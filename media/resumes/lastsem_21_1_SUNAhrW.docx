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val="0"/>
        <w:ind w:right="2802" w:firstLine="5042" w:firstLineChars="180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w:t>
      </w:r>
    </w:p>
    <w:p w14:paraId="00000002">
      <w:pPr>
        <w:widowControl w:val="0"/>
        <w:spacing w:before="199" w:line="388" w:lineRule="auto"/>
        <w:ind w:left="3448" w:right="3445"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Project Report On</w:t>
      </w:r>
    </w:p>
    <w:p w14:paraId="00000003">
      <w:pPr>
        <w:widowControl w:val="0"/>
        <w:spacing w:before="1" w:line="424" w:lineRule="auto"/>
        <w:ind w:left="2804" w:right="2801"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Carrier Go</w:t>
      </w:r>
    </w:p>
    <w:p w14:paraId="00000004">
      <w:pPr>
        <w:widowControl w:val="0"/>
        <w:spacing w:before="1" w:line="424" w:lineRule="auto"/>
        <w:ind w:left="2804" w:right="2801"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u w:val="single"/>
          <w:rtl w:val="0"/>
        </w:rPr>
        <w:t>Developed At</w:t>
      </w:r>
    </w:p>
    <w:p w14:paraId="00000005">
      <w:pPr>
        <w:widowControl w:val="0"/>
        <w:spacing w:line="276" w:lineRule="auto"/>
        <w:ind w:left="2211" w:firstLine="980" w:firstLineChars="35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L. J. Institute of Computer Application</w:t>
      </w:r>
    </w:p>
    <w:p w14:paraId="3611AED1">
      <w:pPr>
        <w:widowControl w:val="0"/>
        <w:spacing w:before="199"/>
        <w:ind w:left="2801" w:right="2801" w:firstLine="0"/>
        <w:jc w:val="center"/>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As partial fulfillment</w:t>
      </w:r>
    </w:p>
    <w:p w14:paraId="22CDD78E">
      <w:pPr>
        <w:widowControl w:val="0"/>
        <w:spacing w:before="199"/>
        <w:ind w:left="2801" w:right="2801" w:firstLine="0"/>
        <w:jc w:val="center"/>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Of</w:t>
      </w:r>
    </w:p>
    <w:p w14:paraId="00000007">
      <w:pPr>
        <w:widowControl w:val="0"/>
        <w:spacing w:before="199"/>
        <w:ind w:left="2801" w:right="2801"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M.C.A. (Sem-III)</w:t>
      </w:r>
    </w:p>
    <w:p w14:paraId="00000008">
      <w:pPr>
        <w:widowControl w:val="0"/>
        <w:spacing w:before="199"/>
        <w:ind w:left="2802" w:right="2801"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rtl w:val="0"/>
        </w:rPr>
        <w:t xml:space="preserve">Academic Year: </w:t>
      </w:r>
      <w:r>
        <w:rPr>
          <w:rFonts w:hint="default" w:ascii="Times New Roman" w:hAnsi="Times New Roman" w:eastAsia="Times New Roman" w:cs="Times New Roman"/>
          <w:b/>
          <w:sz w:val="28"/>
          <w:szCs w:val="28"/>
          <w:rtl w:val="0"/>
          <w:lang w:val="en-US"/>
        </w:rPr>
        <w:t>2024-2025</w:t>
      </w:r>
    </w:p>
    <w:p w14:paraId="00000009">
      <w:pPr>
        <w:widowControl w:val="0"/>
        <w:spacing w:before="203"/>
        <w:jc w:val="center"/>
        <w:rPr>
          <w:rFonts w:hint="default" w:ascii="Times New Roman" w:hAnsi="Times New Roman" w:eastAsia="Times New Roman" w:cs="Times New Roman"/>
          <w:b/>
        </w:rPr>
      </w:pPr>
    </w:p>
    <w:p w14:paraId="0000000A">
      <w:pPr>
        <w:widowControl w:val="0"/>
        <w:jc w:val="center"/>
        <w:rPr>
          <w:rFonts w:hint="default" w:ascii="Times New Roman" w:hAnsi="Times New Roman" w:eastAsia="Times New Roman" w:cs="Times New Roman"/>
          <w:sz w:val="28"/>
          <w:szCs w:val="28"/>
          <w:lang w:val="en-US"/>
        </w:rPr>
      </w:pPr>
      <w:r>
        <w:rPr>
          <w:rFonts w:hint="default" w:ascii="Times New Roman" w:hAnsi="Times New Roman" w:cs="Times New Roman"/>
        </w:rPr>
        <w:drawing>
          <wp:anchor distT="0" distB="0" distL="0" distR="0" simplePos="0" relativeHeight="251659264" behindDoc="0" locked="0" layoutInCell="1" allowOverlap="1">
            <wp:simplePos x="0" y="0"/>
            <wp:positionH relativeFrom="column">
              <wp:posOffset>2712720</wp:posOffset>
            </wp:positionH>
            <wp:positionV relativeFrom="paragraph">
              <wp:posOffset>15240</wp:posOffset>
            </wp:positionV>
            <wp:extent cx="1341755" cy="848360"/>
            <wp:effectExtent l="0" t="0" r="0" b="0"/>
            <wp:wrapTopAndBottom/>
            <wp:docPr id="15" name="image3.jpg"/>
            <wp:cNvGraphicFramePr/>
            <a:graphic xmlns:a="http://schemas.openxmlformats.org/drawingml/2006/main">
              <a:graphicData uri="http://schemas.openxmlformats.org/drawingml/2006/picture">
                <pic:pic xmlns:pic="http://schemas.openxmlformats.org/drawingml/2006/picture">
                  <pic:nvPicPr>
                    <pic:cNvPr id="15" name="image3.jpg"/>
                    <pic:cNvPicPr preferRelativeResize="0"/>
                  </pic:nvPicPr>
                  <pic:blipFill>
                    <a:blip r:embed="rId13"/>
                    <a:srcRect/>
                    <a:stretch>
                      <a:fillRect/>
                    </a:stretch>
                  </pic:blipFill>
                  <pic:spPr>
                    <a:xfrm>
                      <a:off x="0" y="0"/>
                      <a:ext cx="1341925" cy="848677"/>
                    </a:xfrm>
                    <a:prstGeom prst="rect">
                      <a:avLst/>
                    </a:prstGeom>
                  </pic:spPr>
                </pic:pic>
              </a:graphicData>
            </a:graphic>
          </wp:anchor>
        </w:drawing>
      </w:r>
    </w:p>
    <w:p w14:paraId="0000000B">
      <w:pPr>
        <w:widowControl w:val="0"/>
        <w:spacing w:before="38"/>
        <w:jc w:val="center"/>
        <w:rPr>
          <w:rFonts w:hint="default" w:ascii="Times New Roman" w:hAnsi="Times New Roman" w:eastAsia="Times New Roman" w:cs="Times New Roman"/>
          <w:sz w:val="28"/>
          <w:szCs w:val="28"/>
        </w:rPr>
      </w:pPr>
    </w:p>
    <w:p w14:paraId="0000000C">
      <w:pPr>
        <w:widowControl w:val="0"/>
        <w:spacing w:line="388" w:lineRule="auto"/>
        <w:ind w:left="2801" w:right="2357" w:firstLine="980" w:firstLineChars="350"/>
        <w:jc w:val="both"/>
        <w:rPr>
          <w:rFonts w:hint="default" w:ascii="Times New Roman" w:hAnsi="Times New Roman" w:eastAsia="Times New Roman" w:cs="Times New Roman"/>
          <w:b/>
          <w:sz w:val="28"/>
          <w:szCs w:val="28"/>
          <w:u w:val="single"/>
        </w:rPr>
      </w:pPr>
      <w:r>
        <w:rPr>
          <w:rFonts w:hint="default" w:ascii="Times New Roman" w:hAnsi="Times New Roman" w:eastAsia="Times New Roman" w:cs="Times New Roman"/>
          <w:b/>
          <w:sz w:val="28"/>
          <w:szCs w:val="28"/>
          <w:u w:val="single"/>
          <w:rtl w:val="0"/>
        </w:rPr>
        <w:t>Under The Guidance Of</w:t>
      </w:r>
    </w:p>
    <w:p w14:paraId="0000000D">
      <w:pPr>
        <w:widowControl w:val="0"/>
        <w:spacing w:line="388" w:lineRule="auto"/>
        <w:ind w:left="2880" w:right="1932" w:firstLine="1401" w:firstLineChars="50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Prof. Dhaval shah</w:t>
      </w:r>
    </w:p>
    <w:p w14:paraId="0000000E">
      <w:pPr>
        <w:widowControl w:val="0"/>
        <w:spacing w:before="199"/>
        <w:jc w:val="center"/>
        <w:rPr>
          <w:rFonts w:hint="default" w:ascii="Times New Roman" w:hAnsi="Times New Roman" w:eastAsia="Times New Roman" w:cs="Times New Roman"/>
          <w:b/>
          <w:sz w:val="28"/>
          <w:szCs w:val="28"/>
        </w:rPr>
      </w:pPr>
    </w:p>
    <w:p w14:paraId="0000000F">
      <w:pPr>
        <w:widowControl w:val="0"/>
        <w:spacing w:before="1"/>
        <w:ind w:left="2880" w:right="2802" w:firstLine="72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Developed By</w:t>
      </w:r>
    </w:p>
    <w:p w14:paraId="00000010">
      <w:pPr>
        <w:widowControl w:val="0"/>
        <w:spacing w:before="198" w:line="388" w:lineRule="auto"/>
        <w:ind w:left="-708" w:right="-619"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lang w:val="en-US"/>
        </w:rPr>
        <w:t xml:space="preserve">       </w:t>
      </w:r>
      <w:r>
        <w:rPr>
          <w:rFonts w:hint="default" w:ascii="Times New Roman" w:hAnsi="Times New Roman" w:eastAsia="Times New Roman" w:cs="Times New Roman"/>
          <w:b/>
          <w:sz w:val="28"/>
          <w:szCs w:val="28"/>
          <w:rtl w:val="0"/>
        </w:rPr>
        <w:t>Miss Surbhi Ramani (23004401110239 (C-29))</w:t>
      </w:r>
    </w:p>
    <w:p w14:paraId="00000011">
      <w:pPr>
        <w:widowControl w:val="0"/>
        <w:spacing w:before="198" w:line="388" w:lineRule="auto"/>
        <w:ind w:left="11" w:right="-619" w:firstLine="2807" w:firstLineChars="1002"/>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Mr. Harsh Hirani (23004401110090 (C-11))</w:t>
      </w:r>
    </w:p>
    <w:p w14:paraId="00000012">
      <w:pPr>
        <w:widowControl w:val="0"/>
        <w:spacing w:before="198" w:line="388" w:lineRule="auto"/>
        <w:ind w:right="89" w:firstLine="2801" w:firstLineChars="100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Mr. Harsh Saliya (2300440111026</w:t>
      </w:r>
      <w:r>
        <w:rPr>
          <w:rFonts w:hint="default" w:ascii="Times New Roman" w:hAnsi="Times New Roman" w:eastAsia="Times New Roman" w:cs="Times New Roman"/>
          <w:b/>
          <w:sz w:val="28"/>
          <w:szCs w:val="28"/>
          <w:rtl w:val="0"/>
          <w:lang w:val="en-US"/>
        </w:rPr>
        <w:t>5</w:t>
      </w:r>
      <w:r>
        <w:rPr>
          <w:rFonts w:hint="default" w:ascii="Times New Roman" w:hAnsi="Times New Roman" w:eastAsia="Times New Roman" w:cs="Times New Roman"/>
          <w:b/>
          <w:sz w:val="28"/>
          <w:szCs w:val="28"/>
          <w:rtl w:val="0"/>
        </w:rPr>
        <w:t xml:space="preserve"> (C-3</w:t>
      </w:r>
      <w:r>
        <w:rPr>
          <w:rFonts w:hint="default" w:ascii="Times New Roman" w:hAnsi="Times New Roman" w:eastAsia="Times New Roman" w:cs="Times New Roman"/>
          <w:b/>
          <w:sz w:val="28"/>
          <w:szCs w:val="28"/>
          <w:rtl w:val="0"/>
          <w:lang w:val="en-US"/>
        </w:rPr>
        <w:t>2</w:t>
      </w:r>
      <w:r>
        <w:rPr>
          <w:rFonts w:hint="default" w:ascii="Times New Roman" w:hAnsi="Times New Roman" w:eastAsia="Times New Roman" w:cs="Times New Roman"/>
          <w:b/>
          <w:sz w:val="28"/>
          <w:szCs w:val="28"/>
          <w:rtl w:val="0"/>
        </w:rPr>
        <w:t>))</w:t>
      </w:r>
    </w:p>
    <w:p w14:paraId="00000013">
      <w:pPr>
        <w:widowControl w:val="0"/>
        <w:ind w:right="2802"/>
        <w:jc w:val="center"/>
        <w:rPr>
          <w:rFonts w:hint="default" w:ascii="Times New Roman" w:hAnsi="Times New Roman" w:eastAsia="Times New Roman" w:cs="Times New Roman"/>
          <w:b/>
          <w:sz w:val="28"/>
          <w:szCs w:val="28"/>
        </w:rPr>
      </w:pPr>
    </w:p>
    <w:p w14:paraId="00000014">
      <w:pPr>
        <w:widowControl w:val="0"/>
        <w:ind w:right="2802"/>
        <w:jc w:val="center"/>
        <w:rPr>
          <w:rFonts w:hint="default" w:ascii="Times New Roman" w:hAnsi="Times New Roman" w:eastAsia="Times New Roman" w:cs="Times New Roman"/>
          <w:b/>
          <w:sz w:val="28"/>
          <w:szCs w:val="28"/>
        </w:rPr>
      </w:pPr>
    </w:p>
    <w:p w14:paraId="00000015">
      <w:pPr>
        <w:widowControl w:val="0"/>
        <w:ind w:left="2160" w:right="2802" w:firstLine="72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Submitted To</w:t>
      </w:r>
    </w:p>
    <w:p w14:paraId="00000016">
      <w:pPr>
        <w:widowControl w:val="0"/>
        <w:spacing w:before="201"/>
        <w:ind w:right="-52"/>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Lj university,Ahmedabad</w:t>
      </w:r>
    </w:p>
    <w:p w14:paraId="00000017">
      <w:pPr>
        <w:spacing w:before="240" w:after="240"/>
        <w:jc w:val="center"/>
        <w:rPr>
          <w:rFonts w:hint="default" w:ascii="Times New Roman" w:hAnsi="Times New Roman" w:eastAsia="Times New Roman" w:cs="Times New Roman"/>
          <w:sz w:val="18"/>
          <w:szCs w:val="18"/>
        </w:rPr>
      </w:pPr>
    </w:p>
    <w:p w14:paraId="084B2D8A">
      <w:pPr>
        <w:spacing w:before="240" w:after="240"/>
        <w:jc w:val="center"/>
        <w:rPr>
          <w:rFonts w:hint="default" w:ascii="Times New Roman" w:hAnsi="Times New Roman" w:eastAsia="Times New Roman" w:cs="Times New Roman"/>
          <w:b/>
          <w:sz w:val="28"/>
          <w:szCs w:val="28"/>
          <w:rtl w:val="0"/>
        </w:rPr>
      </w:pPr>
    </w:p>
    <w:p w14:paraId="7976BA5B">
      <w:pPr>
        <w:spacing w:before="240" w:after="240"/>
        <w:jc w:val="center"/>
        <w:rPr>
          <w:rFonts w:hint="default" w:ascii="Times New Roman" w:hAnsi="Times New Roman" w:eastAsia="Times New Roman" w:cs="Times New Roman"/>
          <w:b/>
          <w:sz w:val="28"/>
          <w:szCs w:val="28"/>
          <w:rtl w:val="0"/>
        </w:rPr>
      </w:pPr>
    </w:p>
    <w:p w14:paraId="40194F89">
      <w:pPr>
        <w:spacing w:before="240" w:after="240"/>
        <w:jc w:val="center"/>
        <w:rPr>
          <w:rFonts w:hint="default" w:ascii="Times New Roman" w:hAnsi="Times New Roman" w:eastAsia="Times New Roman" w:cs="Times New Roman"/>
          <w:b/>
          <w:sz w:val="28"/>
          <w:szCs w:val="28"/>
          <w:rtl w:val="0"/>
        </w:rPr>
      </w:pPr>
    </w:p>
    <w:p w14:paraId="00000018">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LJ university</w:t>
      </w:r>
    </w:p>
    <w:p w14:paraId="00000019">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school of computer science</w:t>
      </w:r>
    </w:p>
    <w:p w14:paraId="0000001A">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Dept. Master of computer application</w:t>
      </w:r>
    </w:p>
    <w:p w14:paraId="0000001B">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Near Sarkhej Cross Roads,</w:t>
      </w:r>
    </w:p>
    <w:p w14:paraId="0000001C">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Ahmedabad - 382210, Gujarat, India.</w:t>
      </w:r>
    </w:p>
    <w:p w14:paraId="0000001D">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 xml:space="preserve">Website: </w:t>
      </w:r>
      <w:r>
        <w:rPr>
          <w:rFonts w:hint="default" w:ascii="Times New Roman" w:hAnsi="Times New Roman" w:cs="Times New Roman"/>
        </w:rPr>
        <w:fldChar w:fldCharType="begin"/>
      </w:r>
      <w:r>
        <w:rPr>
          <w:rFonts w:hint="default" w:ascii="Times New Roman" w:hAnsi="Times New Roman" w:cs="Times New Roman"/>
        </w:rPr>
        <w:instrText xml:space="preserve"> HYPERLINK "http://www.ljku.edu.in" \h </w:instrText>
      </w:r>
      <w:r>
        <w:rPr>
          <w:rFonts w:hint="default" w:ascii="Times New Roman" w:hAnsi="Times New Roman" w:cs="Times New Roman"/>
        </w:rPr>
        <w:fldChar w:fldCharType="separate"/>
      </w:r>
      <w:r>
        <w:rPr>
          <w:rFonts w:hint="default" w:ascii="Times New Roman" w:hAnsi="Times New Roman" w:eastAsia="Times New Roman" w:cs="Times New Roman"/>
          <w:b/>
          <w:color w:val="1155CC"/>
          <w:sz w:val="28"/>
          <w:szCs w:val="28"/>
          <w:u w:val="single"/>
          <w:rtl w:val="0"/>
        </w:rPr>
        <w:t>www.ljku.edu.in</w:t>
      </w:r>
      <w:r>
        <w:rPr>
          <w:rFonts w:hint="default" w:ascii="Times New Roman" w:hAnsi="Times New Roman" w:eastAsia="Times New Roman" w:cs="Times New Roman"/>
          <w:b/>
          <w:color w:val="1155CC"/>
          <w:sz w:val="28"/>
          <w:szCs w:val="28"/>
          <w:u w:val="single"/>
          <w:rtl w:val="0"/>
        </w:rPr>
        <w:fldChar w:fldCharType="end"/>
      </w:r>
    </w:p>
    <w:p w14:paraId="0000001E">
      <w:pPr>
        <w:spacing w:before="240" w:after="240"/>
        <w:jc w:val="both"/>
        <w:rPr>
          <w:rFonts w:hint="default" w:ascii="Times New Roman" w:hAnsi="Times New Roman" w:eastAsia="Times New Roman" w:cs="Times New Roman"/>
          <w:b/>
          <w:sz w:val="28"/>
          <w:szCs w:val="28"/>
        </w:rPr>
      </w:pPr>
      <w:r>
        <w:rPr>
          <w:rFonts w:hint="default" w:ascii="Times New Roman" w:hAnsi="Times New Roman" w:cs="Times New Roman"/>
        </w:rPr>
        <w:drawing>
          <wp:anchor distT="0" distB="0" distL="0" distR="0" simplePos="0" relativeHeight="251659264" behindDoc="0" locked="0" layoutInCell="1" allowOverlap="1">
            <wp:simplePos x="0" y="0"/>
            <wp:positionH relativeFrom="column">
              <wp:posOffset>2771140</wp:posOffset>
            </wp:positionH>
            <wp:positionV relativeFrom="paragraph">
              <wp:posOffset>66675</wp:posOffset>
            </wp:positionV>
            <wp:extent cx="981075" cy="827405"/>
            <wp:effectExtent l="0" t="0" r="0" b="0"/>
            <wp:wrapTopAndBottom/>
            <wp:docPr id="6" name="image2.jpg"/>
            <wp:cNvGraphicFramePr/>
            <a:graphic xmlns:a="http://schemas.openxmlformats.org/drawingml/2006/main">
              <a:graphicData uri="http://schemas.openxmlformats.org/drawingml/2006/picture">
                <pic:pic xmlns:pic="http://schemas.openxmlformats.org/drawingml/2006/picture">
                  <pic:nvPicPr>
                    <pic:cNvPr id="6" name="image2.jpg"/>
                    <pic:cNvPicPr preferRelativeResize="0"/>
                  </pic:nvPicPr>
                  <pic:blipFill>
                    <a:blip r:embed="rId14"/>
                    <a:srcRect/>
                    <a:stretch>
                      <a:fillRect/>
                    </a:stretch>
                  </pic:blipFill>
                  <pic:spPr>
                    <a:xfrm>
                      <a:off x="0" y="0"/>
                      <a:ext cx="980896" cy="827151"/>
                    </a:xfrm>
                    <a:prstGeom prst="rect">
                      <a:avLst/>
                    </a:prstGeom>
                  </pic:spPr>
                </pic:pic>
              </a:graphicData>
            </a:graphic>
          </wp:anchor>
        </w:drawing>
      </w:r>
    </w:p>
    <w:p w14:paraId="0000001F">
      <w:pPr>
        <w:spacing w:before="240" w:after="24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DIV: C ROLL NO: 11 ENROLLMENT NO:</w:t>
      </w:r>
      <w:r>
        <w:rPr>
          <w:rFonts w:hint="default" w:ascii="Times New Roman" w:hAnsi="Times New Roman" w:eastAsia="Times New Roman" w:cs="Times New Roman"/>
          <w:b/>
          <w:sz w:val="28"/>
          <w:szCs w:val="28"/>
          <w:rtl w:val="0"/>
        </w:rPr>
        <w:tab/>
      </w:r>
      <w:r>
        <w:rPr>
          <w:rFonts w:hint="default" w:ascii="Times New Roman" w:hAnsi="Times New Roman" w:eastAsia="Times New Roman" w:cs="Times New Roman"/>
          <w:b/>
          <w:sz w:val="28"/>
          <w:szCs w:val="28"/>
          <w:u w:val="single"/>
          <w:rtl w:val="0"/>
        </w:rPr>
        <w:t>23004401110090</w:t>
      </w:r>
      <w:r>
        <w:rPr>
          <w:rFonts w:hint="default" w:ascii="Times New Roman" w:hAnsi="Times New Roman" w:eastAsia="Times New Roman" w:cs="Times New Roman"/>
          <w:b/>
          <w:sz w:val="28"/>
          <w:szCs w:val="28"/>
          <w:rtl w:val="0"/>
        </w:rPr>
        <w:t xml:space="preserve"> This is to certify that Mr./Ms. </w:t>
      </w:r>
      <w:r>
        <w:rPr>
          <w:rFonts w:hint="default" w:ascii="Times New Roman" w:hAnsi="Times New Roman" w:eastAsia="Times New Roman" w:cs="Times New Roman"/>
          <w:b/>
          <w:sz w:val="28"/>
          <w:szCs w:val="28"/>
          <w:u w:val="single"/>
          <w:rtl w:val="0"/>
        </w:rPr>
        <w:t>Harsh HareshbhaiHirani</w:t>
      </w:r>
      <w:r>
        <w:rPr>
          <w:rFonts w:hint="default" w:ascii="Times New Roman" w:hAnsi="Times New Roman" w:eastAsia="Times New Roman" w:cs="Times New Roman"/>
          <w:b/>
          <w:sz w:val="28"/>
          <w:szCs w:val="28"/>
          <w:rtl w:val="0"/>
        </w:rPr>
        <w:t xml:space="preserve"> studying in Master of Computer Applications (MCA), Semester III, has satisfactorily completed his/her Software Project Titled </w:t>
      </w:r>
      <w:r>
        <w:rPr>
          <w:rFonts w:hint="default" w:ascii="Times New Roman" w:hAnsi="Times New Roman" w:eastAsia="Times New Roman" w:cs="Times New Roman"/>
          <w:b/>
          <w:sz w:val="28"/>
          <w:szCs w:val="28"/>
          <w:u w:val="single"/>
          <w:rtl w:val="0"/>
        </w:rPr>
        <w:t>CARRIER GO (job portal)</w:t>
      </w:r>
    </w:p>
    <w:p w14:paraId="00000020">
      <w:pPr>
        <w:widowControl w:val="0"/>
        <w:ind w:left="2801" w:right="2802" w:firstLine="0"/>
        <w:jc w:val="center"/>
        <w:rPr>
          <w:rFonts w:hint="default" w:ascii="Times New Roman" w:hAnsi="Times New Roman" w:eastAsia="Times New Roman" w:cs="Times New Roman"/>
          <w:b/>
          <w:sz w:val="28"/>
          <w:szCs w:val="28"/>
        </w:rPr>
      </w:pPr>
    </w:p>
    <w:p w14:paraId="56E84F01">
      <w:pPr>
        <w:widowControl w:val="0"/>
        <w:ind w:left="5101" w:right="973" w:firstLine="0"/>
        <w:jc w:val="right"/>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Prof.Dhaval Shah</w:t>
      </w:r>
    </w:p>
    <w:p w14:paraId="00000021">
      <w:pPr>
        <w:widowControl w:val="0"/>
        <w:ind w:left="5101" w:right="973" w:firstLine="0"/>
        <w:jc w:val="right"/>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 xml:space="preserve"> (Internal Guide)</w:t>
      </w:r>
    </w:p>
    <w:p w14:paraId="00000022">
      <w:pPr>
        <w:widowControl w:val="0"/>
        <w:spacing w:before="1"/>
        <w:ind w:left="3841" w:right="3257" w:hanging="720"/>
        <w:rPr>
          <w:rFonts w:hint="default" w:ascii="Times New Roman" w:hAnsi="Times New Roman" w:eastAsia="Times New Roman" w:cs="Times New Roman"/>
          <w:b/>
          <w:sz w:val="28"/>
          <w:szCs w:val="28"/>
        </w:rPr>
      </w:pPr>
    </w:p>
    <w:p w14:paraId="00000023">
      <w:pPr>
        <w:widowControl w:val="0"/>
        <w:spacing w:before="1"/>
        <w:ind w:left="3841" w:right="3257" w:hanging="720"/>
        <w:rPr>
          <w:rFonts w:hint="default" w:ascii="Times New Roman" w:hAnsi="Times New Roman" w:eastAsia="Times New Roman" w:cs="Times New Roman"/>
          <w:b/>
          <w:sz w:val="28"/>
          <w:szCs w:val="28"/>
        </w:rPr>
      </w:pPr>
    </w:p>
    <w:p w14:paraId="5FDD8EF3">
      <w:pPr>
        <w:widowControl w:val="0"/>
        <w:spacing w:before="1"/>
        <w:ind w:left="3259" w:right="3257" w:firstLine="716" w:firstLineChars="0"/>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 xml:space="preserve">Dr. Bhavin Shah, </w:t>
      </w:r>
    </w:p>
    <w:p w14:paraId="00000024">
      <w:pPr>
        <w:widowControl w:val="0"/>
        <w:spacing w:before="1"/>
        <w:ind w:left="3259" w:right="3257" w:firstLine="1432" w:firstLineChars="0"/>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HOD</w:t>
      </w:r>
    </w:p>
    <w:p w14:paraId="00000025">
      <w:pPr>
        <w:spacing w:before="240" w:after="240"/>
        <w:jc w:val="both"/>
        <w:rPr>
          <w:rFonts w:hint="default" w:ascii="Times New Roman" w:hAnsi="Times New Roman" w:eastAsia="Times New Roman" w:cs="Times New Roman"/>
          <w:sz w:val="28"/>
          <w:szCs w:val="28"/>
        </w:rPr>
      </w:pPr>
    </w:p>
    <w:p w14:paraId="00000026">
      <w:pP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br w:type="textWrapping"/>
      </w:r>
    </w:p>
    <w:p w14:paraId="00000027">
      <w:pPr>
        <w:rPr>
          <w:rFonts w:hint="default" w:ascii="Times New Roman" w:hAnsi="Times New Roman" w:eastAsia="Times New Roman" w:cs="Times New Roman"/>
          <w:b/>
          <w:sz w:val="32"/>
          <w:szCs w:val="32"/>
        </w:rPr>
      </w:pPr>
    </w:p>
    <w:p w14:paraId="00000028">
      <w:pPr>
        <w:rPr>
          <w:rFonts w:hint="default" w:ascii="Times New Roman" w:hAnsi="Times New Roman" w:eastAsia="Times New Roman" w:cs="Times New Roman"/>
          <w:b/>
          <w:sz w:val="32"/>
          <w:szCs w:val="32"/>
        </w:rPr>
      </w:pPr>
    </w:p>
    <w:p w14:paraId="00000029">
      <w:pPr>
        <w:rPr>
          <w:rFonts w:hint="default" w:ascii="Times New Roman" w:hAnsi="Times New Roman" w:eastAsia="Times New Roman" w:cs="Times New Roman"/>
          <w:b/>
          <w:sz w:val="32"/>
          <w:szCs w:val="32"/>
        </w:rPr>
      </w:pPr>
    </w:p>
    <w:p w14:paraId="0000002A">
      <w:pPr>
        <w:rPr>
          <w:rFonts w:hint="default" w:ascii="Times New Roman" w:hAnsi="Times New Roman" w:eastAsia="Times New Roman" w:cs="Times New Roman"/>
          <w:b/>
          <w:sz w:val="32"/>
          <w:szCs w:val="32"/>
        </w:rPr>
      </w:pPr>
    </w:p>
    <w:p w14:paraId="0000002B">
      <w:pPr>
        <w:rPr>
          <w:rFonts w:hint="default" w:ascii="Times New Roman" w:hAnsi="Times New Roman" w:eastAsia="Times New Roman" w:cs="Times New Roman"/>
          <w:b/>
          <w:sz w:val="32"/>
          <w:szCs w:val="32"/>
        </w:rPr>
      </w:pPr>
    </w:p>
    <w:p w14:paraId="0000002C">
      <w:pPr>
        <w:rPr>
          <w:rFonts w:hint="default" w:ascii="Times New Roman" w:hAnsi="Times New Roman" w:eastAsia="Times New Roman" w:cs="Times New Roman"/>
          <w:b/>
          <w:sz w:val="32"/>
          <w:szCs w:val="32"/>
        </w:rPr>
      </w:pPr>
    </w:p>
    <w:p w14:paraId="0000002D">
      <w:pPr>
        <w:rPr>
          <w:rFonts w:hint="default" w:ascii="Times New Roman" w:hAnsi="Times New Roman" w:eastAsia="Times New Roman" w:cs="Times New Roman"/>
          <w:b/>
          <w:sz w:val="32"/>
          <w:szCs w:val="32"/>
        </w:rPr>
      </w:pPr>
    </w:p>
    <w:p w14:paraId="6C3E04E6">
      <w:pPr>
        <w:rPr>
          <w:rFonts w:hint="default" w:ascii="Times New Roman" w:hAnsi="Times New Roman" w:eastAsia="Times New Roman" w:cs="Times New Roman"/>
          <w:b/>
          <w:sz w:val="32"/>
          <w:szCs w:val="32"/>
        </w:rPr>
      </w:pPr>
    </w:p>
    <w:p w14:paraId="0000002F">
      <w:pPr>
        <w:spacing w:before="240" w:after="240"/>
        <w:ind w:left="3600" w:leftChars="0" w:firstLine="720" w:firstLineChars="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LJ University</w:t>
      </w:r>
    </w:p>
    <w:p w14:paraId="00000030">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school of computer science</w:t>
      </w:r>
    </w:p>
    <w:p w14:paraId="00000031">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Dept. Master of computer application</w:t>
      </w:r>
    </w:p>
    <w:p w14:paraId="00000032">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Near Sarkhej Cross Roads,</w:t>
      </w:r>
    </w:p>
    <w:p w14:paraId="00000033">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Ahmedabad - 382210, Gujarat, India. Shah, HOD</w:t>
      </w:r>
    </w:p>
    <w:p w14:paraId="00000034">
      <w:pPr>
        <w:spacing w:before="240" w:after="240"/>
        <w:rPr>
          <w:rFonts w:hint="default" w:ascii="Times New Roman" w:hAnsi="Times New Roman" w:eastAsia="Times New Roman" w:cs="Times New Roman"/>
          <w:b/>
          <w:sz w:val="28"/>
          <w:szCs w:val="28"/>
        </w:rPr>
      </w:pPr>
      <w:r>
        <w:rPr>
          <w:rFonts w:hint="default" w:ascii="Times New Roman" w:hAnsi="Times New Roman" w:cs="Times New Roman"/>
        </w:rPr>
        <w:drawing>
          <wp:anchor distT="0" distB="0" distL="0" distR="0" simplePos="0" relativeHeight="251659264" behindDoc="0" locked="0" layoutInCell="1" allowOverlap="1">
            <wp:simplePos x="0" y="0"/>
            <wp:positionH relativeFrom="column">
              <wp:posOffset>2861310</wp:posOffset>
            </wp:positionH>
            <wp:positionV relativeFrom="paragraph">
              <wp:posOffset>314325</wp:posOffset>
            </wp:positionV>
            <wp:extent cx="981075" cy="827405"/>
            <wp:effectExtent l="0" t="0" r="0" b="0"/>
            <wp:wrapTopAndBottom/>
            <wp:docPr id="24" name="image2.jpg"/>
            <wp:cNvGraphicFramePr/>
            <a:graphic xmlns:a="http://schemas.openxmlformats.org/drawingml/2006/main">
              <a:graphicData uri="http://schemas.openxmlformats.org/drawingml/2006/picture">
                <pic:pic xmlns:pic="http://schemas.openxmlformats.org/drawingml/2006/picture">
                  <pic:nvPicPr>
                    <pic:cNvPr id="24" name="image2.jpg"/>
                    <pic:cNvPicPr preferRelativeResize="0"/>
                  </pic:nvPicPr>
                  <pic:blipFill>
                    <a:blip r:embed="rId14"/>
                    <a:srcRect/>
                    <a:stretch>
                      <a:fillRect/>
                    </a:stretch>
                  </pic:blipFill>
                  <pic:spPr>
                    <a:xfrm>
                      <a:off x="0" y="0"/>
                      <a:ext cx="980896" cy="827151"/>
                    </a:xfrm>
                    <a:prstGeom prst="rect">
                      <a:avLst/>
                    </a:prstGeom>
                  </pic:spPr>
                </pic:pic>
              </a:graphicData>
            </a:graphic>
          </wp:anchor>
        </w:drawing>
      </w:r>
    </w:p>
    <w:p w14:paraId="00000035">
      <w:pPr>
        <w:spacing w:before="240" w:after="240"/>
        <w:jc w:val="both"/>
        <w:rPr>
          <w:rFonts w:hint="default" w:ascii="Times New Roman" w:hAnsi="Times New Roman" w:eastAsia="Times New Roman" w:cs="Times New Roman"/>
          <w:b/>
          <w:sz w:val="28"/>
          <w:szCs w:val="28"/>
        </w:rPr>
      </w:pPr>
    </w:p>
    <w:p w14:paraId="00000036">
      <w:pPr>
        <w:spacing w:before="240" w:after="24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DIV: C ROLL NO: 11 ENROLLMENT NO:</w:t>
      </w:r>
      <w:r>
        <w:rPr>
          <w:rFonts w:hint="default" w:ascii="Times New Roman" w:hAnsi="Times New Roman" w:eastAsia="Times New Roman" w:cs="Times New Roman"/>
          <w:b/>
          <w:sz w:val="28"/>
          <w:szCs w:val="28"/>
          <w:rtl w:val="0"/>
        </w:rPr>
        <w:tab/>
      </w:r>
      <w:r>
        <w:rPr>
          <w:rFonts w:hint="default" w:ascii="Times New Roman" w:hAnsi="Times New Roman" w:eastAsia="Times New Roman" w:cs="Times New Roman"/>
          <w:b/>
          <w:sz w:val="28"/>
          <w:szCs w:val="28"/>
          <w:u w:val="single"/>
          <w:rtl w:val="0"/>
        </w:rPr>
        <w:t>2300440111</w:t>
      </w:r>
      <w:r>
        <w:rPr>
          <w:rFonts w:hint="default" w:ascii="Times New Roman" w:hAnsi="Times New Roman" w:eastAsia="Times New Roman" w:cs="Times New Roman"/>
          <w:b/>
          <w:sz w:val="28"/>
          <w:szCs w:val="28"/>
          <w:u w:val="single"/>
          <w:rtl w:val="0"/>
          <w:lang w:val="en-US"/>
        </w:rPr>
        <w:t>0265</w:t>
      </w:r>
      <w:r>
        <w:rPr>
          <w:rFonts w:hint="default" w:ascii="Times New Roman" w:hAnsi="Times New Roman" w:eastAsia="Times New Roman" w:cs="Times New Roman"/>
          <w:b/>
          <w:sz w:val="28"/>
          <w:szCs w:val="28"/>
          <w:rtl w:val="0"/>
        </w:rPr>
        <w:t xml:space="preserve"> This is to certify that Mr./Ms. </w:t>
      </w:r>
      <w:r>
        <w:rPr>
          <w:rFonts w:hint="default" w:ascii="Times New Roman" w:hAnsi="Times New Roman" w:eastAsia="Times New Roman" w:cs="Times New Roman"/>
          <w:b/>
          <w:sz w:val="28"/>
          <w:szCs w:val="28"/>
          <w:u w:val="single"/>
          <w:rtl w:val="0"/>
        </w:rPr>
        <w:t>Harsh Sureshbhai Saliya</w:t>
      </w:r>
      <w:r>
        <w:rPr>
          <w:rFonts w:hint="default" w:ascii="Times New Roman" w:hAnsi="Times New Roman" w:eastAsia="Times New Roman" w:cs="Times New Roman"/>
          <w:b/>
          <w:sz w:val="28"/>
          <w:szCs w:val="28"/>
          <w:rtl w:val="0"/>
        </w:rPr>
        <w:t xml:space="preserve"> studying in Master of Computer Applications (MCA), Semester III, has satisfactorily completed his/her Software Project Titled </w:t>
      </w:r>
      <w:r>
        <w:rPr>
          <w:rFonts w:hint="default" w:ascii="Times New Roman" w:hAnsi="Times New Roman" w:eastAsia="Times New Roman" w:cs="Times New Roman"/>
          <w:b/>
          <w:sz w:val="28"/>
          <w:szCs w:val="28"/>
          <w:u w:val="single"/>
          <w:rtl w:val="0"/>
        </w:rPr>
        <w:t xml:space="preserve">  CARRIER GO(job portal)</w:t>
      </w:r>
    </w:p>
    <w:p w14:paraId="00000037">
      <w:pPr>
        <w:widowControl w:val="0"/>
        <w:ind w:left="2801" w:right="2802" w:firstLine="0"/>
        <w:jc w:val="center"/>
        <w:rPr>
          <w:rFonts w:hint="default" w:ascii="Times New Roman" w:hAnsi="Times New Roman" w:eastAsia="Times New Roman" w:cs="Times New Roman"/>
          <w:b/>
          <w:sz w:val="28"/>
          <w:szCs w:val="28"/>
        </w:rPr>
      </w:pPr>
    </w:p>
    <w:p w14:paraId="16FA9383">
      <w:pPr>
        <w:widowControl w:val="0"/>
        <w:ind w:left="5101" w:right="973" w:firstLine="0"/>
        <w:jc w:val="right"/>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 xml:space="preserve">Prof.Dhaval Shah </w:t>
      </w:r>
    </w:p>
    <w:p w14:paraId="00000038">
      <w:pPr>
        <w:widowControl w:val="0"/>
        <w:ind w:left="5101" w:right="973" w:firstLine="0"/>
        <w:jc w:val="right"/>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(Internal Guide)</w:t>
      </w:r>
    </w:p>
    <w:p w14:paraId="00000039">
      <w:pPr>
        <w:widowControl w:val="0"/>
        <w:spacing w:before="1"/>
        <w:ind w:left="3841" w:right="3257" w:hanging="720"/>
        <w:rPr>
          <w:rFonts w:hint="default" w:ascii="Times New Roman" w:hAnsi="Times New Roman" w:eastAsia="Times New Roman" w:cs="Times New Roman"/>
          <w:b/>
          <w:sz w:val="28"/>
          <w:szCs w:val="28"/>
        </w:rPr>
      </w:pPr>
    </w:p>
    <w:p w14:paraId="0000003A">
      <w:pPr>
        <w:widowControl w:val="0"/>
        <w:spacing w:before="1"/>
        <w:ind w:left="3841" w:right="3257" w:hanging="720"/>
        <w:rPr>
          <w:rFonts w:hint="default" w:ascii="Times New Roman" w:hAnsi="Times New Roman" w:eastAsia="Times New Roman" w:cs="Times New Roman"/>
          <w:b/>
          <w:sz w:val="28"/>
          <w:szCs w:val="28"/>
        </w:rPr>
      </w:pPr>
    </w:p>
    <w:p w14:paraId="158617E1">
      <w:pPr>
        <w:widowControl w:val="0"/>
        <w:spacing w:before="1"/>
        <w:ind w:left="3118" w:right="3257" w:firstLine="718" w:firstLineChars="0"/>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 xml:space="preserve">Dr. Bhavin Shah, </w:t>
      </w:r>
    </w:p>
    <w:p w14:paraId="0000003B">
      <w:pPr>
        <w:widowControl w:val="0"/>
        <w:spacing w:before="1"/>
        <w:ind w:left="3118" w:right="3257" w:firstLine="1436" w:firstLineChars="0"/>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HOD</w:t>
      </w:r>
    </w:p>
    <w:p w14:paraId="0000003C">
      <w:pPr>
        <w:spacing w:before="240" w:after="240"/>
        <w:jc w:val="both"/>
        <w:rPr>
          <w:rFonts w:hint="default" w:ascii="Times New Roman" w:hAnsi="Times New Roman" w:eastAsia="Times New Roman" w:cs="Times New Roman"/>
          <w:b/>
          <w:sz w:val="28"/>
          <w:szCs w:val="28"/>
        </w:rPr>
      </w:pPr>
    </w:p>
    <w:p w14:paraId="0000003D">
      <w:pPr>
        <w:rPr>
          <w:rFonts w:hint="default" w:ascii="Times New Roman" w:hAnsi="Times New Roman" w:eastAsia="Times New Roman" w:cs="Times New Roman"/>
          <w:b/>
          <w:sz w:val="32"/>
          <w:szCs w:val="32"/>
        </w:rPr>
      </w:pPr>
    </w:p>
    <w:p w14:paraId="0000003E">
      <w:pPr>
        <w:rPr>
          <w:rFonts w:hint="default" w:ascii="Times New Roman" w:hAnsi="Times New Roman" w:eastAsia="Times New Roman" w:cs="Times New Roman"/>
          <w:b/>
          <w:sz w:val="32"/>
          <w:szCs w:val="32"/>
        </w:rPr>
      </w:pPr>
    </w:p>
    <w:p w14:paraId="0000003F">
      <w:pPr>
        <w:rPr>
          <w:rFonts w:hint="default" w:ascii="Times New Roman" w:hAnsi="Times New Roman" w:eastAsia="Times New Roman" w:cs="Times New Roman"/>
          <w:b/>
          <w:sz w:val="32"/>
          <w:szCs w:val="32"/>
        </w:rPr>
      </w:pPr>
    </w:p>
    <w:p w14:paraId="00000040">
      <w:pPr>
        <w:rPr>
          <w:rFonts w:hint="default" w:ascii="Times New Roman" w:hAnsi="Times New Roman" w:eastAsia="Times New Roman" w:cs="Times New Roman"/>
          <w:b/>
          <w:sz w:val="32"/>
          <w:szCs w:val="32"/>
        </w:rPr>
      </w:pPr>
    </w:p>
    <w:p w14:paraId="00000041">
      <w:pPr>
        <w:rPr>
          <w:rFonts w:hint="default" w:ascii="Times New Roman" w:hAnsi="Times New Roman" w:eastAsia="Times New Roman" w:cs="Times New Roman"/>
          <w:b/>
          <w:sz w:val="32"/>
          <w:szCs w:val="32"/>
        </w:rPr>
      </w:pPr>
    </w:p>
    <w:p w14:paraId="00000047">
      <w:pPr>
        <w:rPr>
          <w:rFonts w:hint="default" w:ascii="Times New Roman" w:hAnsi="Times New Roman" w:eastAsia="Times New Roman" w:cs="Times New Roman"/>
          <w:b/>
          <w:sz w:val="32"/>
          <w:szCs w:val="32"/>
        </w:rPr>
      </w:pPr>
    </w:p>
    <w:p w14:paraId="6689A592">
      <w:pPr>
        <w:spacing w:before="240" w:after="240"/>
        <w:jc w:val="center"/>
        <w:rPr>
          <w:rFonts w:hint="default" w:ascii="Times New Roman" w:hAnsi="Times New Roman" w:eastAsia="Times New Roman" w:cs="Times New Roman"/>
          <w:b/>
          <w:sz w:val="28"/>
          <w:szCs w:val="28"/>
          <w:rtl w:val="0"/>
        </w:rPr>
      </w:pPr>
    </w:p>
    <w:p w14:paraId="7F1609AF">
      <w:pPr>
        <w:spacing w:before="240" w:after="240"/>
        <w:jc w:val="center"/>
        <w:rPr>
          <w:rFonts w:hint="default" w:ascii="Times New Roman" w:hAnsi="Times New Roman" w:eastAsia="Times New Roman" w:cs="Times New Roman"/>
          <w:b/>
          <w:sz w:val="28"/>
          <w:szCs w:val="28"/>
          <w:rtl w:val="0"/>
        </w:rPr>
      </w:pPr>
    </w:p>
    <w:p w14:paraId="22F2A7BF">
      <w:pPr>
        <w:spacing w:before="240" w:after="240"/>
        <w:jc w:val="center"/>
        <w:rPr>
          <w:rFonts w:hint="default" w:ascii="Times New Roman" w:hAnsi="Times New Roman" w:eastAsia="Times New Roman" w:cs="Times New Roman"/>
          <w:b/>
          <w:sz w:val="28"/>
          <w:szCs w:val="28"/>
          <w:rtl w:val="0"/>
        </w:rPr>
      </w:pPr>
    </w:p>
    <w:p w14:paraId="00000048">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LJ university</w:t>
      </w:r>
    </w:p>
    <w:p w14:paraId="00000049">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school of computer science</w:t>
      </w:r>
    </w:p>
    <w:p w14:paraId="0000004A">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Dept. Master of computer application</w:t>
      </w:r>
    </w:p>
    <w:p w14:paraId="0000004B">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Near Sarkhej Cross Roads,</w:t>
      </w:r>
    </w:p>
    <w:p w14:paraId="0000004C">
      <w:pPr>
        <w:spacing w:before="240" w:after="24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Ahmedabad - 382210, Gujarat, India. Shah, HOD</w:t>
      </w:r>
    </w:p>
    <w:p w14:paraId="0000004D">
      <w:pPr>
        <w:spacing w:before="240" w:after="240"/>
        <w:rPr>
          <w:rFonts w:hint="default" w:ascii="Times New Roman" w:hAnsi="Times New Roman" w:eastAsia="Times New Roman" w:cs="Times New Roman"/>
          <w:b/>
          <w:sz w:val="28"/>
          <w:szCs w:val="28"/>
        </w:rPr>
      </w:pPr>
    </w:p>
    <w:p w14:paraId="0000004E">
      <w:pPr>
        <w:spacing w:before="240" w:after="240"/>
        <w:jc w:val="both"/>
        <w:rPr>
          <w:rFonts w:hint="default" w:ascii="Times New Roman" w:hAnsi="Times New Roman" w:eastAsia="Times New Roman" w:cs="Times New Roman"/>
          <w:b/>
          <w:sz w:val="28"/>
          <w:szCs w:val="28"/>
        </w:rPr>
      </w:pPr>
      <w:r>
        <w:rPr>
          <w:rFonts w:hint="default" w:ascii="Times New Roman" w:hAnsi="Times New Roman" w:cs="Times New Roman"/>
        </w:rPr>
        <w:drawing>
          <wp:anchor distT="0" distB="0" distL="0" distR="0" simplePos="0" relativeHeight="251659264" behindDoc="0" locked="0" layoutInCell="1" allowOverlap="1">
            <wp:simplePos x="0" y="0"/>
            <wp:positionH relativeFrom="column">
              <wp:posOffset>2971165</wp:posOffset>
            </wp:positionH>
            <wp:positionV relativeFrom="paragraph">
              <wp:posOffset>11430</wp:posOffset>
            </wp:positionV>
            <wp:extent cx="981075" cy="827405"/>
            <wp:effectExtent l="0" t="0" r="0" b="0"/>
            <wp:wrapTopAndBottom/>
            <wp:docPr id="11" name="image2.jpg"/>
            <wp:cNvGraphicFramePr/>
            <a:graphic xmlns:a="http://schemas.openxmlformats.org/drawingml/2006/main">
              <a:graphicData uri="http://schemas.openxmlformats.org/drawingml/2006/picture">
                <pic:pic xmlns:pic="http://schemas.openxmlformats.org/drawingml/2006/picture">
                  <pic:nvPicPr>
                    <pic:cNvPr id="11" name="image2.jpg"/>
                    <pic:cNvPicPr preferRelativeResize="0"/>
                  </pic:nvPicPr>
                  <pic:blipFill>
                    <a:blip r:embed="rId14"/>
                    <a:srcRect/>
                    <a:stretch>
                      <a:fillRect/>
                    </a:stretch>
                  </pic:blipFill>
                  <pic:spPr>
                    <a:xfrm>
                      <a:off x="0" y="0"/>
                      <a:ext cx="980896" cy="827151"/>
                    </a:xfrm>
                    <a:prstGeom prst="rect">
                      <a:avLst/>
                    </a:prstGeom>
                  </pic:spPr>
                </pic:pic>
              </a:graphicData>
            </a:graphic>
          </wp:anchor>
        </w:drawing>
      </w:r>
    </w:p>
    <w:p w14:paraId="0000004F">
      <w:pPr>
        <w:spacing w:before="240" w:after="24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DIV: C ROLL NO: 11 ENROLLMENT NO:</w:t>
      </w:r>
      <w:r>
        <w:rPr>
          <w:rFonts w:hint="default" w:ascii="Times New Roman" w:hAnsi="Times New Roman" w:eastAsia="Times New Roman" w:cs="Times New Roman"/>
          <w:b/>
          <w:sz w:val="28"/>
          <w:szCs w:val="28"/>
          <w:rtl w:val="0"/>
        </w:rPr>
        <w:tab/>
      </w:r>
      <w:r>
        <w:rPr>
          <w:rFonts w:hint="default" w:ascii="Times New Roman" w:hAnsi="Times New Roman" w:eastAsia="Times New Roman" w:cs="Times New Roman"/>
          <w:b/>
          <w:sz w:val="28"/>
          <w:szCs w:val="28"/>
          <w:u w:val="single"/>
          <w:rtl w:val="0"/>
        </w:rPr>
        <w:t>23004401110239</w:t>
      </w:r>
      <w:r>
        <w:rPr>
          <w:rFonts w:hint="default" w:ascii="Times New Roman" w:hAnsi="Times New Roman" w:eastAsia="Times New Roman" w:cs="Times New Roman"/>
          <w:b/>
          <w:sz w:val="28"/>
          <w:szCs w:val="28"/>
          <w:rtl w:val="0"/>
        </w:rPr>
        <w:t xml:space="preserve"> This is to certify that Mr./Ms. </w:t>
      </w:r>
      <w:r>
        <w:rPr>
          <w:rFonts w:hint="default" w:ascii="Times New Roman" w:hAnsi="Times New Roman" w:eastAsia="Times New Roman" w:cs="Times New Roman"/>
          <w:b/>
          <w:sz w:val="28"/>
          <w:szCs w:val="28"/>
          <w:u w:val="single"/>
          <w:rtl w:val="0"/>
        </w:rPr>
        <w:t xml:space="preserve">Surbhi Ashokbhai Ramani </w:t>
      </w:r>
      <w:r>
        <w:rPr>
          <w:rFonts w:hint="default" w:ascii="Times New Roman" w:hAnsi="Times New Roman" w:eastAsia="Times New Roman" w:cs="Times New Roman"/>
          <w:b/>
          <w:sz w:val="28"/>
          <w:szCs w:val="28"/>
          <w:rtl w:val="0"/>
        </w:rPr>
        <w:t xml:space="preserve"> studying in Master of Computer Applications (MCA), Semester III, has satisfactorily completed his/her Software Project Titled </w:t>
      </w:r>
      <w:r>
        <w:rPr>
          <w:rFonts w:hint="default" w:ascii="Times New Roman" w:hAnsi="Times New Roman" w:eastAsia="Times New Roman" w:cs="Times New Roman"/>
          <w:b/>
          <w:sz w:val="28"/>
          <w:szCs w:val="28"/>
          <w:u w:val="single"/>
          <w:rtl w:val="0"/>
        </w:rPr>
        <w:t xml:space="preserve"> CARRIER GO (job portal)</w:t>
      </w:r>
    </w:p>
    <w:p w14:paraId="00000050">
      <w:pPr>
        <w:widowControl w:val="0"/>
        <w:ind w:left="2801" w:right="2802" w:firstLine="0"/>
        <w:jc w:val="center"/>
        <w:rPr>
          <w:rFonts w:hint="default" w:ascii="Times New Roman" w:hAnsi="Times New Roman" w:eastAsia="Times New Roman" w:cs="Times New Roman"/>
          <w:b/>
          <w:sz w:val="28"/>
          <w:szCs w:val="28"/>
        </w:rPr>
      </w:pPr>
    </w:p>
    <w:p w14:paraId="00000051">
      <w:pPr>
        <w:widowControl w:val="0"/>
        <w:ind w:left="5101" w:right="-52"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Prof.Dhaval Shah</w:t>
      </w:r>
    </w:p>
    <w:p w14:paraId="00000052">
      <w:pPr>
        <w:widowControl w:val="0"/>
        <w:ind w:left="5101" w:right="-52" w:firstLine="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(Internal Guide)</w:t>
      </w:r>
    </w:p>
    <w:p w14:paraId="00000053">
      <w:pPr>
        <w:widowControl w:val="0"/>
        <w:spacing w:before="1"/>
        <w:ind w:left="3841" w:right="3257" w:hanging="720"/>
        <w:rPr>
          <w:rFonts w:hint="default" w:ascii="Times New Roman" w:hAnsi="Times New Roman" w:eastAsia="Times New Roman" w:cs="Times New Roman"/>
          <w:b/>
          <w:sz w:val="28"/>
          <w:szCs w:val="28"/>
        </w:rPr>
      </w:pPr>
    </w:p>
    <w:p w14:paraId="00000054">
      <w:pPr>
        <w:widowControl w:val="0"/>
        <w:spacing w:before="1"/>
        <w:ind w:left="3841" w:right="3257" w:hanging="720"/>
        <w:rPr>
          <w:rFonts w:hint="default" w:ascii="Times New Roman" w:hAnsi="Times New Roman" w:eastAsia="Times New Roman" w:cs="Times New Roman"/>
          <w:b/>
          <w:sz w:val="28"/>
          <w:szCs w:val="28"/>
        </w:rPr>
      </w:pPr>
    </w:p>
    <w:p w14:paraId="7AB3E12B">
      <w:pPr>
        <w:widowControl w:val="0"/>
        <w:spacing w:before="1"/>
        <w:ind w:left="3401" w:right="3257" w:firstLine="715" w:firstLineChars="0"/>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 xml:space="preserve">Dr. Bhavin Shah, </w:t>
      </w:r>
    </w:p>
    <w:p w14:paraId="00000055">
      <w:pPr>
        <w:widowControl w:val="0"/>
        <w:spacing w:before="1"/>
        <w:ind w:left="3401" w:right="3257" w:firstLine="1430" w:firstLineChars="0"/>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HOD</w:t>
      </w:r>
    </w:p>
    <w:p w14:paraId="00000056">
      <w:pPr>
        <w:widowControl w:val="0"/>
        <w:ind w:left="0" w:firstLine="0"/>
        <w:rPr>
          <w:rFonts w:hint="default" w:ascii="Times New Roman" w:hAnsi="Times New Roman" w:eastAsia="Times New Roman" w:cs="Times New Roman"/>
          <w:sz w:val="28"/>
          <w:szCs w:val="28"/>
        </w:rPr>
      </w:pPr>
    </w:p>
    <w:p w14:paraId="00000057">
      <w:pPr>
        <w:widowControl w:val="0"/>
        <w:ind w:left="0" w:firstLine="0"/>
        <w:rPr>
          <w:rFonts w:hint="default" w:ascii="Times New Roman" w:hAnsi="Times New Roman" w:eastAsia="Times New Roman" w:cs="Times New Roman"/>
          <w:sz w:val="28"/>
          <w:szCs w:val="28"/>
        </w:rPr>
      </w:pPr>
    </w:p>
    <w:p w14:paraId="3A930094">
      <w:pPr>
        <w:widowControl w:val="0"/>
        <w:ind w:left="0" w:firstLine="0"/>
        <w:rPr>
          <w:rFonts w:hint="default" w:ascii="Times New Roman" w:hAnsi="Times New Roman" w:eastAsia="Times New Roman" w:cs="Times New Roman"/>
          <w:b/>
          <w:sz w:val="40"/>
          <w:szCs w:val="40"/>
          <w:u w:val="single"/>
          <w:rtl w:val="0"/>
        </w:rPr>
      </w:pPr>
    </w:p>
    <w:p w14:paraId="1060C71F">
      <w:pPr>
        <w:widowControl w:val="0"/>
        <w:ind w:left="0" w:firstLine="0"/>
        <w:rPr>
          <w:rFonts w:hint="default" w:ascii="Times New Roman" w:hAnsi="Times New Roman" w:eastAsia="Times New Roman" w:cs="Times New Roman"/>
          <w:b/>
          <w:sz w:val="40"/>
          <w:szCs w:val="40"/>
          <w:u w:val="single"/>
          <w:rtl w:val="0"/>
        </w:rPr>
      </w:pPr>
    </w:p>
    <w:p w14:paraId="1D9389F8">
      <w:pPr>
        <w:widowControl w:val="0"/>
        <w:ind w:left="0" w:firstLine="0"/>
        <w:rPr>
          <w:rFonts w:hint="default" w:ascii="Times New Roman" w:hAnsi="Times New Roman" w:eastAsia="Times New Roman" w:cs="Times New Roman"/>
          <w:b/>
          <w:sz w:val="40"/>
          <w:szCs w:val="40"/>
          <w:u w:val="single"/>
          <w:rtl w:val="0"/>
        </w:rPr>
      </w:pPr>
    </w:p>
    <w:p w14:paraId="31D8004D">
      <w:pPr>
        <w:widowControl w:val="0"/>
        <w:ind w:left="0" w:firstLine="0"/>
        <w:rPr>
          <w:rFonts w:hint="default" w:ascii="Times New Roman" w:hAnsi="Times New Roman" w:eastAsia="Times New Roman" w:cs="Times New Roman"/>
          <w:b/>
          <w:sz w:val="40"/>
          <w:szCs w:val="40"/>
          <w:u w:val="single"/>
          <w:rtl w:val="0"/>
        </w:rPr>
      </w:pPr>
    </w:p>
    <w:p w14:paraId="0DF7AA9A">
      <w:pPr>
        <w:widowControl w:val="0"/>
        <w:ind w:left="0" w:firstLine="0"/>
        <w:rPr>
          <w:rFonts w:hint="default" w:ascii="Times New Roman" w:hAnsi="Times New Roman" w:eastAsia="Times New Roman" w:cs="Times New Roman"/>
          <w:b/>
          <w:sz w:val="40"/>
          <w:szCs w:val="40"/>
          <w:u w:val="single"/>
          <w:rtl w:val="0"/>
        </w:rPr>
      </w:pPr>
    </w:p>
    <w:p w14:paraId="64115770">
      <w:pPr>
        <w:widowControl w:val="0"/>
        <w:ind w:left="0" w:firstLine="0"/>
        <w:rPr>
          <w:rFonts w:hint="default" w:ascii="Times New Roman" w:hAnsi="Times New Roman" w:eastAsia="Times New Roman" w:cs="Times New Roman"/>
          <w:b/>
          <w:sz w:val="40"/>
          <w:szCs w:val="40"/>
          <w:u w:val="single"/>
          <w:rtl w:val="0"/>
        </w:rPr>
      </w:pPr>
    </w:p>
    <w:p w14:paraId="44D11D11">
      <w:pPr>
        <w:widowControl w:val="0"/>
        <w:ind w:left="0" w:firstLine="0"/>
        <w:rPr>
          <w:rFonts w:hint="default" w:ascii="Times New Roman" w:hAnsi="Times New Roman" w:eastAsia="Times New Roman" w:cs="Times New Roman"/>
          <w:b/>
          <w:sz w:val="40"/>
          <w:szCs w:val="40"/>
          <w:u w:val="single"/>
          <w:rtl w:val="0"/>
        </w:rPr>
      </w:pPr>
    </w:p>
    <w:p w14:paraId="20C2FE28">
      <w:pPr>
        <w:widowControl w:val="0"/>
        <w:ind w:left="0" w:firstLine="0"/>
        <w:rPr>
          <w:rFonts w:hint="default" w:ascii="Times New Roman" w:hAnsi="Times New Roman" w:eastAsia="Times New Roman" w:cs="Times New Roman"/>
          <w:b/>
          <w:sz w:val="40"/>
          <w:szCs w:val="40"/>
          <w:u w:val="single"/>
          <w:rtl w:val="0"/>
        </w:rPr>
      </w:pPr>
    </w:p>
    <w:p w14:paraId="00000059">
      <w:pPr>
        <w:widowControl w:val="0"/>
        <w:ind w:left="0" w:firstLine="0"/>
        <w:rPr>
          <w:rFonts w:hint="default" w:ascii="Times New Roman" w:hAnsi="Times New Roman" w:eastAsia="Times New Roman" w:cs="Times New Roman"/>
          <w:b/>
          <w:sz w:val="40"/>
          <w:szCs w:val="40"/>
        </w:rPr>
      </w:pPr>
      <w:r>
        <w:rPr>
          <w:rFonts w:hint="default" w:ascii="Times New Roman" w:hAnsi="Times New Roman" w:eastAsia="Times New Roman" w:cs="Times New Roman"/>
          <w:b/>
          <w:sz w:val="40"/>
          <w:szCs w:val="40"/>
          <w:u w:val="single"/>
          <w:rtl w:val="0"/>
        </w:rPr>
        <w:t>Acknowledgement</w:t>
      </w:r>
    </w:p>
    <w:p w14:paraId="0000005A">
      <w:pPr>
        <w:widowControl w:val="0"/>
        <w:rPr>
          <w:rFonts w:hint="default" w:ascii="Times New Roman" w:hAnsi="Times New Roman" w:eastAsia="Times New Roman" w:cs="Times New Roman"/>
          <w:b/>
          <w:sz w:val="28"/>
          <w:szCs w:val="28"/>
        </w:rPr>
      </w:pPr>
    </w:p>
    <w:p w14:paraId="0000005B">
      <w:pPr>
        <w:widowControl w:val="0"/>
        <w:spacing w:before="286"/>
        <w:rPr>
          <w:rFonts w:hint="default" w:ascii="Times New Roman" w:hAnsi="Times New Roman" w:eastAsia="Times New Roman" w:cs="Times New Roman"/>
          <w:b/>
          <w:sz w:val="28"/>
          <w:szCs w:val="28"/>
        </w:rPr>
      </w:pPr>
    </w:p>
    <w:p w14:paraId="0000005C">
      <w:pPr>
        <w:widowControl w:val="0"/>
        <w:spacing w:before="1"/>
        <w:ind w:left="240" w:right="237"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 would like to pay my praise and humblest thanks to God, the most merciful and beneficent of me, who bestowed me with the ability to complete this project.</w:t>
      </w:r>
    </w:p>
    <w:p w14:paraId="0000005D">
      <w:pPr>
        <w:widowControl w:val="0"/>
        <w:rPr>
          <w:rFonts w:hint="default" w:ascii="Times New Roman" w:hAnsi="Times New Roman" w:eastAsia="Times New Roman" w:cs="Times New Roman"/>
          <w:sz w:val="28"/>
          <w:szCs w:val="28"/>
        </w:rPr>
      </w:pPr>
    </w:p>
    <w:p w14:paraId="0000005E">
      <w:pPr>
        <w:widowControl w:val="0"/>
        <w:spacing w:before="76"/>
        <w:rPr>
          <w:rFonts w:hint="default" w:ascii="Times New Roman" w:hAnsi="Times New Roman" w:eastAsia="Times New Roman" w:cs="Times New Roman"/>
          <w:sz w:val="28"/>
          <w:szCs w:val="28"/>
        </w:rPr>
      </w:pPr>
    </w:p>
    <w:p w14:paraId="0000005F">
      <w:pPr>
        <w:widowControl w:val="0"/>
        <w:spacing w:before="1"/>
        <w:ind w:left="240" w:right="237"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 am highly indebted to Prof. Dhaval shah sir for their guidance and constant supervision as well as for providing necessary information regarding the project &amp; also for their support in completing the project. I am extremely thankful to her for providing such a nice support and guidance, although she had a busy schedule managing the corporate affairs.</w:t>
      </w:r>
    </w:p>
    <w:p w14:paraId="00000060">
      <w:pPr>
        <w:widowControl w:val="0"/>
        <w:rPr>
          <w:rFonts w:hint="default" w:ascii="Times New Roman" w:hAnsi="Times New Roman" w:eastAsia="Times New Roman" w:cs="Times New Roman"/>
          <w:sz w:val="28"/>
          <w:szCs w:val="28"/>
        </w:rPr>
      </w:pPr>
    </w:p>
    <w:p w14:paraId="00000061">
      <w:pPr>
        <w:widowControl w:val="0"/>
        <w:spacing w:before="76"/>
        <w:rPr>
          <w:rFonts w:hint="default" w:ascii="Times New Roman" w:hAnsi="Times New Roman" w:eastAsia="Times New Roman" w:cs="Times New Roman"/>
          <w:sz w:val="28"/>
          <w:szCs w:val="28"/>
        </w:rPr>
      </w:pPr>
    </w:p>
    <w:p w14:paraId="00000062">
      <w:pPr>
        <w:widowControl w:val="0"/>
        <w:ind w:left="240" w:right="239"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 would like to express my gratitude towards my parents &amp; member of LJ Computer of Applications for their kind co-operation and encouragement which help me in completion of this project.</w:t>
      </w:r>
    </w:p>
    <w:p w14:paraId="00000063">
      <w:pPr>
        <w:widowControl w:val="0"/>
        <w:rPr>
          <w:rFonts w:hint="default" w:ascii="Times New Roman" w:hAnsi="Times New Roman" w:eastAsia="Times New Roman" w:cs="Times New Roman"/>
          <w:sz w:val="28"/>
          <w:szCs w:val="28"/>
        </w:rPr>
      </w:pPr>
    </w:p>
    <w:p w14:paraId="00000064">
      <w:pPr>
        <w:widowControl w:val="0"/>
        <w:spacing w:before="128"/>
        <w:rPr>
          <w:rFonts w:hint="default" w:ascii="Times New Roman" w:hAnsi="Times New Roman" w:eastAsia="Times New Roman" w:cs="Times New Roman"/>
          <w:sz w:val="28"/>
          <w:szCs w:val="28"/>
        </w:rPr>
      </w:pPr>
    </w:p>
    <w:p w14:paraId="00000065">
      <w:pPr>
        <w:widowControl w:val="0"/>
        <w:spacing w:line="276" w:lineRule="auto"/>
        <w:ind w:left="240" w:right="238" w:firstLine="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 am thankful to and fortunate enough to get constant encouragement, support and guidance from all Teaching staffs of MCA which helped us in successfully completing our project work.</w:t>
      </w:r>
    </w:p>
    <w:p w14:paraId="00000066">
      <w:pPr>
        <w:rPr>
          <w:rFonts w:hint="default" w:ascii="Times New Roman" w:hAnsi="Times New Roman" w:eastAsia="Times New Roman" w:cs="Times New Roman"/>
          <w:b/>
          <w:sz w:val="32"/>
          <w:szCs w:val="32"/>
        </w:rPr>
      </w:pPr>
    </w:p>
    <w:p w14:paraId="00000067">
      <w:pPr>
        <w:rPr>
          <w:rFonts w:hint="default" w:ascii="Times New Roman" w:hAnsi="Times New Roman" w:eastAsia="Times New Roman" w:cs="Times New Roman"/>
          <w:b/>
          <w:sz w:val="32"/>
          <w:szCs w:val="32"/>
        </w:rPr>
      </w:pPr>
    </w:p>
    <w:p w14:paraId="00000068">
      <w:pPr>
        <w:rPr>
          <w:rFonts w:hint="default" w:ascii="Times New Roman" w:hAnsi="Times New Roman" w:eastAsia="Times New Roman" w:cs="Times New Roman"/>
          <w:b/>
          <w:sz w:val="32"/>
          <w:szCs w:val="32"/>
        </w:rPr>
      </w:pPr>
    </w:p>
    <w:p w14:paraId="00000069">
      <w:pPr>
        <w:rPr>
          <w:rFonts w:hint="default" w:ascii="Times New Roman" w:hAnsi="Times New Roman" w:eastAsia="Times New Roman" w:cs="Times New Roman"/>
          <w:b/>
          <w:sz w:val="32"/>
          <w:szCs w:val="32"/>
        </w:rPr>
      </w:pPr>
    </w:p>
    <w:p w14:paraId="0000006A">
      <w:pPr>
        <w:rPr>
          <w:rFonts w:hint="default" w:ascii="Times New Roman" w:hAnsi="Times New Roman" w:eastAsia="Times New Roman" w:cs="Times New Roman"/>
          <w:b/>
          <w:sz w:val="32"/>
          <w:szCs w:val="32"/>
        </w:rPr>
      </w:pPr>
    </w:p>
    <w:p w14:paraId="0000006B">
      <w:pPr>
        <w:rPr>
          <w:rFonts w:hint="default" w:ascii="Times New Roman" w:hAnsi="Times New Roman" w:eastAsia="Times New Roman" w:cs="Times New Roman"/>
          <w:b/>
          <w:sz w:val="32"/>
          <w:szCs w:val="32"/>
        </w:rPr>
      </w:pPr>
    </w:p>
    <w:p w14:paraId="0000006C">
      <w:pPr>
        <w:rPr>
          <w:rFonts w:hint="default" w:ascii="Times New Roman" w:hAnsi="Times New Roman" w:eastAsia="Times New Roman" w:cs="Times New Roman"/>
          <w:b/>
          <w:sz w:val="32"/>
          <w:szCs w:val="32"/>
        </w:rPr>
      </w:pPr>
    </w:p>
    <w:p w14:paraId="0000006D">
      <w:pPr>
        <w:rPr>
          <w:rFonts w:hint="default" w:ascii="Times New Roman" w:hAnsi="Times New Roman" w:eastAsia="Times New Roman" w:cs="Times New Roman"/>
          <w:b/>
          <w:sz w:val="32"/>
          <w:szCs w:val="32"/>
        </w:rPr>
      </w:pPr>
    </w:p>
    <w:p w14:paraId="0000006E">
      <w:pPr>
        <w:rPr>
          <w:rFonts w:hint="default" w:ascii="Times New Roman" w:hAnsi="Times New Roman" w:eastAsia="Times New Roman" w:cs="Times New Roman"/>
          <w:b/>
          <w:sz w:val="32"/>
          <w:szCs w:val="32"/>
        </w:rPr>
      </w:pPr>
    </w:p>
    <w:p w14:paraId="0000006F">
      <w:pPr>
        <w:rPr>
          <w:rFonts w:hint="default" w:ascii="Times New Roman" w:hAnsi="Times New Roman" w:eastAsia="Times New Roman" w:cs="Times New Roman"/>
          <w:b/>
          <w:sz w:val="32"/>
          <w:szCs w:val="32"/>
        </w:rPr>
      </w:pPr>
    </w:p>
    <w:p w14:paraId="00000070">
      <w:pPr>
        <w:rPr>
          <w:rFonts w:hint="default" w:ascii="Times New Roman" w:hAnsi="Times New Roman" w:eastAsia="Times New Roman" w:cs="Times New Roman"/>
          <w:b/>
          <w:sz w:val="32"/>
          <w:szCs w:val="32"/>
        </w:rPr>
      </w:pPr>
    </w:p>
    <w:p w14:paraId="00000071">
      <w:pPr>
        <w:rPr>
          <w:rFonts w:hint="default" w:ascii="Times New Roman" w:hAnsi="Times New Roman" w:eastAsia="Times New Roman" w:cs="Times New Roman"/>
          <w:b/>
          <w:sz w:val="32"/>
          <w:szCs w:val="32"/>
        </w:rPr>
      </w:pPr>
    </w:p>
    <w:p w14:paraId="00000072">
      <w:pPr>
        <w:rPr>
          <w:rFonts w:hint="default" w:ascii="Times New Roman" w:hAnsi="Times New Roman" w:eastAsia="Times New Roman" w:cs="Times New Roman"/>
          <w:b/>
          <w:sz w:val="32"/>
          <w:szCs w:val="32"/>
        </w:rPr>
      </w:pPr>
    </w:p>
    <w:p w14:paraId="00000073">
      <w:pPr>
        <w:rPr>
          <w:rFonts w:hint="default" w:ascii="Times New Roman" w:hAnsi="Times New Roman" w:eastAsia="Times New Roman" w:cs="Times New Roman"/>
          <w:b/>
          <w:sz w:val="32"/>
          <w:szCs w:val="32"/>
        </w:rPr>
      </w:pPr>
    </w:p>
    <w:p w14:paraId="00000074">
      <w:pPr>
        <w:rPr>
          <w:rFonts w:hint="default" w:ascii="Times New Roman" w:hAnsi="Times New Roman" w:eastAsia="Times New Roman" w:cs="Times New Roman"/>
          <w:b/>
          <w:sz w:val="32"/>
          <w:szCs w:val="32"/>
        </w:rPr>
      </w:pPr>
    </w:p>
    <w:p w14:paraId="00000075">
      <w:pP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t>Index:</w:t>
      </w:r>
    </w:p>
    <w:p w14:paraId="00000076">
      <w:pPr>
        <w:rPr>
          <w:rFonts w:hint="default" w:ascii="Times New Roman" w:hAnsi="Times New Roman" w:eastAsia="Times New Roman" w:cs="Times New Roman"/>
          <w:b/>
          <w:sz w:val="32"/>
          <w:szCs w:val="32"/>
        </w:rPr>
      </w:pPr>
    </w:p>
    <w:tbl>
      <w:tblPr>
        <w:tblStyle w:val="18"/>
        <w:tblW w:w="4999"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96"/>
        <w:gridCol w:w="7588"/>
        <w:gridCol w:w="2096"/>
      </w:tblGrid>
      <w:tr w14:paraId="62D4F3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8" w:space="0"/>
              <w:left w:val="single" w:color="000000" w:sz="8" w:space="0"/>
              <w:bottom w:val="single" w:color="000000" w:sz="4" w:space="0"/>
              <w:right w:val="single" w:color="000000" w:sz="4" w:space="0"/>
            </w:tcBorders>
            <w:vAlign w:val="center"/>
          </w:tcPr>
          <w:p w14:paraId="00000077">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Nos.</w:t>
            </w:r>
          </w:p>
        </w:tc>
        <w:tc>
          <w:tcPr>
            <w:tcW w:w="3551" w:type="pct"/>
            <w:tcBorders>
              <w:top w:val="single" w:color="000000" w:sz="8" w:space="0"/>
              <w:left w:val="single" w:color="000000" w:sz="4" w:space="0"/>
              <w:bottom w:val="single" w:color="000000" w:sz="4" w:space="0"/>
              <w:right w:val="single" w:color="000000" w:sz="4" w:space="0"/>
            </w:tcBorders>
            <w:vAlign w:val="center"/>
          </w:tcPr>
          <w:p w14:paraId="00000078">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Topics</w:t>
            </w:r>
          </w:p>
        </w:tc>
        <w:tc>
          <w:tcPr>
            <w:tcW w:w="981" w:type="pct"/>
            <w:tcBorders>
              <w:top w:val="single" w:color="000000" w:sz="8" w:space="0"/>
              <w:left w:val="single" w:color="000000" w:sz="4" w:space="0"/>
              <w:bottom w:val="single" w:color="000000" w:sz="4" w:space="0"/>
              <w:right w:val="single" w:color="000000" w:sz="8" w:space="0"/>
            </w:tcBorders>
            <w:vAlign w:val="center"/>
          </w:tcPr>
          <w:p w14:paraId="00000079">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Page No.</w:t>
            </w:r>
          </w:p>
        </w:tc>
      </w:tr>
      <w:tr w14:paraId="7C54EC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7A">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7B">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Existing System</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7C">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8</w:t>
            </w:r>
          </w:p>
        </w:tc>
      </w:tr>
      <w:tr w14:paraId="45E13F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7D">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7E">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Need for the New System</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7F">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9</w:t>
            </w:r>
          </w:p>
        </w:tc>
      </w:tr>
      <w:tr w14:paraId="614CAC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80">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81">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Objective of the New System</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82">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10</w:t>
            </w:r>
          </w:p>
        </w:tc>
      </w:tr>
      <w:tr w14:paraId="0E2CD6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83">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4</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84">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Problem Definition</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85">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11</w:t>
            </w:r>
          </w:p>
        </w:tc>
      </w:tr>
      <w:tr w14:paraId="7ADDD8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86">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5</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87">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Core Components</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88">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12</w:t>
            </w:r>
          </w:p>
        </w:tc>
      </w:tr>
      <w:tr w14:paraId="5F3EF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89">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6</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8A">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Project Profile</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8B">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14</w:t>
            </w:r>
          </w:p>
        </w:tc>
      </w:tr>
      <w:tr w14:paraId="7EFC1E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8C">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7</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8D">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Assumptions and Constraints</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8E">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15</w:t>
            </w:r>
          </w:p>
        </w:tc>
      </w:tr>
      <w:tr w14:paraId="7011AB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8F">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8</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90">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Advantages and Limitations of the Proposed System</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91">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24</w:t>
            </w:r>
          </w:p>
        </w:tc>
      </w:tr>
      <w:tr w14:paraId="6EC224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92">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9</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93">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Requirement Determination</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94">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29</w:t>
            </w:r>
          </w:p>
        </w:tc>
      </w:tr>
      <w:tr w14:paraId="2B9321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95">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10</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96">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Requirement Specification</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97">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32</w:t>
            </w:r>
          </w:p>
        </w:tc>
      </w:tr>
      <w:tr w14:paraId="2E7ED4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60"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98">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11</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99">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Targeted User</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9A">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36</w:t>
            </w:r>
          </w:p>
        </w:tc>
      </w:tr>
      <w:tr w14:paraId="2B7D1C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8" w:space="0"/>
              <w:right w:val="single" w:color="000000" w:sz="4" w:space="0"/>
            </w:tcBorders>
            <w:vAlign w:val="center"/>
          </w:tcPr>
          <w:p w14:paraId="0000009B">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12</w:t>
            </w:r>
          </w:p>
        </w:tc>
        <w:tc>
          <w:tcPr>
            <w:tcW w:w="3551" w:type="pct"/>
            <w:tcBorders>
              <w:top w:val="single" w:color="000000" w:sz="4" w:space="0"/>
              <w:left w:val="single" w:color="000000" w:sz="4" w:space="0"/>
              <w:bottom w:val="single" w:color="000000" w:sz="8" w:space="0"/>
              <w:right w:val="single" w:color="000000" w:sz="4" w:space="0"/>
            </w:tcBorders>
            <w:vAlign w:val="center"/>
          </w:tcPr>
          <w:p w14:paraId="0000009C">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Use Case Diagram</w:t>
            </w:r>
          </w:p>
        </w:tc>
        <w:tc>
          <w:tcPr>
            <w:tcW w:w="981" w:type="pct"/>
            <w:tcBorders>
              <w:top w:val="single" w:color="000000" w:sz="4" w:space="0"/>
              <w:left w:val="single" w:color="000000" w:sz="4" w:space="0"/>
              <w:bottom w:val="single" w:color="000000" w:sz="8" w:space="0"/>
              <w:right w:val="single" w:color="000000" w:sz="8" w:space="0"/>
            </w:tcBorders>
            <w:vAlign w:val="center"/>
          </w:tcPr>
          <w:p w14:paraId="0000009D">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38</w:t>
            </w:r>
          </w:p>
        </w:tc>
      </w:tr>
      <w:tr w14:paraId="300CD1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8" w:space="0"/>
              <w:right w:val="single" w:color="000000" w:sz="4" w:space="0"/>
            </w:tcBorders>
            <w:vAlign w:val="center"/>
          </w:tcPr>
          <w:p w14:paraId="0000009E">
            <w:pPr>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13</w:t>
            </w:r>
          </w:p>
        </w:tc>
        <w:tc>
          <w:tcPr>
            <w:tcW w:w="3551" w:type="pct"/>
            <w:tcBorders>
              <w:top w:val="single" w:color="000000" w:sz="4" w:space="0"/>
              <w:left w:val="single" w:color="000000" w:sz="4" w:space="0"/>
              <w:bottom w:val="single" w:color="000000" w:sz="8" w:space="0"/>
              <w:right w:val="single" w:color="000000" w:sz="4" w:space="0"/>
            </w:tcBorders>
            <w:vAlign w:val="center"/>
          </w:tcPr>
          <w:p w14:paraId="0000009F">
            <w:pPr>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sz w:val="28"/>
                <w:szCs w:val="28"/>
                <w:rtl w:val="0"/>
              </w:rPr>
              <w:t>Data dictionary</w:t>
            </w:r>
          </w:p>
        </w:tc>
        <w:tc>
          <w:tcPr>
            <w:tcW w:w="981" w:type="pct"/>
            <w:tcBorders>
              <w:top w:val="single" w:color="000000" w:sz="4" w:space="0"/>
              <w:left w:val="single" w:color="000000" w:sz="4" w:space="0"/>
              <w:bottom w:val="single" w:color="000000" w:sz="8" w:space="0"/>
              <w:right w:val="single" w:color="000000" w:sz="8" w:space="0"/>
            </w:tcBorders>
            <w:vAlign w:val="center"/>
          </w:tcPr>
          <w:p w14:paraId="000000A0">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41</w:t>
            </w:r>
          </w:p>
        </w:tc>
      </w:tr>
      <w:tr w14:paraId="0BBC91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8" w:space="0"/>
              <w:right w:val="single" w:color="000000" w:sz="4" w:space="0"/>
            </w:tcBorders>
            <w:vAlign w:val="center"/>
          </w:tcPr>
          <w:p w14:paraId="000000A1">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14</w:t>
            </w:r>
          </w:p>
        </w:tc>
        <w:tc>
          <w:tcPr>
            <w:tcW w:w="3551" w:type="pct"/>
            <w:tcBorders>
              <w:top w:val="single" w:color="000000" w:sz="4" w:space="0"/>
              <w:left w:val="single" w:color="000000" w:sz="4" w:space="0"/>
              <w:bottom w:val="single" w:color="000000" w:sz="8" w:space="0"/>
              <w:right w:val="single" w:color="000000" w:sz="4" w:space="0"/>
            </w:tcBorders>
            <w:vAlign w:val="center"/>
          </w:tcPr>
          <w:p w14:paraId="000000A2">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Coding standards</w:t>
            </w:r>
          </w:p>
        </w:tc>
        <w:tc>
          <w:tcPr>
            <w:tcW w:w="981" w:type="pct"/>
            <w:tcBorders>
              <w:top w:val="single" w:color="000000" w:sz="4" w:space="0"/>
              <w:left w:val="single" w:color="000000" w:sz="4" w:space="0"/>
              <w:bottom w:val="single" w:color="000000" w:sz="8" w:space="0"/>
              <w:right w:val="single" w:color="000000" w:sz="8" w:space="0"/>
            </w:tcBorders>
            <w:vAlign w:val="center"/>
          </w:tcPr>
          <w:p w14:paraId="000000A3">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57</w:t>
            </w:r>
          </w:p>
        </w:tc>
      </w:tr>
      <w:tr w14:paraId="0E3CED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8" w:space="0"/>
              <w:right w:val="single" w:color="000000" w:sz="4" w:space="0"/>
            </w:tcBorders>
            <w:vAlign w:val="center"/>
          </w:tcPr>
          <w:p w14:paraId="000000A4">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15</w:t>
            </w:r>
          </w:p>
        </w:tc>
        <w:tc>
          <w:tcPr>
            <w:tcW w:w="3551" w:type="pct"/>
            <w:tcBorders>
              <w:top w:val="single" w:color="000000" w:sz="4" w:space="0"/>
              <w:left w:val="single" w:color="000000" w:sz="4" w:space="0"/>
              <w:bottom w:val="single" w:color="000000" w:sz="8" w:space="0"/>
              <w:right w:val="single" w:color="000000" w:sz="4" w:space="0"/>
            </w:tcBorders>
            <w:vAlign w:val="center"/>
          </w:tcPr>
          <w:p w14:paraId="000000A5">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 xml:space="preserve">Screen shots </w:t>
            </w:r>
          </w:p>
        </w:tc>
        <w:tc>
          <w:tcPr>
            <w:tcW w:w="981" w:type="pct"/>
            <w:tcBorders>
              <w:top w:val="single" w:color="000000" w:sz="4" w:space="0"/>
              <w:left w:val="single" w:color="000000" w:sz="4" w:space="0"/>
              <w:bottom w:val="single" w:color="000000" w:sz="8" w:space="0"/>
              <w:right w:val="single" w:color="000000" w:sz="8" w:space="0"/>
            </w:tcBorders>
            <w:vAlign w:val="center"/>
          </w:tcPr>
          <w:p w14:paraId="000000A6">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67</w:t>
            </w:r>
          </w:p>
        </w:tc>
      </w:tr>
      <w:tr w14:paraId="3391EA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8" w:space="0"/>
              <w:right w:val="single" w:color="000000" w:sz="4" w:space="0"/>
            </w:tcBorders>
            <w:vAlign w:val="center"/>
          </w:tcPr>
          <w:p w14:paraId="000000A7">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16</w:t>
            </w:r>
          </w:p>
        </w:tc>
        <w:tc>
          <w:tcPr>
            <w:tcW w:w="3551" w:type="pct"/>
            <w:tcBorders>
              <w:top w:val="single" w:color="000000" w:sz="4" w:space="0"/>
              <w:left w:val="single" w:color="000000" w:sz="4" w:space="0"/>
              <w:bottom w:val="single" w:color="000000" w:sz="8" w:space="0"/>
              <w:right w:val="single" w:color="000000" w:sz="4" w:space="0"/>
            </w:tcBorders>
            <w:vAlign w:val="center"/>
          </w:tcPr>
          <w:p w14:paraId="000000A8">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Agile Project charter</w:t>
            </w:r>
          </w:p>
        </w:tc>
        <w:tc>
          <w:tcPr>
            <w:tcW w:w="981" w:type="pct"/>
            <w:tcBorders>
              <w:top w:val="single" w:color="000000" w:sz="4" w:space="0"/>
              <w:left w:val="single" w:color="000000" w:sz="4" w:space="0"/>
              <w:bottom w:val="single" w:color="000000" w:sz="8" w:space="0"/>
              <w:right w:val="single" w:color="000000" w:sz="8" w:space="0"/>
            </w:tcBorders>
            <w:vAlign w:val="center"/>
          </w:tcPr>
          <w:p w14:paraId="000000A9">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75</w:t>
            </w:r>
          </w:p>
        </w:tc>
      </w:tr>
      <w:tr w14:paraId="794C37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8" w:space="0"/>
              <w:right w:val="single" w:color="000000" w:sz="4" w:space="0"/>
            </w:tcBorders>
            <w:vAlign w:val="center"/>
          </w:tcPr>
          <w:p w14:paraId="000000AA">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17</w:t>
            </w:r>
          </w:p>
        </w:tc>
        <w:tc>
          <w:tcPr>
            <w:tcW w:w="3551" w:type="pct"/>
            <w:tcBorders>
              <w:top w:val="single" w:color="000000" w:sz="4" w:space="0"/>
              <w:left w:val="single" w:color="000000" w:sz="4" w:space="0"/>
              <w:bottom w:val="single" w:color="000000" w:sz="8" w:space="0"/>
              <w:right w:val="single" w:color="000000" w:sz="4" w:space="0"/>
            </w:tcBorders>
            <w:vAlign w:val="center"/>
          </w:tcPr>
          <w:p w14:paraId="000000AB">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 xml:space="preserve">Agile </w:t>
            </w:r>
            <w:r>
              <w:rPr>
                <w:rFonts w:hint="default" w:ascii="Times New Roman" w:hAnsi="Times New Roman" w:eastAsia="Times New Roman" w:cs="Times New Roman"/>
                <w:b/>
                <w:sz w:val="28"/>
                <w:szCs w:val="28"/>
                <w:rtl w:val="0"/>
                <w:lang w:val="en-US"/>
              </w:rPr>
              <w:t>Road map</w:t>
            </w:r>
            <w:r>
              <w:rPr>
                <w:rFonts w:hint="default" w:ascii="Times New Roman" w:hAnsi="Times New Roman" w:eastAsia="Times New Roman" w:cs="Times New Roman"/>
                <w:b/>
                <w:sz w:val="28"/>
                <w:szCs w:val="28"/>
                <w:rtl w:val="0"/>
              </w:rPr>
              <w:t>/</w:t>
            </w:r>
            <w:r>
              <w:rPr>
                <w:rFonts w:hint="default" w:ascii="Times New Roman" w:hAnsi="Times New Roman" w:eastAsia="Times New Roman" w:cs="Times New Roman"/>
                <w:b/>
                <w:sz w:val="28"/>
                <w:szCs w:val="28"/>
                <w:rtl w:val="0"/>
                <w:lang w:val="en-US"/>
              </w:rPr>
              <w:t>schedule</w:t>
            </w:r>
          </w:p>
        </w:tc>
        <w:tc>
          <w:tcPr>
            <w:tcW w:w="981" w:type="pct"/>
            <w:tcBorders>
              <w:top w:val="single" w:color="000000" w:sz="4" w:space="0"/>
              <w:left w:val="single" w:color="000000" w:sz="4" w:space="0"/>
              <w:bottom w:val="single" w:color="000000" w:sz="8" w:space="0"/>
              <w:right w:val="single" w:color="000000" w:sz="8" w:space="0"/>
            </w:tcBorders>
            <w:vAlign w:val="center"/>
          </w:tcPr>
          <w:p w14:paraId="000000AC">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77</w:t>
            </w:r>
          </w:p>
        </w:tc>
      </w:tr>
      <w:tr w14:paraId="62A34F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8" w:space="0"/>
              <w:right w:val="single" w:color="000000" w:sz="4" w:space="0"/>
            </w:tcBorders>
            <w:vAlign w:val="center"/>
          </w:tcPr>
          <w:p w14:paraId="000000AD">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18</w:t>
            </w:r>
          </w:p>
        </w:tc>
        <w:tc>
          <w:tcPr>
            <w:tcW w:w="3551" w:type="pct"/>
            <w:tcBorders>
              <w:top w:val="single" w:color="000000" w:sz="4" w:space="0"/>
              <w:left w:val="single" w:color="000000" w:sz="4" w:space="0"/>
              <w:bottom w:val="single" w:color="000000" w:sz="8" w:space="0"/>
              <w:right w:val="single" w:color="000000" w:sz="4" w:space="0"/>
            </w:tcBorders>
            <w:vAlign w:val="center"/>
          </w:tcPr>
          <w:p w14:paraId="000000AE">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Agile Project Plan</w:t>
            </w:r>
          </w:p>
        </w:tc>
        <w:tc>
          <w:tcPr>
            <w:tcW w:w="981" w:type="pct"/>
            <w:tcBorders>
              <w:top w:val="single" w:color="000000" w:sz="4" w:space="0"/>
              <w:left w:val="single" w:color="000000" w:sz="4" w:space="0"/>
              <w:bottom w:val="single" w:color="000000" w:sz="8" w:space="0"/>
              <w:right w:val="single" w:color="000000" w:sz="8" w:space="0"/>
            </w:tcBorders>
            <w:vAlign w:val="center"/>
          </w:tcPr>
          <w:p w14:paraId="000000AF">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79</w:t>
            </w:r>
          </w:p>
        </w:tc>
      </w:tr>
      <w:tr w14:paraId="72F0BA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B0">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19</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B1">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Agile User Story</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B2">
            <w:pPr>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rtl w:val="0"/>
              </w:rPr>
              <w:t>80</w:t>
            </w:r>
          </w:p>
        </w:tc>
      </w:tr>
      <w:tr w14:paraId="5BAED8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B3">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20</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B4">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Agile release plan</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B5">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81</w:t>
            </w:r>
          </w:p>
        </w:tc>
      </w:tr>
      <w:tr w14:paraId="11138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B6">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21</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B7">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Agile sprint backlog</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B8">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83</w:t>
            </w:r>
          </w:p>
        </w:tc>
      </w:tr>
      <w:tr w14:paraId="68081B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B9">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22</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BA">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Agile Test plan</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BB">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84</w:t>
            </w:r>
          </w:p>
        </w:tc>
      </w:tr>
      <w:tr w14:paraId="668F13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BC">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23</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BD">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Earned value and burn chart</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BE">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86</w:t>
            </w:r>
          </w:p>
        </w:tc>
      </w:tr>
      <w:tr w14:paraId="1288B8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BF">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24</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C0">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Proposed enhancement</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C1">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87</w:t>
            </w:r>
          </w:p>
        </w:tc>
      </w:tr>
      <w:tr w14:paraId="32260B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C2">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25</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C3">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Conclusion</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C4">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88</w:t>
            </w:r>
          </w:p>
        </w:tc>
      </w:tr>
      <w:tr w14:paraId="080119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75" w:hRule="atLeast"/>
        </w:trPr>
        <w:tc>
          <w:tcPr>
            <w:tcW w:w="466" w:type="pct"/>
            <w:tcBorders>
              <w:top w:val="single" w:color="000000" w:sz="4" w:space="0"/>
              <w:left w:val="single" w:color="000000" w:sz="8" w:space="0"/>
              <w:bottom w:val="single" w:color="000000" w:sz="4" w:space="0"/>
              <w:right w:val="single" w:color="000000" w:sz="4" w:space="0"/>
            </w:tcBorders>
            <w:vAlign w:val="center"/>
          </w:tcPr>
          <w:p w14:paraId="000000C5">
            <w:pPr>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26</w:t>
            </w:r>
          </w:p>
        </w:tc>
        <w:tc>
          <w:tcPr>
            <w:tcW w:w="3551" w:type="pct"/>
            <w:tcBorders>
              <w:top w:val="single" w:color="000000" w:sz="4" w:space="0"/>
              <w:left w:val="single" w:color="000000" w:sz="4" w:space="0"/>
              <w:bottom w:val="single" w:color="000000" w:sz="4" w:space="0"/>
              <w:right w:val="single" w:color="000000" w:sz="4" w:space="0"/>
            </w:tcBorders>
            <w:vAlign w:val="center"/>
          </w:tcPr>
          <w:p w14:paraId="000000C6">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Bibiliography</w:t>
            </w:r>
          </w:p>
        </w:tc>
        <w:tc>
          <w:tcPr>
            <w:tcW w:w="981" w:type="pct"/>
            <w:tcBorders>
              <w:top w:val="single" w:color="000000" w:sz="4" w:space="0"/>
              <w:left w:val="single" w:color="000000" w:sz="4" w:space="0"/>
              <w:bottom w:val="single" w:color="000000" w:sz="4" w:space="0"/>
              <w:right w:val="single" w:color="000000" w:sz="8" w:space="0"/>
            </w:tcBorders>
            <w:vAlign w:val="center"/>
          </w:tcPr>
          <w:p w14:paraId="000000C7">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89</w:t>
            </w:r>
          </w:p>
        </w:tc>
      </w:tr>
    </w:tbl>
    <w:p w14:paraId="000000C8">
      <w:pPr>
        <w:rPr>
          <w:rFonts w:hint="default" w:ascii="Times New Roman" w:hAnsi="Times New Roman" w:eastAsia="Times New Roman" w:cs="Times New Roman"/>
          <w:b/>
          <w:sz w:val="32"/>
          <w:szCs w:val="32"/>
        </w:rPr>
      </w:pP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sz w:val="42"/>
          <w:szCs w:val="42"/>
        </w:rPr>
      </w:pP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sz w:val="42"/>
          <w:szCs w:val="42"/>
        </w:rPr>
      </w:pPr>
    </w:p>
    <w:p w14:paraId="1DF4E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sz w:val="42"/>
          <w:szCs w:val="42"/>
        </w:rPr>
      </w:pPr>
    </w:p>
    <w:p w14:paraId="25B71D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sz w:val="42"/>
          <w:szCs w:val="42"/>
        </w:rPr>
      </w:pPr>
    </w:p>
    <w:p w14:paraId="700C42B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left"/>
        <w:rPr>
          <w:rFonts w:hint="default" w:ascii="Times New Roman" w:hAnsi="Times New Roman" w:cs="Times New Roman"/>
          <w:b/>
          <w:i w:val="0"/>
          <w:smallCaps w:val="0"/>
          <w:strike w:val="0"/>
          <w:color w:val="000000"/>
          <w:u w:val="none"/>
          <w:shd w:val="clear" w:fill="auto"/>
          <w:vertAlign w:val="baseline"/>
        </w:rPr>
        <w:sectPr>
          <w:footerReference r:id="rId5" w:type="first"/>
          <w:headerReference r:id="rId3" w:type="default"/>
          <w:footerReference r:id="rId4" w:type="default"/>
          <w:pgSz w:w="11906" w:h="16838"/>
          <w:pgMar w:top="720" w:right="720" w:bottom="720" w:left="720" w:header="720" w:footer="720" w:gutter="0"/>
          <w:pgBorders>
            <w:top w:val="single" w:color="auto" w:sz="18" w:space="1"/>
            <w:left w:val="single" w:color="auto" w:sz="18" w:space="4"/>
            <w:bottom w:val="single" w:color="auto" w:sz="18" w:space="1"/>
            <w:right w:val="single" w:color="auto" w:sz="18" w:space="4"/>
          </w:pgBorders>
          <w:pgNumType w:start="1"/>
          <w:cols w:space="720" w:num="1"/>
          <w:titlePg/>
        </w:sectPr>
      </w:pPr>
    </w:p>
    <w:p w14:paraId="4E4CED2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left"/>
        <w:rPr>
          <w:rFonts w:hint="default" w:ascii="Times New Roman" w:hAnsi="Times New Roman" w:cs="Times New Roman"/>
          <w:b/>
          <w:i w:val="0"/>
          <w:smallCaps w:val="0"/>
          <w:strike w:val="0"/>
          <w:color w:val="000000"/>
          <w:u w:val="none"/>
          <w:shd w:val="clear" w:fill="auto"/>
          <w:vertAlign w:val="baseline"/>
        </w:rPr>
      </w:pPr>
    </w:p>
    <w:p w14:paraId="65A094F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42"/>
          <w:szCs w:val="42"/>
          <w:u w:val="none"/>
          <w:shd w:val="clear" w:fill="auto"/>
          <w:vertAlign w:val="baseline"/>
          <w:rtl w:val="0"/>
        </w:rPr>
        <w:t>Online Job Portal System Overview</w:t>
      </w:r>
    </w:p>
    <w:p w14:paraId="445BAF7F">
      <w:pPr>
        <w:rPr>
          <w:rFonts w:hint="default" w:ascii="Times New Roman" w:hAnsi="Times New Roman" w:eastAsia="Times New Roman" w:cs="Times New Roman"/>
          <w:sz w:val="28"/>
          <w:szCs w:val="28"/>
        </w:rPr>
      </w:pPr>
    </w:p>
    <w:p w14:paraId="48669D92">
      <w:pPr>
        <w:rPr>
          <w:rFonts w:hint="default" w:ascii="Times New Roman" w:hAnsi="Times New Roman" w:cs="Times New Roman"/>
          <w:b/>
          <w:i w:val="0"/>
          <w:smallCaps w:val="0"/>
          <w:strike w:val="0"/>
          <w:color w:val="000000"/>
          <w:u w:val="none"/>
          <w:shd w:val="clear" w:fill="auto"/>
          <w:vertAlign w:val="baseline"/>
        </w:rPr>
        <w:sectPr>
          <w:footerReference r:id="rId7" w:type="first"/>
          <w:footerReference r:id="rId6" w:type="default"/>
          <w:pgSz w:w="11906" w:h="16838"/>
          <w:pgMar w:top="720" w:right="720" w:bottom="720" w:left="720" w:header="720" w:footer="720" w:gutter="0"/>
          <w:pgBorders>
            <w:top w:val="single" w:color="auto" w:sz="18" w:space="1"/>
            <w:left w:val="single" w:color="auto" w:sz="18" w:space="4"/>
            <w:bottom w:val="single" w:color="auto" w:sz="18" w:space="1"/>
            <w:right w:val="single" w:color="auto" w:sz="18" w:space="4"/>
          </w:pgBorders>
          <w:pgNumType w:fmt="decimal" w:start="1"/>
          <w:cols w:space="720" w:num="1"/>
          <w:titlePg/>
        </w:sectPr>
      </w:pPr>
      <w:r>
        <w:rPr>
          <w:rFonts w:hint="default" w:ascii="Times New Roman" w:hAnsi="Times New Roman" w:eastAsia="Times New Roman" w:cs="Times New Roman"/>
          <w:sz w:val="28"/>
          <w:szCs w:val="28"/>
          <w:rtl w:val="0"/>
        </w:rPr>
        <w:t>In today's digital age, an Online Job Portal System serves as a crucial bridge between job seekers and employers. This innovative platform operates under the principal objective of streamlining the hiring process while ensuring a secure and transparent experience for all users involved. By harnessing contemporary technology, the job portal aims to alleviate some of the most pressing issues in the recruitment landscape. The design of this portal focuses primarily on catering to the needs of fresher and new job seekers, thereby making it particularly beneficial for those entering the job market for the first time. This focus not only empowers fresh talent but also actively contributes to a more vibrant workforce.</w:t>
      </w:r>
    </w:p>
    <w:p w14:paraId="000000D1">
      <w:pPr>
        <w:rPr>
          <w:rFonts w:hint="default" w:ascii="Times New Roman" w:hAnsi="Times New Roman" w:eastAsia="Times New Roman" w:cs="Times New Roman"/>
          <w:b/>
          <w:sz w:val="32"/>
          <w:szCs w:val="32"/>
        </w:rPr>
      </w:pPr>
    </w:p>
    <w:p w14:paraId="000000E6">
      <w:pPr>
        <w:rPr>
          <w:rFonts w:hint="default" w:ascii="Times New Roman" w:hAnsi="Times New Roman" w:eastAsia="Times New Roman" w:cs="Times New Roman"/>
          <w:b/>
          <w:sz w:val="32"/>
          <w:szCs w:val="32"/>
        </w:rPr>
      </w:pPr>
    </w:p>
    <w:p w14:paraId="52D0B8B8">
      <w:pPr>
        <w:rPr>
          <w:rFonts w:hint="default" w:ascii="Times New Roman" w:hAnsi="Times New Roman" w:eastAsia="Times New Roman" w:cs="Times New Roman"/>
          <w:b/>
          <w:sz w:val="32"/>
          <w:szCs w:val="32"/>
        </w:rPr>
      </w:pPr>
    </w:p>
    <w:p w14:paraId="000000E7">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1. Existing System</w:t>
      </w:r>
    </w:p>
    <w:p w14:paraId="000000E8">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The job portal system consists of two main user roles: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and Employers.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can register or log in securely, upload and manage their resumes, apply for jobs, and track their application status. Additionally, they can use the ATS (Applicant Tracking System) to check their resume compatibility with job listings. Employers, on the other hand, can register and log in securely, post job listings, manage job postings by editing or deleting them, and review job applications to shortlist candidates.</w:t>
      </w:r>
    </w:p>
    <w:p w14:paraId="000000E9">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The system provides a comprehensive job posting mechanism where employers can create job postings with details such as title, description, salary range, location, and requirements. These job postings are displayed on a dedicated page, allowing employers to review and edit them when necessary.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can browse and apply for jobs while employers can efficiently manage applications and filter candidates.</w:t>
      </w:r>
    </w:p>
    <w:p w14:paraId="000000EA">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A significant feature of the system is the Resume Upload and ATS System.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can upload resumes in various formats, including PDF and DOCX. The ATS system then analyzes these resumes to assess their compatibility with job descriptions, providing feedback and suggestions to optimize resumes for specific job postings. Employers also benefit from a review system where they can manage applications, while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can track the status of their applications in real time.</w:t>
      </w:r>
    </w:p>
    <w:p w14:paraId="000000EB">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The user interface is designed for ease of use. The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Portal includes a dashboard that displays recommended jobs, saved jobs, and application statuses, along with a resume upload and ATS analysis feature. The Employers Portal includes a dashboard that provides an overview of active job postings and received applications, along with tools for job posting management and candidate review.</w:t>
      </w:r>
    </w:p>
    <w:p w14:paraId="000000EC">
      <w:pPr>
        <w:pStyle w:val="4"/>
        <w:spacing w:before="280" w:after="280"/>
        <w:rPr>
          <w:rFonts w:hint="default" w:ascii="Times New Roman" w:hAnsi="Times New Roman" w:eastAsia="Times New Roman" w:cs="Times New Roman"/>
          <w:sz w:val="42"/>
          <w:szCs w:val="42"/>
        </w:rPr>
      </w:pPr>
    </w:p>
    <w:p w14:paraId="000000ED">
      <w:pPr>
        <w:rPr>
          <w:rFonts w:hint="default" w:ascii="Times New Roman" w:hAnsi="Times New Roman" w:cs="Times New Roman"/>
        </w:rPr>
      </w:pPr>
    </w:p>
    <w:p w14:paraId="000000EE">
      <w:pPr>
        <w:rPr>
          <w:rFonts w:hint="default" w:ascii="Times New Roman" w:hAnsi="Times New Roman" w:cs="Times New Roman"/>
        </w:rPr>
      </w:pPr>
    </w:p>
    <w:p w14:paraId="000000EF">
      <w:pPr>
        <w:rPr>
          <w:rFonts w:hint="default" w:ascii="Times New Roman" w:hAnsi="Times New Roman" w:cs="Times New Roman"/>
        </w:rPr>
      </w:pPr>
    </w:p>
    <w:p w14:paraId="000000F0">
      <w:pPr>
        <w:rPr>
          <w:rFonts w:hint="default" w:ascii="Times New Roman" w:hAnsi="Times New Roman" w:cs="Times New Roman"/>
        </w:rPr>
      </w:pPr>
    </w:p>
    <w:p w14:paraId="000000F1">
      <w:pPr>
        <w:rPr>
          <w:rFonts w:hint="default" w:ascii="Times New Roman" w:hAnsi="Times New Roman" w:cs="Times New Roman"/>
        </w:rPr>
      </w:pPr>
    </w:p>
    <w:p w14:paraId="000000F2">
      <w:pPr>
        <w:rPr>
          <w:rFonts w:hint="default" w:ascii="Times New Roman" w:hAnsi="Times New Roman" w:cs="Times New Roman"/>
        </w:rPr>
      </w:pPr>
    </w:p>
    <w:p w14:paraId="1F0C7B3E">
      <w:pPr>
        <w:rPr>
          <w:rFonts w:hint="default" w:ascii="Times New Roman" w:hAnsi="Times New Roman" w:cs="Times New Roman"/>
        </w:rPr>
      </w:pPr>
    </w:p>
    <w:p w14:paraId="4D56ECB9">
      <w:pPr>
        <w:rPr>
          <w:rFonts w:hint="default" w:ascii="Times New Roman" w:hAnsi="Times New Roman" w:cs="Times New Roman"/>
        </w:rPr>
      </w:pPr>
    </w:p>
    <w:p w14:paraId="573C96E6">
      <w:pPr>
        <w:rPr>
          <w:rFonts w:hint="default" w:ascii="Times New Roman" w:hAnsi="Times New Roman" w:cs="Times New Roman"/>
        </w:rPr>
      </w:pPr>
    </w:p>
    <w:p w14:paraId="70F6A946">
      <w:pPr>
        <w:rPr>
          <w:rFonts w:hint="default" w:ascii="Times New Roman" w:hAnsi="Times New Roman" w:cs="Times New Roman"/>
        </w:rPr>
      </w:pPr>
    </w:p>
    <w:p w14:paraId="4247874A">
      <w:pPr>
        <w:rPr>
          <w:rFonts w:hint="default" w:ascii="Times New Roman" w:hAnsi="Times New Roman" w:cs="Times New Roman"/>
        </w:rPr>
      </w:pPr>
    </w:p>
    <w:p w14:paraId="0C50BCFE">
      <w:pPr>
        <w:rPr>
          <w:rFonts w:hint="default" w:ascii="Times New Roman" w:hAnsi="Times New Roman" w:cs="Times New Roman"/>
        </w:rPr>
      </w:pPr>
    </w:p>
    <w:p w14:paraId="110E68C9">
      <w:pPr>
        <w:rPr>
          <w:rFonts w:hint="default" w:ascii="Times New Roman" w:hAnsi="Times New Roman" w:cs="Times New Roman"/>
        </w:rPr>
      </w:pPr>
    </w:p>
    <w:p w14:paraId="09E6E821">
      <w:pPr>
        <w:rPr>
          <w:rFonts w:hint="default" w:ascii="Times New Roman" w:hAnsi="Times New Roman" w:cs="Times New Roman"/>
        </w:rPr>
      </w:pPr>
    </w:p>
    <w:p w14:paraId="3FC1B3A6">
      <w:pPr>
        <w:rPr>
          <w:rFonts w:hint="default" w:ascii="Times New Roman" w:hAnsi="Times New Roman" w:cs="Times New Roman"/>
        </w:rPr>
      </w:pPr>
    </w:p>
    <w:p w14:paraId="000000F3">
      <w:pPr>
        <w:rPr>
          <w:rFonts w:hint="default" w:ascii="Times New Roman" w:hAnsi="Times New Roman" w:cs="Times New Roman"/>
        </w:rPr>
      </w:pPr>
    </w:p>
    <w:p w14:paraId="088A7D43">
      <w:pPr>
        <w:pStyle w:val="3"/>
        <w:spacing w:before="360" w:after="80"/>
        <w:rPr>
          <w:rFonts w:hint="default" w:ascii="Times New Roman" w:hAnsi="Times New Roman" w:eastAsia="Times New Roman" w:cs="Times New Roman"/>
          <w:sz w:val="42"/>
          <w:szCs w:val="42"/>
          <w:rtl w:val="0"/>
        </w:rPr>
        <w:sectPr>
          <w:footerReference r:id="rId9" w:type="first"/>
          <w:footerReference r:id="rId8" w:type="default"/>
          <w:pgSz w:w="11906" w:h="16838"/>
          <w:pgMar w:top="720" w:right="720" w:bottom="720" w:left="720" w:header="720" w:footer="720" w:gutter="0"/>
          <w:pgBorders>
            <w:top w:val="single" w:color="auto" w:sz="18" w:space="1"/>
            <w:left w:val="single" w:color="auto" w:sz="18" w:space="4"/>
            <w:bottom w:val="single" w:color="auto" w:sz="18" w:space="1"/>
            <w:right w:val="single" w:color="auto" w:sz="18" w:space="4"/>
          </w:pgBorders>
          <w:pgNumType w:fmt="decimal"/>
          <w:cols w:space="720" w:num="1"/>
          <w:titlePg/>
        </w:sectPr>
      </w:pPr>
      <w:bookmarkStart w:id="0" w:name="_1h8ck7mf2oz0" w:colFirst="0" w:colLast="0"/>
      <w:bookmarkEnd w:id="0"/>
    </w:p>
    <w:p w14:paraId="000000F4">
      <w:pPr>
        <w:pStyle w:val="3"/>
        <w:spacing w:before="360" w:after="80"/>
        <w:rPr>
          <w:rFonts w:hint="default" w:ascii="Times New Roman" w:hAnsi="Times New Roman" w:eastAsia="Times New Roman" w:cs="Times New Roman"/>
          <w:sz w:val="42"/>
          <w:szCs w:val="42"/>
        </w:rPr>
      </w:pPr>
      <w:r>
        <w:rPr>
          <w:rFonts w:hint="default" w:ascii="Times New Roman" w:hAnsi="Times New Roman" w:eastAsia="Times New Roman" w:cs="Times New Roman"/>
          <w:sz w:val="42"/>
          <w:szCs w:val="42"/>
          <w:rtl w:val="0"/>
        </w:rPr>
        <w:t>2.Need for the New System</w:t>
      </w:r>
    </w:p>
    <w:p w14:paraId="000000F5">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Given the limitations of traditional job portals, a new online job portal system is essential to modernize job searching and recruitment. The growing need for a more efficient, reliable, and feature-rich platform necessitates the implementation of real-time job matching, enhanced employer tools, and seamless application management.</w:t>
      </w:r>
    </w:p>
    <w:p w14:paraId="000000F6">
      <w:pPr>
        <w:pStyle w:val="4"/>
        <w:spacing w:before="280" w:after="80"/>
        <w:rPr>
          <w:rFonts w:hint="default" w:ascii="Times New Roman" w:hAnsi="Times New Roman" w:eastAsia="Times New Roman" w:cs="Times New Roman"/>
          <w:sz w:val="26"/>
          <w:szCs w:val="26"/>
        </w:rPr>
      </w:pPr>
      <w:bookmarkStart w:id="1" w:name="_3vkxw7kmrg1v" w:colFirst="0" w:colLast="0"/>
      <w:bookmarkEnd w:id="1"/>
      <w:r>
        <w:rPr>
          <w:rFonts w:hint="default" w:ascii="Times New Roman" w:hAnsi="Times New Roman" w:eastAsia="Times New Roman" w:cs="Times New Roman"/>
          <w:sz w:val="26"/>
          <w:szCs w:val="26"/>
          <w:rtl w:val="0"/>
        </w:rPr>
        <w:t>Key Needs:</w:t>
      </w:r>
    </w:p>
    <w:p w14:paraId="000000F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72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Seamless User Login:</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 secure and intuitive authentication system that allows both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job seekers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and employers to register and log in easily.</w:t>
      </w:r>
    </w:p>
    <w:p w14:paraId="000000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0F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Comprehensive Job Posting System:</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Employers should have a dedicated job posting page where they can efficiently create, manage, and review job listings.</w:t>
      </w:r>
    </w:p>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0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0F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Job Posting Review Page:</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Employers can review posted jobs for accuracy and make necessary modifications, ensuring up-to-date job listings.</w:t>
      </w:r>
    </w:p>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0F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Resume Upload and ATS System:</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Job seekers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should be able to upload resumes in multiple formats. The ATS system will analyze resumes to assess their compatibility with job postings and provide suggestions for optimization.</w:t>
      </w:r>
    </w:p>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0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72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Efficient Job Application Management:</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Employers should have tools to track applications, filter candidates, and manage communication with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job seekers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00000102">
      <w:pPr>
        <w:spacing w:before="240" w:after="240"/>
        <w:ind w:left="720" w:firstLine="0"/>
        <w:rPr>
          <w:rFonts w:hint="default" w:ascii="Times New Roman" w:hAnsi="Times New Roman" w:eastAsia="Times New Roman" w:cs="Times New Roman"/>
          <w:sz w:val="28"/>
          <w:szCs w:val="28"/>
        </w:rPr>
      </w:pPr>
    </w:p>
    <w:p w14:paraId="00000103">
      <w:pPr>
        <w:spacing w:before="240" w:after="240"/>
        <w:rPr>
          <w:rFonts w:hint="default" w:ascii="Times New Roman" w:hAnsi="Times New Roman" w:eastAsia="Times New Roman" w:cs="Times New Roman"/>
          <w:b/>
          <w:sz w:val="32"/>
          <w:szCs w:val="32"/>
        </w:rPr>
      </w:pPr>
      <w:r>
        <w:rPr>
          <w:rFonts w:hint="default" w:ascii="Times New Roman" w:hAnsi="Times New Roman" w:eastAsia="Times New Roman" w:cs="Times New Roman"/>
          <w:sz w:val="28"/>
          <w:szCs w:val="28"/>
          <w:rtl w:val="0"/>
        </w:rPr>
        <w:t xml:space="preserve">By implementing these enhancements, the new system will significantly improve job search efficiency, provide better recruitment tools, and create a seamless experience for both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and employers. </w:t>
      </w:r>
    </w:p>
    <w:p w14:paraId="00000104">
      <w:pPr>
        <w:rPr>
          <w:rFonts w:hint="default" w:ascii="Times New Roman" w:hAnsi="Times New Roman" w:eastAsia="Times New Roman" w:cs="Times New Roman"/>
          <w:b/>
          <w:sz w:val="32"/>
          <w:szCs w:val="32"/>
        </w:rPr>
      </w:pPr>
    </w:p>
    <w:p w14:paraId="00000105">
      <w:pPr>
        <w:rPr>
          <w:rFonts w:hint="default" w:ascii="Times New Roman" w:hAnsi="Times New Roman" w:eastAsia="Times New Roman" w:cs="Times New Roman"/>
          <w:b/>
          <w:sz w:val="32"/>
          <w:szCs w:val="32"/>
        </w:rPr>
      </w:pPr>
    </w:p>
    <w:p w14:paraId="72059E64">
      <w:pPr>
        <w:rPr>
          <w:rFonts w:hint="default" w:ascii="Times New Roman" w:hAnsi="Times New Roman" w:eastAsia="Times New Roman" w:cs="Times New Roman"/>
          <w:b/>
          <w:sz w:val="32"/>
          <w:szCs w:val="32"/>
        </w:rPr>
      </w:pPr>
    </w:p>
    <w:p w14:paraId="79101C8B">
      <w:pPr>
        <w:rPr>
          <w:rFonts w:hint="default" w:ascii="Times New Roman" w:hAnsi="Times New Roman" w:eastAsia="Times New Roman" w:cs="Times New Roman"/>
          <w:b/>
          <w:sz w:val="32"/>
          <w:szCs w:val="32"/>
        </w:rPr>
      </w:pPr>
    </w:p>
    <w:p w14:paraId="2E065B28">
      <w:pPr>
        <w:rPr>
          <w:rFonts w:hint="default" w:ascii="Times New Roman" w:hAnsi="Times New Roman" w:eastAsia="Times New Roman" w:cs="Times New Roman"/>
          <w:b/>
          <w:sz w:val="32"/>
          <w:szCs w:val="32"/>
        </w:rPr>
      </w:pPr>
    </w:p>
    <w:p w14:paraId="217D56E9">
      <w:pPr>
        <w:rPr>
          <w:rFonts w:hint="default" w:ascii="Times New Roman" w:hAnsi="Times New Roman" w:eastAsia="Times New Roman" w:cs="Times New Roman"/>
          <w:b/>
          <w:sz w:val="32"/>
          <w:szCs w:val="32"/>
        </w:rPr>
      </w:pPr>
    </w:p>
    <w:p w14:paraId="0A63BE61">
      <w:pPr>
        <w:rPr>
          <w:rFonts w:hint="default" w:ascii="Times New Roman" w:hAnsi="Times New Roman" w:eastAsia="Times New Roman" w:cs="Times New Roman"/>
          <w:b/>
          <w:sz w:val="32"/>
          <w:szCs w:val="32"/>
        </w:rPr>
      </w:pPr>
    </w:p>
    <w:p w14:paraId="5CF31FDB">
      <w:pPr>
        <w:rPr>
          <w:rFonts w:hint="default" w:ascii="Times New Roman" w:hAnsi="Times New Roman" w:eastAsia="Times New Roman" w:cs="Times New Roman"/>
          <w:b/>
          <w:sz w:val="32"/>
          <w:szCs w:val="32"/>
        </w:rPr>
      </w:pPr>
    </w:p>
    <w:p w14:paraId="00000106">
      <w:pPr>
        <w:pStyle w:val="3"/>
        <w:spacing w:before="360" w:after="80"/>
        <w:rPr>
          <w:rFonts w:hint="default" w:ascii="Times New Roman" w:hAnsi="Times New Roman" w:eastAsia="Times New Roman" w:cs="Times New Roman"/>
          <w:sz w:val="42"/>
          <w:szCs w:val="42"/>
        </w:rPr>
      </w:pPr>
      <w:bookmarkStart w:id="2" w:name="_265s7dhyzb8n" w:colFirst="0" w:colLast="0"/>
      <w:bookmarkEnd w:id="2"/>
      <w:r>
        <w:rPr>
          <w:rFonts w:hint="default" w:ascii="Times New Roman" w:hAnsi="Times New Roman" w:eastAsia="Times New Roman" w:cs="Times New Roman"/>
          <w:sz w:val="42"/>
          <w:szCs w:val="42"/>
          <w:rtl w:val="0"/>
        </w:rPr>
        <w:t>3.Objective of the New System</w:t>
      </w:r>
    </w:p>
    <w:p w14:paraId="00000107">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 primary goal of the Online Job Portal System is to create an advanced and efficient platform that simplifies the hiring process for both job seekers and employers. This objective is realized through several key features:</w:t>
      </w:r>
    </w:p>
    <w:p w14:paraId="00000108">
      <w:pPr>
        <w:pStyle w:val="4"/>
        <w:spacing w:before="280" w:after="80"/>
        <w:rPr>
          <w:rFonts w:hint="default" w:ascii="Times New Roman" w:hAnsi="Times New Roman" w:eastAsia="Times New Roman" w:cs="Times New Roman"/>
          <w:sz w:val="26"/>
          <w:szCs w:val="26"/>
        </w:rPr>
      </w:pPr>
      <w:bookmarkStart w:id="3" w:name="_ty6enmr2latz" w:colFirst="0" w:colLast="0"/>
      <w:bookmarkEnd w:id="3"/>
      <w:r>
        <w:rPr>
          <w:rFonts w:hint="default" w:ascii="Times New Roman" w:hAnsi="Times New Roman" w:eastAsia="Times New Roman" w:cs="Times New Roman"/>
          <w:sz w:val="26"/>
          <w:szCs w:val="26"/>
          <w:rtl w:val="0"/>
        </w:rPr>
        <w:t>Main Objectives:</w:t>
      </w:r>
    </w:p>
    <w:p w14:paraId="0000010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Secure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Job seeker</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 and Employer Login:</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 streamlined authentication process that ensures secure access for users.</w:t>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0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Advanced Job Posting System:</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Employers can efficiently create, manage, and review job postings through a dedicated interface.</w:t>
      </w:r>
    </w:p>
    <w:p w14:paraId="0000010C">
      <w:pPr>
        <w:rPr>
          <w:rFonts w:hint="default" w:ascii="Times New Roman" w:hAnsi="Times New Roman" w:eastAsia="Times New Roman" w:cs="Times New Roman"/>
          <w:sz w:val="28"/>
          <w:szCs w:val="28"/>
        </w:rPr>
      </w:pPr>
    </w:p>
    <w:p w14:paraId="0000010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Job Posting Review Feature:</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Employers can review, edit, and update job listings to maintain accurate and relevant job descriptions.</w:t>
      </w:r>
    </w:p>
    <w:p w14:paraId="0000010E">
      <w:pPr>
        <w:rPr>
          <w:rFonts w:hint="default" w:ascii="Times New Roman" w:hAnsi="Times New Roman" w:eastAsia="Times New Roman" w:cs="Times New Roman"/>
          <w:sz w:val="28"/>
          <w:szCs w:val="28"/>
        </w:rPr>
      </w:pPr>
    </w:p>
    <w:p w14:paraId="0000010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Resume Upload and ATS Integration:</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Job seekers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can upload their resumes, which are then analyzed by the ATS system to assess compatibility with job postings and provide optimization suggestions.</w:t>
      </w:r>
    </w:p>
    <w:p w14:paraId="00000110">
      <w:pPr>
        <w:rPr>
          <w:rFonts w:hint="default" w:ascii="Times New Roman" w:hAnsi="Times New Roman" w:eastAsia="Times New Roman" w:cs="Times New Roman"/>
          <w:sz w:val="28"/>
          <w:szCs w:val="28"/>
        </w:rPr>
      </w:pPr>
    </w:p>
    <w:p w14:paraId="0000011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Comprehensive Job Application Management:</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Employers can track applications, filter candidates, and manage recruitment efficiently.</w:t>
      </w: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1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Support for Various Job Types: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The platform accommodates full-time, part-time, freelance, and remote job opportunities, catering to a diverse range of users.</w:t>
      </w:r>
    </w:p>
    <w:p w14:paraId="00000114">
      <w:pPr>
        <w:spacing w:before="240" w:after="240"/>
        <w:ind w:left="720" w:firstLine="0"/>
        <w:rPr>
          <w:rFonts w:hint="default" w:ascii="Times New Roman" w:hAnsi="Times New Roman" w:eastAsia="Times New Roman" w:cs="Times New Roman"/>
          <w:sz w:val="28"/>
          <w:szCs w:val="28"/>
        </w:rPr>
      </w:pPr>
    </w:p>
    <w:p w14:paraId="00000115">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This system aims to establish a dynamic and efficient job marketplace that enhances the overall job search and recruitment experience. By integrating these advanced features, the platform will ensure reliability, security, and user satisfaction for both </w:t>
      </w:r>
      <w:r>
        <w:rPr>
          <w:rFonts w:hint="default" w:ascii="Times New Roman" w:hAnsi="Times New Roman" w:eastAsia="Times New Roman" w:cs="Times New Roman"/>
          <w:sz w:val="28"/>
          <w:szCs w:val="28"/>
          <w:rtl w:val="0"/>
          <w:lang w:val="en-US"/>
        </w:rPr>
        <w:t>job seekers</w:t>
      </w:r>
      <w:r>
        <w:rPr>
          <w:rFonts w:hint="default" w:ascii="Times New Roman" w:hAnsi="Times New Roman" w:eastAsia="Times New Roman" w:cs="Times New Roman"/>
          <w:sz w:val="28"/>
          <w:szCs w:val="28"/>
          <w:rtl w:val="0"/>
        </w:rPr>
        <w:t xml:space="preserve"> and employers.</w:t>
      </w:r>
    </w:p>
    <w:p w14:paraId="00000116">
      <w:pPr>
        <w:rPr>
          <w:rFonts w:hint="default" w:ascii="Times New Roman" w:hAnsi="Times New Roman" w:eastAsia="Times New Roman" w:cs="Times New Roman"/>
          <w:b/>
          <w:sz w:val="32"/>
          <w:szCs w:val="32"/>
        </w:rPr>
      </w:pPr>
    </w:p>
    <w:p w14:paraId="00000117">
      <w:pPr>
        <w:rPr>
          <w:rFonts w:hint="default" w:ascii="Times New Roman" w:hAnsi="Times New Roman" w:eastAsia="Times New Roman" w:cs="Times New Roman"/>
          <w:b/>
          <w:sz w:val="32"/>
          <w:szCs w:val="32"/>
        </w:rPr>
      </w:pPr>
    </w:p>
    <w:p w14:paraId="6EB9CA95">
      <w:pPr>
        <w:rPr>
          <w:rFonts w:hint="default" w:ascii="Times New Roman" w:hAnsi="Times New Roman" w:eastAsia="Times New Roman" w:cs="Times New Roman"/>
          <w:b/>
          <w:sz w:val="32"/>
          <w:szCs w:val="32"/>
        </w:rPr>
      </w:pPr>
    </w:p>
    <w:p w14:paraId="51609E7D">
      <w:pPr>
        <w:rPr>
          <w:rFonts w:hint="default" w:ascii="Times New Roman" w:hAnsi="Times New Roman" w:eastAsia="Times New Roman" w:cs="Times New Roman"/>
          <w:b/>
          <w:sz w:val="32"/>
          <w:szCs w:val="32"/>
        </w:rPr>
      </w:pPr>
    </w:p>
    <w:p w14:paraId="25510EEA">
      <w:pPr>
        <w:rPr>
          <w:rFonts w:hint="default" w:ascii="Times New Roman" w:hAnsi="Times New Roman" w:eastAsia="Times New Roman" w:cs="Times New Roman"/>
          <w:b/>
          <w:sz w:val="32"/>
          <w:szCs w:val="32"/>
        </w:rPr>
      </w:pPr>
    </w:p>
    <w:p w14:paraId="50D1EF91">
      <w:pPr>
        <w:rPr>
          <w:rFonts w:hint="default" w:ascii="Times New Roman" w:hAnsi="Times New Roman" w:eastAsia="Times New Roman" w:cs="Times New Roman"/>
          <w:b/>
          <w:sz w:val="32"/>
          <w:szCs w:val="32"/>
        </w:rPr>
      </w:pPr>
    </w:p>
    <w:p w14:paraId="06701B70">
      <w:pPr>
        <w:rPr>
          <w:rFonts w:hint="default" w:ascii="Times New Roman" w:hAnsi="Times New Roman" w:eastAsia="Times New Roman" w:cs="Times New Roman"/>
          <w:b/>
          <w:sz w:val="32"/>
          <w:szCs w:val="32"/>
        </w:rPr>
      </w:pPr>
    </w:p>
    <w:p w14:paraId="00000118">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4.Problem Definition</w:t>
      </w:r>
    </w:p>
    <w:p w14:paraId="00000119">
      <w:pPr>
        <w:rPr>
          <w:rFonts w:hint="default" w:ascii="Times New Roman" w:hAnsi="Times New Roman" w:eastAsia="Times New Roman" w:cs="Times New Roman"/>
          <w:sz w:val="42"/>
          <w:szCs w:val="42"/>
        </w:rPr>
      </w:pPr>
    </w:p>
    <w:p w14:paraId="0000011A">
      <w:pPr>
        <w:pStyle w:val="4"/>
        <w:numPr>
          <w:ilvl w:val="0"/>
          <w:numId w:val="4"/>
        </w:numPr>
        <w:spacing w:before="280" w:after="280"/>
        <w:ind w:left="72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Challenges for Job Seekers:</w:t>
      </w:r>
    </w:p>
    <w:p w14:paraId="0000011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Information Overload</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Difficulty in finding relevant job opportunities due to unstructured job listings.</w:t>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1D">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Scams and Fraudulent Listings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Risk of falling victim to fake job postings</w:t>
      </w:r>
    </w:p>
    <w:p w14:paraId="0000011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Times New Roman" w:cs="Times New Roman"/>
          <w:color w:val="000000"/>
          <w:sz w:val="28"/>
          <w:szCs w:val="28"/>
        </w:rPr>
      </w:pPr>
    </w:p>
    <w:p w14:paraId="0000011F">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Lack of Personalized Job Recommendations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Current systems provide generic job lists without considering the candidate’s specific skill set.</w:t>
      </w:r>
    </w:p>
    <w:p w14:paraId="00000120">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Times New Roman" w:cs="Times New Roman"/>
          <w:color w:val="000000"/>
          <w:sz w:val="28"/>
          <w:szCs w:val="28"/>
        </w:rPr>
      </w:pPr>
    </w:p>
    <w:p w14:paraId="0000012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Slow Response Times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Delayed communication with employers leads to missed opportunities.</w:t>
      </w:r>
    </w:p>
    <w:p w14:paraId="00000122">
      <w:pPr>
        <w:pStyle w:val="4"/>
        <w:numPr>
          <w:ilvl w:val="0"/>
          <w:numId w:val="4"/>
        </w:numPr>
        <w:spacing w:before="280" w:after="280"/>
        <w:ind w:left="72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Challenges for Employers:</w:t>
      </w:r>
    </w:p>
    <w:p w14:paraId="0000012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High Volume of Unqualified Applications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Employers receive numerous irrelevant applications, making it difficult to find suitable candidates.</w:t>
      </w: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25">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Poor Applicant Tracking</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Lack of a structured system to manage applications effectively.</w:t>
      </w:r>
    </w:p>
    <w:p w14:paraId="0000012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Times New Roman" w:cs="Times New Roman"/>
          <w:color w:val="000000"/>
          <w:sz w:val="28"/>
          <w:szCs w:val="28"/>
        </w:rPr>
      </w:pPr>
    </w:p>
    <w:p w14:paraId="00000127">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Limited Outreach</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Inability to attract a diverse talent pool due to inefficient job posting mechanisms.</w:t>
      </w:r>
    </w:p>
    <w:p w14:paraId="0000012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Times New Roman" w:cs="Times New Roman"/>
          <w:color w:val="000000"/>
          <w:sz w:val="28"/>
          <w:szCs w:val="28"/>
        </w:rPr>
      </w:pPr>
    </w:p>
    <w:p w14:paraId="0000012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Time-Consuming Hiring Process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Lengthy recruitment cycles due to ineffective candidate screening tools.</w:t>
      </w:r>
    </w:p>
    <w:p w14:paraId="0000012A">
      <w:pPr>
        <w:pBdr>
          <w:top w:val="none" w:color="auto" w:sz="0" w:space="0"/>
          <w:left w:val="none" w:color="auto" w:sz="0" w:space="0"/>
          <w:bottom w:val="none" w:color="auto" w:sz="0" w:space="0"/>
          <w:right w:val="none" w:color="auto" w:sz="0" w:space="0"/>
          <w:between w:val="none" w:color="auto" w:sz="0" w:space="0"/>
        </w:pBdr>
        <w:spacing w:before="280" w:after="280"/>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proposed system will address these issues by integrating advanced technologies and optimizing workflow efficiency.</w:t>
      </w:r>
    </w:p>
    <w:p w14:paraId="0000012B">
      <w:pPr>
        <w:rPr>
          <w:rFonts w:hint="default" w:ascii="Times New Roman" w:hAnsi="Times New Roman" w:eastAsia="Times New Roman" w:cs="Times New Roman"/>
          <w:sz w:val="28"/>
          <w:szCs w:val="28"/>
        </w:rPr>
      </w:pPr>
    </w:p>
    <w:p w14:paraId="0000012C">
      <w:pPr>
        <w:pStyle w:val="3"/>
        <w:spacing w:before="360" w:after="80"/>
        <w:rPr>
          <w:rFonts w:hint="default" w:ascii="Times New Roman" w:hAnsi="Times New Roman" w:eastAsia="Times New Roman" w:cs="Times New Roman"/>
          <w:sz w:val="42"/>
          <w:szCs w:val="42"/>
        </w:rPr>
      </w:pPr>
      <w:bookmarkStart w:id="4" w:name="_w20bd972pxl5" w:colFirst="0" w:colLast="0"/>
      <w:bookmarkEnd w:id="4"/>
    </w:p>
    <w:p w14:paraId="5AECC9B8">
      <w:pPr>
        <w:rPr>
          <w:rFonts w:hint="default" w:ascii="Times New Roman" w:hAnsi="Times New Roman" w:eastAsia="Times New Roman" w:cs="Times New Roman"/>
          <w:sz w:val="42"/>
          <w:szCs w:val="42"/>
        </w:rPr>
      </w:pPr>
    </w:p>
    <w:p w14:paraId="2FFC100E">
      <w:pPr>
        <w:rPr>
          <w:rFonts w:hint="default" w:ascii="Times New Roman" w:hAnsi="Times New Roman" w:eastAsia="Times New Roman" w:cs="Times New Roman"/>
          <w:sz w:val="42"/>
          <w:szCs w:val="42"/>
        </w:rPr>
      </w:pPr>
    </w:p>
    <w:p w14:paraId="0000012D">
      <w:pPr>
        <w:pStyle w:val="3"/>
        <w:spacing w:before="360" w:after="80"/>
        <w:rPr>
          <w:rFonts w:hint="default" w:ascii="Times New Roman" w:hAnsi="Times New Roman" w:eastAsia="Times New Roman" w:cs="Times New Roman"/>
          <w:sz w:val="42"/>
          <w:szCs w:val="42"/>
        </w:rPr>
      </w:pPr>
      <w:bookmarkStart w:id="5" w:name="_s59byrb7cy0j" w:colFirst="0" w:colLast="0"/>
      <w:bookmarkEnd w:id="5"/>
      <w:r>
        <w:rPr>
          <w:rFonts w:hint="default" w:ascii="Times New Roman" w:hAnsi="Times New Roman" w:eastAsia="Times New Roman" w:cs="Times New Roman"/>
          <w:sz w:val="42"/>
          <w:szCs w:val="42"/>
          <w:rtl w:val="0"/>
        </w:rPr>
        <w:t>5.Core Components of the Online Job Portal</w:t>
      </w:r>
    </w:p>
    <w:p w14:paraId="0000012E">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 online job portal is designed with essential components to facilitate the hiring process for both job seekers and employers, covering job postings, resume uploads, and applicant tracking.</w:t>
      </w:r>
    </w:p>
    <w:p w14:paraId="0000012F">
      <w:pPr>
        <w:pStyle w:val="4"/>
        <w:spacing w:before="280" w:after="80"/>
        <w:rPr>
          <w:rFonts w:hint="default" w:ascii="Times New Roman" w:hAnsi="Times New Roman" w:eastAsia="Times New Roman" w:cs="Times New Roman"/>
          <w:sz w:val="28"/>
          <w:szCs w:val="28"/>
        </w:rPr>
      </w:pPr>
      <w:bookmarkStart w:id="6" w:name="_6w0wet2hvcr1" w:colFirst="0" w:colLast="0"/>
      <w:bookmarkEnd w:id="6"/>
      <w:r>
        <w:rPr>
          <w:rFonts w:hint="default" w:ascii="Times New Roman" w:hAnsi="Times New Roman" w:eastAsia="Times New Roman" w:cs="Times New Roman"/>
          <w:sz w:val="26"/>
          <w:szCs w:val="26"/>
          <w:rtl w:val="0"/>
        </w:rPr>
        <w:t xml:space="preserve">1. </w:t>
      </w:r>
      <w:r>
        <w:rPr>
          <w:rFonts w:hint="default" w:ascii="Times New Roman" w:hAnsi="Times New Roman" w:eastAsia="Times New Roman" w:cs="Times New Roman"/>
          <w:sz w:val="28"/>
          <w:szCs w:val="28"/>
          <w:rtl w:val="0"/>
        </w:rPr>
        <w:t>User Authentication and Access Control</w:t>
      </w:r>
    </w:p>
    <w:p w14:paraId="0000013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Secure login and registration for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job seekers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and employers.</w:t>
      </w:r>
    </w:p>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32">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Role-based access control to manage user permissions.</w:t>
      </w:r>
    </w:p>
    <w:p w14:paraId="00000133">
      <w:pPr>
        <w:pStyle w:val="4"/>
        <w:spacing w:before="280" w:after="80"/>
        <w:rPr>
          <w:rFonts w:hint="default" w:ascii="Times New Roman" w:hAnsi="Times New Roman" w:eastAsia="Times New Roman" w:cs="Times New Roman"/>
          <w:sz w:val="28"/>
          <w:szCs w:val="28"/>
        </w:rPr>
      </w:pPr>
      <w:bookmarkStart w:id="7" w:name="_tefn38ndtyv1" w:colFirst="0" w:colLast="0"/>
      <w:bookmarkEnd w:id="7"/>
      <w:r>
        <w:rPr>
          <w:rFonts w:hint="default" w:ascii="Times New Roman" w:hAnsi="Times New Roman" w:eastAsia="Times New Roman" w:cs="Times New Roman"/>
          <w:sz w:val="26"/>
          <w:szCs w:val="26"/>
          <w:rtl w:val="0"/>
        </w:rPr>
        <w:t xml:space="preserve">2. </w:t>
      </w:r>
      <w:r>
        <w:rPr>
          <w:rFonts w:hint="default" w:ascii="Times New Roman" w:hAnsi="Times New Roman" w:eastAsia="Times New Roman" w:cs="Times New Roman"/>
          <w:sz w:val="28"/>
          <w:szCs w:val="28"/>
          <w:rtl w:val="0"/>
        </w:rPr>
        <w:t>Employer Job Posting System</w:t>
      </w:r>
    </w:p>
    <w:p w14:paraId="00000134">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Dedicated job posting page for employers to create, update, and manage job listings.</w:t>
      </w:r>
    </w:p>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36">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Predefined job templates for quick job postings.</w:t>
      </w:r>
    </w:p>
    <w:p w14:paraId="00000137">
      <w:pPr>
        <w:rPr>
          <w:rFonts w:hint="default" w:ascii="Times New Roman" w:hAnsi="Times New Roman" w:eastAsia="Times New Roman" w:cs="Times New Roman"/>
          <w:sz w:val="28"/>
          <w:szCs w:val="28"/>
        </w:rPr>
      </w:pPr>
    </w:p>
    <w:p w14:paraId="00000138">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Meta tags and keyword optimization for better job visibility.</w:t>
      </w:r>
    </w:p>
    <w:p w14:paraId="00000139">
      <w:pPr>
        <w:pStyle w:val="4"/>
        <w:spacing w:before="280" w:after="80"/>
        <w:rPr>
          <w:rFonts w:hint="default" w:ascii="Times New Roman" w:hAnsi="Times New Roman" w:eastAsia="Times New Roman" w:cs="Times New Roman"/>
          <w:sz w:val="28"/>
          <w:szCs w:val="28"/>
        </w:rPr>
      </w:pPr>
      <w:bookmarkStart w:id="8" w:name="_9r0o6e8hwn26" w:colFirst="0" w:colLast="0"/>
      <w:bookmarkEnd w:id="8"/>
      <w:r>
        <w:rPr>
          <w:rFonts w:hint="default" w:ascii="Times New Roman" w:hAnsi="Times New Roman" w:eastAsia="Times New Roman" w:cs="Times New Roman"/>
          <w:sz w:val="28"/>
          <w:szCs w:val="28"/>
          <w:rtl w:val="0"/>
        </w:rPr>
        <w:t>3. Job Posting Review Page</w:t>
      </w:r>
    </w:p>
    <w:p w14:paraId="0000013A">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Employers can edit, review, and delete job postings.</w:t>
      </w:r>
    </w:p>
    <w:p w14:paraId="000001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3C">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Automated verification to ensure accurate and complete job details.</w:t>
      </w:r>
    </w:p>
    <w:p w14:paraId="0000013D">
      <w:pPr>
        <w:rPr>
          <w:rFonts w:hint="default" w:ascii="Times New Roman" w:hAnsi="Times New Roman" w:eastAsia="Times New Roman" w:cs="Times New Roman"/>
          <w:sz w:val="28"/>
          <w:szCs w:val="28"/>
        </w:rPr>
      </w:pPr>
    </w:p>
    <w:p w14:paraId="0000013E">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Employers can track job posting performance and engagement.</w:t>
      </w:r>
    </w:p>
    <w:p w14:paraId="0000013F">
      <w:pPr>
        <w:pStyle w:val="4"/>
        <w:spacing w:before="280" w:after="80"/>
        <w:rPr>
          <w:rFonts w:hint="default" w:ascii="Times New Roman" w:hAnsi="Times New Roman" w:eastAsia="Times New Roman" w:cs="Times New Roman"/>
          <w:sz w:val="28"/>
          <w:szCs w:val="28"/>
        </w:rPr>
      </w:pPr>
      <w:bookmarkStart w:id="9" w:name="_j13385opuwb4" w:colFirst="0" w:colLast="0"/>
      <w:bookmarkEnd w:id="9"/>
      <w:r>
        <w:rPr>
          <w:rFonts w:hint="default" w:ascii="Times New Roman" w:hAnsi="Times New Roman" w:eastAsia="Times New Roman" w:cs="Times New Roman"/>
          <w:sz w:val="28"/>
          <w:szCs w:val="28"/>
          <w:rtl w:val="0"/>
        </w:rPr>
        <w:t>4. Jobseekers Resume Upload &amp; ATS System</w:t>
      </w:r>
    </w:p>
    <w:p w14:paraId="00000140">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Jobseekers can upload resumes in multiple formats (PDF, DOCX, etc.).</w:t>
      </w:r>
    </w:p>
    <w:p w14:paraId="000001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42">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ATS system scans resumes for compatibility with job postings.</w:t>
      </w:r>
    </w:p>
    <w:p w14:paraId="00000143">
      <w:pPr>
        <w:rPr>
          <w:rFonts w:hint="default" w:ascii="Times New Roman" w:hAnsi="Times New Roman" w:eastAsia="Times New Roman" w:cs="Times New Roman"/>
          <w:sz w:val="28"/>
          <w:szCs w:val="28"/>
        </w:rPr>
      </w:pPr>
    </w:p>
    <w:p w14:paraId="00000144">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Resume analysis and optimization suggestions for better job matching.</w:t>
      </w:r>
    </w:p>
    <w:p w14:paraId="000001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46">
      <w:pPr>
        <w:spacing w:after="240"/>
        <w:rPr>
          <w:rFonts w:hint="default" w:ascii="Times New Roman" w:hAnsi="Times New Roman" w:eastAsia="Times New Roman" w:cs="Times New Roman"/>
          <w:sz w:val="28"/>
          <w:szCs w:val="28"/>
        </w:rPr>
      </w:pPr>
    </w:p>
    <w:p w14:paraId="0E4470CC">
      <w:pPr>
        <w:pStyle w:val="4"/>
        <w:spacing w:before="280" w:after="80"/>
        <w:rPr>
          <w:rFonts w:hint="default" w:ascii="Times New Roman" w:hAnsi="Times New Roman" w:eastAsia="Times New Roman" w:cs="Times New Roman"/>
          <w:sz w:val="28"/>
          <w:szCs w:val="28"/>
          <w:rtl w:val="0"/>
        </w:rPr>
      </w:pPr>
      <w:bookmarkStart w:id="10" w:name="_uzbz78i1eyt4" w:colFirst="0" w:colLast="0"/>
      <w:bookmarkEnd w:id="10"/>
    </w:p>
    <w:p w14:paraId="3266D41A">
      <w:pPr>
        <w:pStyle w:val="4"/>
        <w:spacing w:before="280" w:after="80"/>
        <w:rPr>
          <w:rFonts w:hint="default" w:ascii="Times New Roman" w:hAnsi="Times New Roman" w:eastAsia="Times New Roman" w:cs="Times New Roman"/>
          <w:sz w:val="28"/>
          <w:szCs w:val="28"/>
          <w:rtl w:val="0"/>
        </w:rPr>
      </w:pPr>
    </w:p>
    <w:p w14:paraId="00000148">
      <w:pPr>
        <w:pStyle w:val="4"/>
        <w:spacing w:before="280" w:after="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5. Job Search and Application System</w:t>
      </w:r>
    </w:p>
    <w:p w14:paraId="00000149">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Job seekers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can search jobs using filters like location, salary, job type, and experience.</w:t>
      </w:r>
    </w:p>
    <w:p w14:paraId="000001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4B">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Option to save job searches and receive notifications for new job openings.</w:t>
      </w:r>
    </w:p>
    <w:p w14:paraId="0000014C">
      <w:pPr>
        <w:rPr>
          <w:rFonts w:hint="default" w:ascii="Times New Roman" w:hAnsi="Times New Roman" w:eastAsia="Times New Roman" w:cs="Times New Roman"/>
          <w:sz w:val="28"/>
          <w:szCs w:val="28"/>
        </w:rPr>
      </w:pPr>
    </w:p>
    <w:p w14:paraId="0000014D">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Easy one-click application submission with tracking features.</w:t>
      </w:r>
    </w:p>
    <w:p w14:paraId="0000014E">
      <w:pPr>
        <w:rPr>
          <w:rFonts w:hint="default" w:ascii="Times New Roman" w:hAnsi="Times New Roman" w:eastAsia="Times New Roman" w:cs="Times New Roman"/>
          <w:b/>
          <w:color w:val="000000"/>
          <w:sz w:val="28"/>
          <w:szCs w:val="28"/>
        </w:rPr>
      </w:pPr>
      <w:bookmarkStart w:id="11" w:name="_9a82p67jefef" w:colFirst="0" w:colLast="0"/>
      <w:bookmarkEnd w:id="11"/>
    </w:p>
    <w:p w14:paraId="0000014F">
      <w:pPr>
        <w:rPr>
          <w:rFonts w:hint="default" w:ascii="Times New Roman" w:hAnsi="Times New Roman" w:cs="Times New Roman"/>
          <w:sz w:val="28"/>
          <w:szCs w:val="28"/>
        </w:rPr>
      </w:pPr>
    </w:p>
    <w:p w14:paraId="00000150">
      <w:pPr>
        <w:pStyle w:val="4"/>
        <w:spacing w:before="280" w:after="80"/>
        <w:rPr>
          <w:rFonts w:hint="default" w:ascii="Times New Roman" w:hAnsi="Times New Roman" w:eastAsia="Times New Roman" w:cs="Times New Roman"/>
          <w:sz w:val="28"/>
          <w:szCs w:val="28"/>
        </w:rPr>
      </w:pPr>
      <w:bookmarkStart w:id="12" w:name="_gfvv6l5fepl" w:colFirst="0" w:colLast="0"/>
      <w:bookmarkEnd w:id="12"/>
      <w:r>
        <w:rPr>
          <w:rFonts w:hint="default" w:ascii="Times New Roman" w:hAnsi="Times New Roman" w:eastAsia="Times New Roman" w:cs="Times New Roman"/>
          <w:sz w:val="28"/>
          <w:szCs w:val="28"/>
          <w:rtl w:val="0"/>
        </w:rPr>
        <w:t>6. Applicant Tracking System (ATS) for Employers</w:t>
      </w:r>
    </w:p>
    <w:p w14:paraId="00000151">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Employers can filter, sort, and shortlist applications based on job requirements.</w:t>
      </w: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53">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AI-driven candidate matching based on job descriptions and resume data.</w:t>
      </w:r>
    </w:p>
    <w:p w14:paraId="00000154">
      <w:pPr>
        <w:rPr>
          <w:rFonts w:hint="default" w:ascii="Times New Roman" w:hAnsi="Times New Roman" w:eastAsia="Times New Roman" w:cs="Times New Roman"/>
          <w:sz w:val="28"/>
          <w:szCs w:val="28"/>
        </w:rPr>
      </w:pPr>
    </w:p>
    <w:p w14:paraId="00000155">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Real-time tracking of applicant status (applied, shortlisted, hired, etc.).</w:t>
      </w:r>
    </w:p>
    <w:p w14:paraId="00000156">
      <w:pPr>
        <w:spacing w:before="240" w:after="240"/>
        <w:ind w:left="720" w:firstLine="0"/>
        <w:rPr>
          <w:rFonts w:hint="default" w:ascii="Times New Roman" w:hAnsi="Times New Roman" w:eastAsia="Times New Roman" w:cs="Times New Roman"/>
          <w:sz w:val="28"/>
          <w:szCs w:val="28"/>
        </w:rPr>
      </w:pPr>
    </w:p>
    <w:p w14:paraId="00000157">
      <w:pPr>
        <w:pStyle w:val="4"/>
        <w:spacing w:before="280" w:after="80"/>
        <w:rPr>
          <w:rFonts w:hint="default" w:ascii="Times New Roman" w:hAnsi="Times New Roman" w:eastAsia="Times New Roman" w:cs="Times New Roman"/>
          <w:sz w:val="28"/>
          <w:szCs w:val="28"/>
        </w:rPr>
      </w:pPr>
      <w:bookmarkStart w:id="13" w:name="_uckzhbp6fnzc" w:colFirst="0" w:colLast="0"/>
      <w:bookmarkEnd w:id="13"/>
      <w:r>
        <w:rPr>
          <w:rFonts w:hint="default" w:ascii="Times New Roman" w:hAnsi="Times New Roman" w:eastAsia="Times New Roman" w:cs="Times New Roman"/>
          <w:sz w:val="28"/>
          <w:szCs w:val="28"/>
          <w:rtl w:val="0"/>
        </w:rPr>
        <w:t>7. Reporting and Insights</w:t>
      </w:r>
    </w:p>
    <w:p w14:paraId="00000158">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240" w:after="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Employers can generate reports on job postings, applicant performance, and hiring trends.</w:t>
      </w:r>
    </w:p>
    <w:p w14:paraId="00000159">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108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en-US"/>
        </w:rPr>
        <w:t>Job seekers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receive feedback on resume effectiveness and application success rates.</w:t>
      </w:r>
    </w:p>
    <w:p w14:paraId="0000015A">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By incorporating these core components, the new system ensures a streamlined, efficient, and transparent recruitment process that benefits both job seekers and employers.</w:t>
      </w:r>
    </w:p>
    <w:p w14:paraId="0000015B">
      <w:pPr>
        <w:rPr>
          <w:rFonts w:hint="default" w:ascii="Times New Roman" w:hAnsi="Times New Roman" w:eastAsia="Times New Roman" w:cs="Times New Roman"/>
          <w:b/>
          <w:sz w:val="32"/>
          <w:szCs w:val="32"/>
        </w:rPr>
      </w:pPr>
    </w:p>
    <w:p w14:paraId="0000015C">
      <w:pPr>
        <w:rPr>
          <w:rFonts w:hint="default" w:ascii="Times New Roman" w:hAnsi="Times New Roman" w:eastAsia="Times New Roman" w:cs="Times New Roman"/>
          <w:sz w:val="28"/>
          <w:szCs w:val="28"/>
        </w:rPr>
      </w:pPr>
    </w:p>
    <w:p w14:paraId="0000015D">
      <w:pPr>
        <w:rPr>
          <w:rFonts w:hint="default" w:ascii="Times New Roman" w:hAnsi="Times New Roman" w:eastAsia="Times New Roman" w:cs="Times New Roman"/>
          <w:sz w:val="28"/>
          <w:szCs w:val="28"/>
        </w:rPr>
      </w:pPr>
    </w:p>
    <w:p w14:paraId="0000015E">
      <w:pPr>
        <w:rPr>
          <w:rFonts w:hint="default" w:ascii="Times New Roman" w:hAnsi="Times New Roman" w:eastAsia="Times New Roman" w:cs="Times New Roman"/>
          <w:sz w:val="28"/>
          <w:szCs w:val="28"/>
        </w:rPr>
      </w:pPr>
    </w:p>
    <w:p w14:paraId="0000015F">
      <w:pPr>
        <w:rPr>
          <w:rFonts w:hint="default" w:ascii="Times New Roman" w:hAnsi="Times New Roman" w:eastAsia="Times New Roman" w:cs="Times New Roman"/>
          <w:sz w:val="28"/>
          <w:szCs w:val="28"/>
        </w:rPr>
      </w:pPr>
    </w:p>
    <w:p w14:paraId="00000160">
      <w:pPr>
        <w:rPr>
          <w:rFonts w:hint="default" w:ascii="Times New Roman" w:hAnsi="Times New Roman" w:eastAsia="Times New Roman" w:cs="Times New Roman"/>
          <w:sz w:val="28"/>
          <w:szCs w:val="28"/>
        </w:rPr>
      </w:pPr>
    </w:p>
    <w:p w14:paraId="00000161">
      <w:pPr>
        <w:rPr>
          <w:rFonts w:hint="default" w:ascii="Times New Roman" w:hAnsi="Times New Roman" w:eastAsia="Times New Roman" w:cs="Times New Roman"/>
          <w:sz w:val="28"/>
          <w:szCs w:val="28"/>
        </w:rPr>
      </w:pPr>
    </w:p>
    <w:p w14:paraId="00000162">
      <w:pPr>
        <w:rPr>
          <w:rFonts w:hint="default" w:ascii="Times New Roman" w:hAnsi="Times New Roman" w:eastAsia="Times New Roman" w:cs="Times New Roman"/>
          <w:b/>
          <w:sz w:val="32"/>
          <w:szCs w:val="32"/>
        </w:rPr>
      </w:pPr>
    </w:p>
    <w:p w14:paraId="3A5E0426">
      <w:pPr>
        <w:rPr>
          <w:rFonts w:hint="default" w:ascii="Times New Roman" w:hAnsi="Times New Roman" w:eastAsia="Times New Roman" w:cs="Times New Roman"/>
          <w:b/>
          <w:sz w:val="32"/>
          <w:szCs w:val="32"/>
        </w:rPr>
      </w:pPr>
    </w:p>
    <w:p w14:paraId="24EB21F1">
      <w:pPr>
        <w:rPr>
          <w:rFonts w:hint="default" w:ascii="Times New Roman" w:hAnsi="Times New Roman" w:eastAsia="Times New Roman" w:cs="Times New Roman"/>
          <w:b/>
          <w:sz w:val="32"/>
          <w:szCs w:val="32"/>
        </w:rPr>
      </w:pPr>
    </w:p>
    <w:p w14:paraId="5D979031">
      <w:pPr>
        <w:rPr>
          <w:rFonts w:hint="default" w:ascii="Times New Roman" w:hAnsi="Times New Roman" w:eastAsia="Times New Roman" w:cs="Times New Roman"/>
          <w:b/>
          <w:sz w:val="32"/>
          <w:szCs w:val="32"/>
        </w:rPr>
      </w:pPr>
    </w:p>
    <w:p w14:paraId="7DACE6DE">
      <w:pPr>
        <w:rPr>
          <w:rFonts w:hint="default" w:ascii="Times New Roman" w:hAnsi="Times New Roman" w:eastAsia="Times New Roman" w:cs="Times New Roman"/>
          <w:b/>
          <w:sz w:val="32"/>
          <w:szCs w:val="32"/>
        </w:rPr>
      </w:pPr>
    </w:p>
    <w:p w14:paraId="00000163">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 xml:space="preserve">6.Project Profile </w:t>
      </w:r>
    </w:p>
    <w:p w14:paraId="00000164">
      <w:pPr>
        <w:pBdr>
          <w:top w:val="none" w:color="auto" w:sz="0" w:space="0"/>
          <w:left w:val="none" w:color="auto" w:sz="0" w:space="0"/>
          <w:bottom w:val="none" w:color="auto" w:sz="0" w:space="0"/>
          <w:right w:val="none" w:color="auto" w:sz="0" w:space="0"/>
          <w:between w:val="none" w:color="auto" w:sz="0" w:space="0"/>
        </w:pBdr>
        <w:spacing w:before="280" w:after="280"/>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Online Job Portal System is a web-based solution designed using modern technologies for scalability and performance.</w:t>
      </w:r>
    </w:p>
    <w:p w14:paraId="00000165">
      <w:pPr>
        <w:pStyle w:val="4"/>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Technology Stack:</w:t>
      </w:r>
    </w:p>
    <w:p w14:paraId="00000166">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Frontend</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HTML, CSS, JavaScript, Bootstrap</w:t>
      </w:r>
    </w:p>
    <w:p w14:paraId="000001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68">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Backend</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Django , python </w:t>
      </w:r>
    </w:p>
    <w:p w14:paraId="00000169">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Times New Roman" w:cs="Times New Roman"/>
          <w:color w:val="000000"/>
          <w:sz w:val="28"/>
          <w:szCs w:val="28"/>
        </w:rPr>
      </w:pPr>
    </w:p>
    <w:p w14:paraId="0000016A">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180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 xml:space="preserve">Database: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SQLite</w:t>
      </w:r>
    </w:p>
    <w:p w14:paraId="0000016B">
      <w:pPr>
        <w:pBdr>
          <w:top w:val="none" w:color="auto" w:sz="0" w:space="0"/>
          <w:left w:val="none" w:color="auto" w:sz="0" w:space="0"/>
          <w:bottom w:val="none" w:color="auto" w:sz="0" w:space="0"/>
          <w:right w:val="none" w:color="auto" w:sz="0" w:space="0"/>
          <w:between w:val="none" w:color="auto" w:sz="0" w:space="0"/>
        </w:pBdr>
        <w:spacing w:before="280" w:after="280"/>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project follows agile development methodologies, allowing for continuous iteration and improvements.</w:t>
      </w:r>
    </w:p>
    <w:p w14:paraId="0000016C">
      <w:pPr>
        <w:rPr>
          <w:rFonts w:hint="default" w:ascii="Times New Roman" w:hAnsi="Times New Roman" w:eastAsia="Times New Roman" w:cs="Times New Roman"/>
          <w:sz w:val="28"/>
          <w:szCs w:val="28"/>
        </w:rPr>
      </w:pPr>
    </w:p>
    <w:p w14:paraId="0000016D">
      <w:pPr>
        <w:rPr>
          <w:rFonts w:hint="default" w:ascii="Times New Roman" w:hAnsi="Times New Roman" w:eastAsia="Times New Roman" w:cs="Times New Roman"/>
          <w:b/>
          <w:sz w:val="28"/>
          <w:szCs w:val="28"/>
        </w:rPr>
      </w:pPr>
    </w:p>
    <w:p w14:paraId="0000016E">
      <w:pPr>
        <w:rPr>
          <w:rFonts w:hint="default" w:ascii="Times New Roman" w:hAnsi="Times New Roman" w:eastAsia="Times New Roman" w:cs="Times New Roman"/>
          <w:b/>
          <w:sz w:val="32"/>
          <w:szCs w:val="32"/>
        </w:rPr>
      </w:pPr>
    </w:p>
    <w:p w14:paraId="0000016F">
      <w:pPr>
        <w:rPr>
          <w:rFonts w:hint="default" w:ascii="Times New Roman" w:hAnsi="Times New Roman" w:eastAsia="Times New Roman" w:cs="Times New Roman"/>
          <w:b/>
          <w:sz w:val="32"/>
          <w:szCs w:val="32"/>
        </w:rPr>
      </w:pPr>
    </w:p>
    <w:p w14:paraId="00000170">
      <w:pPr>
        <w:rPr>
          <w:rFonts w:hint="default" w:ascii="Times New Roman" w:hAnsi="Times New Roman" w:eastAsia="Times New Roman" w:cs="Times New Roman"/>
          <w:b/>
          <w:sz w:val="32"/>
          <w:szCs w:val="32"/>
        </w:rPr>
      </w:pPr>
    </w:p>
    <w:p w14:paraId="00000171">
      <w:pPr>
        <w:rPr>
          <w:rFonts w:hint="default" w:ascii="Times New Roman" w:hAnsi="Times New Roman" w:eastAsia="Times New Roman" w:cs="Times New Roman"/>
          <w:b/>
          <w:sz w:val="32"/>
          <w:szCs w:val="32"/>
        </w:rPr>
      </w:pPr>
    </w:p>
    <w:p w14:paraId="00000172">
      <w:pPr>
        <w:rPr>
          <w:rFonts w:hint="default" w:ascii="Times New Roman" w:hAnsi="Times New Roman" w:eastAsia="Times New Roman" w:cs="Times New Roman"/>
          <w:b/>
          <w:sz w:val="32"/>
          <w:szCs w:val="32"/>
        </w:rPr>
      </w:pPr>
    </w:p>
    <w:p w14:paraId="00000173">
      <w:pPr>
        <w:rPr>
          <w:rFonts w:hint="default" w:ascii="Times New Roman" w:hAnsi="Times New Roman" w:eastAsia="Times New Roman" w:cs="Times New Roman"/>
          <w:b/>
          <w:sz w:val="32"/>
          <w:szCs w:val="32"/>
        </w:rPr>
      </w:pPr>
    </w:p>
    <w:p w14:paraId="00000174">
      <w:pPr>
        <w:rPr>
          <w:rFonts w:hint="default" w:ascii="Times New Roman" w:hAnsi="Times New Roman" w:eastAsia="Times New Roman" w:cs="Times New Roman"/>
          <w:b/>
          <w:sz w:val="32"/>
          <w:szCs w:val="32"/>
        </w:rPr>
      </w:pPr>
    </w:p>
    <w:p w14:paraId="00000175">
      <w:pPr>
        <w:rPr>
          <w:rFonts w:hint="default" w:ascii="Times New Roman" w:hAnsi="Times New Roman" w:eastAsia="Times New Roman" w:cs="Times New Roman"/>
          <w:b/>
          <w:sz w:val="32"/>
          <w:szCs w:val="32"/>
        </w:rPr>
      </w:pPr>
    </w:p>
    <w:p w14:paraId="00000176">
      <w:pPr>
        <w:rPr>
          <w:rFonts w:hint="default" w:ascii="Times New Roman" w:hAnsi="Times New Roman" w:eastAsia="Times New Roman" w:cs="Times New Roman"/>
          <w:b/>
          <w:sz w:val="32"/>
          <w:szCs w:val="32"/>
        </w:rPr>
      </w:pPr>
    </w:p>
    <w:p w14:paraId="00000177">
      <w:pPr>
        <w:rPr>
          <w:rFonts w:hint="default" w:ascii="Times New Roman" w:hAnsi="Times New Roman" w:eastAsia="Times New Roman" w:cs="Times New Roman"/>
          <w:b/>
          <w:sz w:val="32"/>
          <w:szCs w:val="32"/>
        </w:rPr>
      </w:pPr>
    </w:p>
    <w:p w14:paraId="00000178">
      <w:pPr>
        <w:rPr>
          <w:rFonts w:hint="default" w:ascii="Times New Roman" w:hAnsi="Times New Roman" w:eastAsia="Times New Roman" w:cs="Times New Roman"/>
          <w:b/>
          <w:sz w:val="32"/>
          <w:szCs w:val="32"/>
        </w:rPr>
      </w:pPr>
    </w:p>
    <w:p w14:paraId="00000179">
      <w:pPr>
        <w:rPr>
          <w:rFonts w:hint="default" w:ascii="Times New Roman" w:hAnsi="Times New Roman" w:eastAsia="Times New Roman" w:cs="Times New Roman"/>
          <w:b/>
          <w:sz w:val="32"/>
          <w:szCs w:val="32"/>
        </w:rPr>
      </w:pPr>
    </w:p>
    <w:p w14:paraId="0000017A">
      <w:pPr>
        <w:rPr>
          <w:rFonts w:hint="default" w:ascii="Times New Roman" w:hAnsi="Times New Roman" w:eastAsia="Times New Roman" w:cs="Times New Roman"/>
          <w:b/>
          <w:sz w:val="32"/>
          <w:szCs w:val="32"/>
        </w:rPr>
      </w:pPr>
    </w:p>
    <w:p w14:paraId="0000017B">
      <w:pPr>
        <w:rPr>
          <w:rFonts w:hint="default" w:ascii="Times New Roman" w:hAnsi="Times New Roman" w:eastAsia="Times New Roman" w:cs="Times New Roman"/>
          <w:b/>
          <w:sz w:val="32"/>
          <w:szCs w:val="32"/>
        </w:rPr>
      </w:pPr>
    </w:p>
    <w:p w14:paraId="0000017C">
      <w:pPr>
        <w:rPr>
          <w:rFonts w:hint="default" w:ascii="Times New Roman" w:hAnsi="Times New Roman" w:eastAsia="Times New Roman" w:cs="Times New Roman"/>
          <w:b/>
          <w:sz w:val="32"/>
          <w:szCs w:val="32"/>
        </w:rPr>
      </w:pPr>
    </w:p>
    <w:p w14:paraId="0000017D">
      <w:pPr>
        <w:pStyle w:val="3"/>
        <w:tabs>
          <w:tab w:val="left" w:pos="1440"/>
        </w:tabs>
        <w:spacing w:before="360" w:after="80"/>
        <w:rPr>
          <w:rFonts w:hint="default" w:ascii="Times New Roman" w:hAnsi="Times New Roman" w:eastAsia="Times New Roman" w:cs="Times New Roman"/>
          <w:sz w:val="32"/>
          <w:szCs w:val="32"/>
        </w:rPr>
      </w:pPr>
    </w:p>
    <w:p w14:paraId="2BF5EC9B">
      <w:pPr>
        <w:rPr>
          <w:rFonts w:hint="default" w:ascii="Times New Roman" w:hAnsi="Times New Roman" w:eastAsia="Times New Roman" w:cs="Times New Roman"/>
          <w:sz w:val="32"/>
          <w:szCs w:val="32"/>
        </w:rPr>
      </w:pPr>
    </w:p>
    <w:p w14:paraId="0E180B03">
      <w:pPr>
        <w:rPr>
          <w:rFonts w:hint="default" w:ascii="Times New Roman" w:hAnsi="Times New Roman" w:eastAsia="Times New Roman" w:cs="Times New Roman"/>
          <w:sz w:val="32"/>
          <w:szCs w:val="32"/>
        </w:rPr>
      </w:pPr>
    </w:p>
    <w:p w14:paraId="6AFAB084">
      <w:pPr>
        <w:rPr>
          <w:rFonts w:hint="default" w:ascii="Times New Roman" w:hAnsi="Times New Roman" w:eastAsia="Times New Roman" w:cs="Times New Roman"/>
          <w:sz w:val="32"/>
          <w:szCs w:val="32"/>
        </w:rPr>
      </w:pPr>
    </w:p>
    <w:p w14:paraId="0000017E">
      <w:pPr>
        <w:pStyle w:val="3"/>
        <w:tabs>
          <w:tab w:val="left" w:pos="1440"/>
        </w:tabs>
        <w:spacing w:before="360" w:after="80"/>
        <w:rPr>
          <w:rFonts w:hint="default" w:ascii="Times New Roman" w:hAnsi="Times New Roman" w:eastAsia="Times New Roman" w:cs="Times New Roman"/>
          <w:sz w:val="42"/>
          <w:szCs w:val="42"/>
        </w:rPr>
      </w:pPr>
      <w:r>
        <w:rPr>
          <w:rFonts w:hint="default" w:ascii="Times New Roman" w:hAnsi="Times New Roman" w:eastAsia="Times New Roman" w:cs="Times New Roman"/>
          <w:sz w:val="42"/>
          <w:szCs w:val="42"/>
          <w:rtl w:val="0"/>
        </w:rPr>
        <w:t>7.Assumptions and Constraints</w:t>
      </w:r>
    </w:p>
    <w:p w14:paraId="0000017F">
      <w:pPr>
        <w:rPr>
          <w:rFonts w:hint="default" w:ascii="Times New Roman" w:hAnsi="Times New Roman" w:cs="Times New Roman"/>
        </w:rPr>
      </w:pPr>
    </w:p>
    <w:p w14:paraId="00000180">
      <w:pPr>
        <w:rPr>
          <w:rFonts w:hint="default" w:ascii="Times New Roman" w:hAnsi="Times New Roman" w:cs="Times New Roman"/>
        </w:rPr>
      </w:pPr>
    </w:p>
    <w:p w14:paraId="00000181">
      <w:pPr>
        <w:pStyle w:val="4"/>
        <w:tabs>
          <w:tab w:val="left" w:pos="1440"/>
        </w:tabs>
        <w:spacing w:before="280" w:after="80"/>
        <w:ind w:left="720" w:hanging="360"/>
        <w:rPr>
          <w:rFonts w:hint="default" w:ascii="Times New Roman" w:hAnsi="Times New Roman" w:eastAsia="Times New Roman" w:cs="Times New Roman"/>
          <w:sz w:val="28"/>
          <w:szCs w:val="28"/>
        </w:rPr>
      </w:pPr>
      <w:bookmarkStart w:id="14" w:name="_nxxdloif2qhe" w:colFirst="0" w:colLast="0"/>
      <w:bookmarkEnd w:id="14"/>
      <w:r>
        <w:rPr>
          <w:rFonts w:hint="default" w:ascii="Times New Roman" w:hAnsi="Times New Roman" w:eastAsia="Times New Roman" w:cs="Times New Roman"/>
          <w:sz w:val="28"/>
          <w:szCs w:val="28"/>
          <w:rtl w:val="0"/>
        </w:rPr>
        <w:t>1. Job Seekers and Employers Login</w:t>
      </w:r>
    </w:p>
    <w:p w14:paraId="00000182">
      <w:pPr>
        <w:rPr>
          <w:rFonts w:hint="default" w:ascii="Times New Roman" w:hAnsi="Times New Roman" w:cs="Times New Roman"/>
        </w:rPr>
      </w:pPr>
    </w:p>
    <w:p w14:paraId="00000183">
      <w:pPr>
        <w:pStyle w:val="5"/>
        <w:numPr>
          <w:ilvl w:val="0"/>
          <w:numId w:val="15"/>
        </w:numPr>
        <w:tabs>
          <w:tab w:val="left" w:pos="1440"/>
        </w:tabs>
        <w:spacing w:before="240" w:after="40"/>
        <w:ind w:left="360" w:hanging="360"/>
        <w:rPr>
          <w:rFonts w:hint="default" w:ascii="Times New Roman" w:hAnsi="Times New Roman" w:cs="Times New Roman"/>
          <w:sz w:val="28"/>
          <w:szCs w:val="28"/>
        </w:rPr>
      </w:pPr>
      <w:bookmarkStart w:id="15" w:name="_e8zsa6gmr3mu" w:colFirst="0" w:colLast="0"/>
      <w:bookmarkEnd w:id="15"/>
      <w:r>
        <w:rPr>
          <w:rFonts w:hint="default" w:ascii="Times New Roman" w:hAnsi="Times New Roman" w:eastAsia="Times New Roman" w:cs="Times New Roman"/>
          <w:sz w:val="28"/>
          <w:szCs w:val="28"/>
          <w:rtl w:val="0"/>
        </w:rPr>
        <w:t>Assumptions:</w:t>
      </w:r>
    </w:p>
    <w:p w14:paraId="00000184">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240" w:after="0" w:line="240" w:lineRule="auto"/>
        <w:ind w:left="36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User-Related</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85">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445" w:right="0" w:hanging="360"/>
        <w:jc w:val="both"/>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Users are familiar with web applications and login processes.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86">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445"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Multi-factor authentication (MFA) ensures secure and smooth login.</w:t>
      </w:r>
    </w:p>
    <w:p w14:paraId="00000187">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36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Administrative</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88">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445" w:right="0" w:hanging="360"/>
        <w:jc w:val="both"/>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Admins monitor account creation to prevent fake profiles.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89">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445" w:right="0" w:hanging="360"/>
        <w:jc w:val="both"/>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Employer accounts will undergo verification for legitimacy.</w:t>
      </w:r>
    </w:p>
    <w:p w14:paraId="0000018A">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36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System-Related</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8B">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487"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Integration with social authentication options (Google, LinkedIn, etc.).</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8C">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487"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bookmarkStart w:id="16" w:name="_rpnw43nd2qz9" w:colFirst="0" w:colLast="0"/>
      <w:bookmarkEnd w:id="16"/>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Platform designed to handle high traffic during peak hiring seasons.</w:t>
      </w:r>
    </w:p>
    <w:p w14:paraId="1953F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240" w:line="240" w:lineRule="auto"/>
        <w:ind w:right="0"/>
        <w:jc w:val="left"/>
        <w:rPr>
          <w:rFonts w:hint="default" w:ascii="Times New Roman" w:hAnsi="Times New Roman" w:eastAsia="Times New Roman" w:cs="Times New Roman"/>
          <w:sz w:val="28"/>
          <w:szCs w:val="28"/>
        </w:rPr>
      </w:pPr>
    </w:p>
    <w:p w14:paraId="00000192">
      <w:pPr>
        <w:pStyle w:val="5"/>
        <w:numPr>
          <w:ilvl w:val="0"/>
          <w:numId w:val="15"/>
        </w:numPr>
        <w:tabs>
          <w:tab w:val="left" w:pos="1440"/>
        </w:tabs>
        <w:spacing w:before="240" w:after="40"/>
        <w:ind w:left="36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Constraints:</w:t>
      </w:r>
    </w:p>
    <w:p w14:paraId="00000193">
      <w:pPr>
        <w:pStyle w:val="5"/>
        <w:numPr>
          <w:ilvl w:val="0"/>
          <w:numId w:val="16"/>
        </w:numPr>
        <w:tabs>
          <w:tab w:val="left" w:pos="1440"/>
        </w:tabs>
        <w:spacing w:before="240" w:after="40"/>
        <w:ind w:left="36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Technical:</w:t>
      </w:r>
      <w:r>
        <w:rPr>
          <w:rFonts w:hint="default" w:ascii="Times New Roman" w:hAnsi="Times New Roman" w:eastAsia="Times New Roman" w:cs="Times New Roman"/>
          <w:sz w:val="28"/>
          <w:szCs w:val="28"/>
          <w:rtl w:val="0"/>
        </w:rPr>
        <w:br w:type="textWrapping"/>
      </w:r>
    </w:p>
    <w:p w14:paraId="00000194">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061"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Support for multiple authentication mechanisms without delays.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95">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061"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The system must scale for a large number of concurrent users.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96">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36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Legal &amp; Policy</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00000197">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061"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Compliance with data security regulations (e.g., GDPR, CCPA).</w:t>
      </w:r>
    </w:p>
    <w:p w14:paraId="000001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061"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99">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061"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Users must have the ability to request account deletion.</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372BBBB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1701" w:leftChars="0" w:right="0" w:rightChars="0"/>
        <w:jc w:val="left"/>
        <w:rPr>
          <w:rFonts w:hint="default" w:ascii="Times New Roman" w:hAnsi="Times New Roman" w:cs="Times New Roman"/>
          <w:b w:val="0"/>
          <w:i w:val="0"/>
          <w:smallCaps w:val="0"/>
          <w:strike w:val="0"/>
          <w:color w:val="000000"/>
          <w:sz w:val="28"/>
          <w:szCs w:val="28"/>
          <w:u w:val="none"/>
          <w:shd w:val="clear" w:fill="auto"/>
          <w:vertAlign w:val="baseline"/>
        </w:rPr>
      </w:pPr>
    </w:p>
    <w:p w14:paraId="006767F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1701" w:leftChars="0" w:right="0" w:rightChars="0"/>
        <w:jc w:val="left"/>
        <w:rPr>
          <w:rFonts w:hint="default" w:ascii="Times New Roman" w:hAnsi="Times New Roman" w:cs="Times New Roman"/>
          <w:b w:val="0"/>
          <w:i w:val="0"/>
          <w:smallCaps w:val="0"/>
          <w:strike w:val="0"/>
          <w:color w:val="000000"/>
          <w:sz w:val="28"/>
          <w:szCs w:val="28"/>
          <w:u w:val="none"/>
          <w:shd w:val="clear" w:fill="auto"/>
          <w:vertAlign w:val="baseline"/>
        </w:rPr>
      </w:pPr>
    </w:p>
    <w:p w14:paraId="193EE39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1701" w:leftChars="0" w:right="0" w:rightChars="0"/>
        <w:jc w:val="left"/>
        <w:rPr>
          <w:rFonts w:hint="default" w:ascii="Times New Roman" w:hAnsi="Times New Roman" w:cs="Times New Roman"/>
          <w:b w:val="0"/>
          <w:i w:val="0"/>
          <w:smallCaps w:val="0"/>
          <w:strike w:val="0"/>
          <w:color w:val="000000"/>
          <w:sz w:val="28"/>
          <w:szCs w:val="28"/>
          <w:u w:val="none"/>
          <w:shd w:val="clear" w:fill="auto"/>
          <w:vertAlign w:val="baseline"/>
        </w:rPr>
      </w:pPr>
    </w:p>
    <w:p w14:paraId="0000019A">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360"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Operational</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9B">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240" w:lineRule="auto"/>
        <w:ind w:left="2061"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Regular monitoring of login attempts for security breaches.</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9C">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240" w:line="240" w:lineRule="auto"/>
        <w:ind w:left="2061" w:right="0" w:hanging="360"/>
        <w:jc w:val="left"/>
        <w:rPr>
          <w:rFonts w:hint="default" w:ascii="Times New Roman" w:hAnsi="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Cross-platform compatibility (desktop, mobile, tablet).</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br w:type="textWrapping"/>
      </w:r>
    </w:p>
    <w:p w14:paraId="0000019D">
      <w:pPr>
        <w:pStyle w:val="4"/>
        <w:tabs>
          <w:tab w:val="left" w:pos="1440"/>
        </w:tabs>
        <w:spacing w:before="280" w:after="80"/>
        <w:ind w:left="720" w:hanging="360"/>
        <w:rPr>
          <w:rFonts w:hint="default" w:ascii="Times New Roman" w:hAnsi="Times New Roman" w:eastAsia="Times New Roman" w:cs="Times New Roman"/>
          <w:sz w:val="28"/>
          <w:szCs w:val="28"/>
        </w:rPr>
      </w:pPr>
      <w:bookmarkStart w:id="17" w:name="_vaa8flz9g66" w:colFirst="0" w:colLast="0"/>
      <w:bookmarkEnd w:id="17"/>
      <w:r>
        <w:rPr>
          <w:rFonts w:hint="default" w:ascii="Times New Roman" w:hAnsi="Times New Roman" w:eastAsia="Times New Roman" w:cs="Times New Roman"/>
          <w:sz w:val="28"/>
          <w:szCs w:val="28"/>
          <w:rtl w:val="0"/>
        </w:rPr>
        <w:t>2. Employers Job Posting</w:t>
      </w:r>
    </w:p>
    <w:p w14:paraId="0000019E">
      <w:pPr>
        <w:pStyle w:val="5"/>
        <w:numPr>
          <w:ilvl w:val="0"/>
          <w:numId w:val="23"/>
        </w:numPr>
        <w:tabs>
          <w:tab w:val="left" w:pos="1440"/>
        </w:tabs>
        <w:spacing w:before="240" w:after="40"/>
        <w:ind w:left="644" w:hanging="360"/>
        <w:rPr>
          <w:rFonts w:hint="default" w:ascii="Times New Roman" w:hAnsi="Times New Roman" w:cs="Times New Roman"/>
          <w:sz w:val="28"/>
          <w:szCs w:val="28"/>
        </w:rPr>
      </w:pPr>
      <w:bookmarkStart w:id="18" w:name="_htpyo7jpqx4d" w:colFirst="0" w:colLast="0"/>
      <w:bookmarkEnd w:id="18"/>
      <w:r>
        <w:rPr>
          <w:rFonts w:hint="default" w:ascii="Times New Roman" w:hAnsi="Times New Roman" w:eastAsia="Times New Roman" w:cs="Times New Roman"/>
          <w:sz w:val="28"/>
          <w:szCs w:val="28"/>
          <w:rtl w:val="0"/>
        </w:rPr>
        <w:t>Assumptions:</w:t>
      </w:r>
    </w:p>
    <w:p w14:paraId="0000019F">
      <w:pPr>
        <w:numPr>
          <w:ilvl w:val="0"/>
          <w:numId w:val="24"/>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User-Related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A0">
      <w:pPr>
        <w:numPr>
          <w:ilvl w:val="1"/>
          <w:numId w:val="2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Employers need an intuitive system with templates for job postings.</w:t>
      </w:r>
      <w:r>
        <w:rPr>
          <w:rFonts w:hint="default" w:ascii="Times New Roman" w:hAnsi="Times New Roman" w:eastAsia="Times New Roman" w:cs="Times New Roman"/>
          <w:sz w:val="28"/>
          <w:szCs w:val="28"/>
          <w:rtl w:val="0"/>
        </w:rPr>
        <w:br w:type="textWrapping"/>
      </w:r>
    </w:p>
    <w:p w14:paraId="000001A1">
      <w:pPr>
        <w:numPr>
          <w:ilvl w:val="1"/>
          <w:numId w:val="2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seekers expect clear and detailed listings.</w:t>
      </w:r>
      <w:r>
        <w:rPr>
          <w:rFonts w:hint="default" w:ascii="Times New Roman" w:hAnsi="Times New Roman" w:eastAsia="Times New Roman" w:cs="Times New Roman"/>
          <w:sz w:val="28"/>
          <w:szCs w:val="28"/>
          <w:rtl w:val="0"/>
        </w:rPr>
        <w:br w:type="textWrapping"/>
      </w:r>
    </w:p>
    <w:p w14:paraId="000001A2">
      <w:pPr>
        <w:numPr>
          <w:ilvl w:val="0"/>
          <w:numId w:val="24"/>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Administrative</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A3">
      <w:pPr>
        <w:numPr>
          <w:ilvl w:val="1"/>
          <w:numId w:val="2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Admins monitor job postings to prevent fraudulent listings.</w:t>
      </w:r>
      <w:r>
        <w:rPr>
          <w:rFonts w:hint="default" w:ascii="Times New Roman" w:hAnsi="Times New Roman" w:eastAsia="Times New Roman" w:cs="Times New Roman"/>
          <w:sz w:val="28"/>
          <w:szCs w:val="28"/>
          <w:rtl w:val="0"/>
        </w:rPr>
        <w:br w:type="textWrapping"/>
      </w:r>
    </w:p>
    <w:p w14:paraId="000001A4">
      <w:pPr>
        <w:numPr>
          <w:ilvl w:val="1"/>
          <w:numId w:val="2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AI-driven recommendations assist employers with job descriptions.</w:t>
      </w:r>
      <w:r>
        <w:rPr>
          <w:rFonts w:hint="default" w:ascii="Times New Roman" w:hAnsi="Times New Roman" w:eastAsia="Times New Roman" w:cs="Times New Roman"/>
          <w:sz w:val="28"/>
          <w:szCs w:val="28"/>
          <w:rtl w:val="0"/>
        </w:rPr>
        <w:br w:type="textWrapping"/>
      </w:r>
    </w:p>
    <w:p w14:paraId="000001A5">
      <w:pPr>
        <w:numPr>
          <w:ilvl w:val="0"/>
          <w:numId w:val="24"/>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System-Related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A6">
      <w:pPr>
        <w:numPr>
          <w:ilvl w:val="1"/>
          <w:numId w:val="2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Advanced filtering for job types, locations, and experience.</w:t>
      </w:r>
      <w:r>
        <w:rPr>
          <w:rFonts w:hint="default" w:ascii="Times New Roman" w:hAnsi="Times New Roman" w:eastAsia="Times New Roman" w:cs="Times New Roman"/>
          <w:sz w:val="28"/>
          <w:szCs w:val="28"/>
          <w:rtl w:val="0"/>
        </w:rPr>
        <w:br w:type="textWrapping"/>
      </w:r>
    </w:p>
    <w:p w14:paraId="000001A9">
      <w:pPr>
        <w:numPr>
          <w:ilvl w:val="1"/>
          <w:numId w:val="24"/>
        </w:numPr>
        <w:tabs>
          <w:tab w:val="left" w:pos="1440"/>
        </w:tabs>
        <w:spacing w:after="240"/>
        <w:ind w:left="144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Employers will receive market-driven job posting suggestions.</w:t>
      </w:r>
      <w:r>
        <w:rPr>
          <w:rFonts w:hint="default" w:ascii="Times New Roman" w:hAnsi="Times New Roman" w:eastAsia="Times New Roman" w:cs="Times New Roman"/>
          <w:sz w:val="28"/>
          <w:szCs w:val="28"/>
          <w:rtl w:val="0"/>
        </w:rPr>
        <w:br w:type="textWrapping"/>
      </w:r>
    </w:p>
    <w:p w14:paraId="000001AA">
      <w:pPr>
        <w:pStyle w:val="5"/>
        <w:numPr>
          <w:ilvl w:val="0"/>
          <w:numId w:val="25"/>
        </w:numPr>
        <w:tabs>
          <w:tab w:val="left" w:pos="1440"/>
        </w:tabs>
        <w:spacing w:before="240" w:after="40"/>
        <w:ind w:left="644" w:hanging="360"/>
        <w:rPr>
          <w:rFonts w:hint="default" w:ascii="Times New Roman" w:hAnsi="Times New Roman" w:cs="Times New Roman"/>
          <w:sz w:val="28"/>
          <w:szCs w:val="28"/>
        </w:rPr>
      </w:pPr>
      <w:bookmarkStart w:id="19" w:name="_elskg1nrvk3z" w:colFirst="0" w:colLast="0"/>
      <w:bookmarkEnd w:id="19"/>
      <w:r>
        <w:rPr>
          <w:rFonts w:hint="default" w:ascii="Times New Roman" w:hAnsi="Times New Roman" w:eastAsia="Times New Roman" w:cs="Times New Roman"/>
          <w:sz w:val="28"/>
          <w:szCs w:val="28"/>
          <w:rtl w:val="0"/>
        </w:rPr>
        <w:t>Constraints:-</w:t>
      </w:r>
    </w:p>
    <w:p w14:paraId="000001AB">
      <w:pPr>
        <w:numPr>
          <w:ilvl w:val="0"/>
          <w:numId w:val="26"/>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Technical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AC">
      <w:pPr>
        <w:numPr>
          <w:ilvl w:val="1"/>
          <w:numId w:val="2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Support for bulk uploads while maintaining performance.</w:t>
      </w:r>
      <w:r>
        <w:rPr>
          <w:rFonts w:hint="default" w:ascii="Times New Roman" w:hAnsi="Times New Roman" w:eastAsia="Times New Roman" w:cs="Times New Roman"/>
          <w:sz w:val="28"/>
          <w:szCs w:val="28"/>
          <w:rtl w:val="0"/>
        </w:rPr>
        <w:br w:type="textWrapping"/>
      </w:r>
    </w:p>
    <w:p w14:paraId="0E8F0523">
      <w:pPr>
        <w:numPr>
          <w:ilvl w:val="1"/>
          <w:numId w:val="2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AI recommendations may impact processing speed.</w:t>
      </w:r>
    </w:p>
    <w:p w14:paraId="71B05133">
      <w:pPr>
        <w:numPr>
          <w:numId w:val="0"/>
        </w:numPr>
        <w:tabs>
          <w:tab w:val="left" w:pos="1440"/>
        </w:tabs>
        <w:ind w:left="1080" w:leftChars="0"/>
        <w:rPr>
          <w:rFonts w:hint="default" w:ascii="Times New Roman" w:hAnsi="Times New Roman" w:eastAsia="Times New Roman" w:cs="Times New Roman"/>
          <w:sz w:val="28"/>
          <w:szCs w:val="28"/>
          <w:rtl w:val="0"/>
        </w:rPr>
      </w:pPr>
    </w:p>
    <w:p w14:paraId="63560B72">
      <w:pPr>
        <w:numPr>
          <w:numId w:val="0"/>
        </w:numPr>
        <w:tabs>
          <w:tab w:val="left" w:pos="1440"/>
        </w:tabs>
        <w:ind w:left="1080" w:leftChars="0"/>
        <w:rPr>
          <w:rFonts w:hint="default" w:ascii="Times New Roman" w:hAnsi="Times New Roman" w:eastAsia="Times New Roman" w:cs="Times New Roman"/>
          <w:sz w:val="28"/>
          <w:szCs w:val="28"/>
          <w:rtl w:val="0"/>
        </w:rPr>
      </w:pPr>
    </w:p>
    <w:p w14:paraId="000001AD">
      <w:pPr>
        <w:numPr>
          <w:numId w:val="0"/>
        </w:numPr>
        <w:tabs>
          <w:tab w:val="left" w:pos="1440"/>
        </w:tabs>
        <w:ind w:left="1080" w:leftChars="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br w:type="textWrapping"/>
      </w:r>
    </w:p>
    <w:p w14:paraId="000001AE">
      <w:pPr>
        <w:numPr>
          <w:ilvl w:val="0"/>
          <w:numId w:val="26"/>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Legal &amp; Policy</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AF">
      <w:pPr>
        <w:numPr>
          <w:ilvl w:val="1"/>
          <w:numId w:val="2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Employers must adhere to equal employment opportunity (EEO) guidelines.</w:t>
      </w:r>
      <w:r>
        <w:rPr>
          <w:rFonts w:hint="default" w:ascii="Times New Roman" w:hAnsi="Times New Roman" w:eastAsia="Times New Roman" w:cs="Times New Roman"/>
          <w:sz w:val="28"/>
          <w:szCs w:val="28"/>
          <w:rtl w:val="0"/>
        </w:rPr>
        <w:br w:type="textWrapping"/>
      </w:r>
    </w:p>
    <w:p w14:paraId="000001B0">
      <w:pPr>
        <w:numPr>
          <w:ilvl w:val="1"/>
          <w:numId w:val="2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postings must be free of discriminatory language.</w:t>
      </w:r>
      <w:r>
        <w:rPr>
          <w:rFonts w:hint="default" w:ascii="Times New Roman" w:hAnsi="Times New Roman" w:eastAsia="Times New Roman" w:cs="Times New Roman"/>
          <w:sz w:val="28"/>
          <w:szCs w:val="28"/>
          <w:rtl w:val="0"/>
        </w:rPr>
        <w:br w:type="textWrapping"/>
      </w:r>
    </w:p>
    <w:p w14:paraId="000001B1">
      <w:pPr>
        <w:tabs>
          <w:tab w:val="left" w:pos="1440"/>
        </w:tabs>
        <w:rPr>
          <w:rFonts w:hint="default" w:ascii="Times New Roman" w:hAnsi="Times New Roman" w:eastAsia="Times New Roman" w:cs="Times New Roman"/>
          <w:sz w:val="28"/>
          <w:szCs w:val="28"/>
        </w:rPr>
      </w:pPr>
    </w:p>
    <w:p w14:paraId="000001B2">
      <w:pPr>
        <w:tabs>
          <w:tab w:val="left" w:pos="1440"/>
        </w:tabs>
        <w:rPr>
          <w:rFonts w:hint="default" w:ascii="Times New Roman" w:hAnsi="Times New Roman" w:eastAsia="Times New Roman" w:cs="Times New Roman"/>
          <w:sz w:val="28"/>
          <w:szCs w:val="28"/>
        </w:rPr>
      </w:pPr>
    </w:p>
    <w:p w14:paraId="000001B3">
      <w:pPr>
        <w:numPr>
          <w:ilvl w:val="0"/>
          <w:numId w:val="26"/>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Operational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B4">
      <w:pPr>
        <w:numPr>
          <w:ilvl w:val="1"/>
          <w:numId w:val="2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Allow employers to edit, delete, or archive postings.</w:t>
      </w:r>
      <w:r>
        <w:rPr>
          <w:rFonts w:hint="default" w:ascii="Times New Roman" w:hAnsi="Times New Roman" w:eastAsia="Times New Roman" w:cs="Times New Roman"/>
          <w:sz w:val="28"/>
          <w:szCs w:val="28"/>
          <w:rtl w:val="0"/>
        </w:rPr>
        <w:br w:type="textWrapping"/>
      </w:r>
    </w:p>
    <w:p w14:paraId="000001B5">
      <w:pPr>
        <w:numPr>
          <w:ilvl w:val="1"/>
          <w:numId w:val="26"/>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Fraud detection to prevent scams and fake job offers.</w:t>
      </w:r>
    </w:p>
    <w:p w14:paraId="000001B6">
      <w:pPr>
        <w:tabs>
          <w:tab w:val="left" w:pos="1440"/>
        </w:tabs>
        <w:spacing w:after="240"/>
        <w:ind w:left="1440" w:firstLine="0"/>
        <w:rPr>
          <w:rFonts w:hint="default" w:ascii="Times New Roman" w:hAnsi="Times New Roman" w:eastAsia="Times New Roman" w:cs="Times New Roman"/>
          <w:sz w:val="28"/>
          <w:szCs w:val="28"/>
        </w:rPr>
      </w:pPr>
    </w:p>
    <w:p w14:paraId="000001B7">
      <w:pPr>
        <w:pStyle w:val="4"/>
        <w:tabs>
          <w:tab w:val="left" w:pos="1440"/>
        </w:tabs>
        <w:spacing w:before="280" w:after="80"/>
        <w:ind w:left="720" w:hanging="360"/>
        <w:rPr>
          <w:rFonts w:hint="default" w:ascii="Times New Roman" w:hAnsi="Times New Roman" w:eastAsia="Times New Roman" w:cs="Times New Roman"/>
          <w:sz w:val="28"/>
          <w:szCs w:val="28"/>
        </w:rPr>
      </w:pPr>
      <w:bookmarkStart w:id="20" w:name="_xlum8o29o9t0" w:colFirst="0" w:colLast="0"/>
      <w:bookmarkEnd w:id="20"/>
      <w:r>
        <w:rPr>
          <w:rFonts w:hint="default" w:ascii="Times New Roman" w:hAnsi="Times New Roman" w:eastAsia="Times New Roman" w:cs="Times New Roman"/>
          <w:sz w:val="28"/>
          <w:szCs w:val="28"/>
          <w:rtl w:val="0"/>
        </w:rPr>
        <w:t>3. Manage Job Posting Page for Employers</w:t>
      </w:r>
    </w:p>
    <w:p w14:paraId="000001B8">
      <w:pPr>
        <w:pStyle w:val="5"/>
        <w:numPr>
          <w:ilvl w:val="0"/>
          <w:numId w:val="27"/>
        </w:numPr>
        <w:tabs>
          <w:tab w:val="left" w:pos="1440"/>
        </w:tabs>
        <w:spacing w:before="240" w:after="40"/>
        <w:ind w:left="786" w:hanging="360"/>
        <w:rPr>
          <w:rFonts w:hint="default" w:ascii="Times New Roman" w:hAnsi="Times New Roman" w:cs="Times New Roman"/>
          <w:sz w:val="28"/>
          <w:szCs w:val="28"/>
        </w:rPr>
      </w:pPr>
      <w:bookmarkStart w:id="21" w:name="_dvdezfp7c7yn" w:colFirst="0" w:colLast="0"/>
      <w:bookmarkEnd w:id="21"/>
      <w:r>
        <w:rPr>
          <w:rFonts w:hint="default" w:ascii="Times New Roman" w:hAnsi="Times New Roman" w:eastAsia="Times New Roman" w:cs="Times New Roman"/>
          <w:sz w:val="28"/>
          <w:szCs w:val="28"/>
          <w:rtl w:val="0"/>
        </w:rPr>
        <w:t>Assumptions:</w:t>
      </w:r>
    </w:p>
    <w:p w14:paraId="000001B9">
      <w:pPr>
        <w:rPr>
          <w:rFonts w:hint="default" w:ascii="Times New Roman" w:hAnsi="Times New Roman" w:cs="Times New Roman"/>
        </w:rPr>
      </w:pPr>
    </w:p>
    <w:p w14:paraId="000001BA">
      <w:pPr>
        <w:numPr>
          <w:ilvl w:val="0"/>
          <w:numId w:val="28"/>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User-Related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BB">
      <w:pPr>
        <w:numPr>
          <w:ilvl w:val="1"/>
          <w:numId w:val="28"/>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Employers need an intuitive dashboard for efficient job listing management.</w:t>
      </w:r>
      <w:r>
        <w:rPr>
          <w:rFonts w:hint="default" w:ascii="Times New Roman" w:hAnsi="Times New Roman" w:eastAsia="Times New Roman" w:cs="Times New Roman"/>
          <w:sz w:val="28"/>
          <w:szCs w:val="28"/>
          <w:rtl w:val="0"/>
        </w:rPr>
        <w:br w:type="textWrapping"/>
      </w:r>
    </w:p>
    <w:p w14:paraId="000001BC">
      <w:pPr>
        <w:numPr>
          <w:ilvl w:val="1"/>
          <w:numId w:val="28"/>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Real-time synchronization is required for frequent updates.</w:t>
      </w:r>
      <w:r>
        <w:rPr>
          <w:rFonts w:hint="default" w:ascii="Times New Roman" w:hAnsi="Times New Roman" w:eastAsia="Times New Roman" w:cs="Times New Roman"/>
          <w:sz w:val="28"/>
          <w:szCs w:val="28"/>
          <w:rtl w:val="0"/>
        </w:rPr>
        <w:br w:type="textWrapping"/>
      </w:r>
    </w:p>
    <w:p w14:paraId="000001BD">
      <w:pPr>
        <w:numPr>
          <w:ilvl w:val="0"/>
          <w:numId w:val="28"/>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Administrative</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BE">
      <w:pPr>
        <w:numPr>
          <w:ilvl w:val="1"/>
          <w:numId w:val="28"/>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Admins provide support for job posting troubleshooting.</w:t>
      </w:r>
      <w:r>
        <w:rPr>
          <w:rFonts w:hint="default" w:ascii="Times New Roman" w:hAnsi="Times New Roman" w:eastAsia="Times New Roman" w:cs="Times New Roman"/>
          <w:sz w:val="28"/>
          <w:szCs w:val="28"/>
          <w:rtl w:val="0"/>
        </w:rPr>
        <w:br w:type="textWrapping"/>
      </w:r>
    </w:p>
    <w:p w14:paraId="000001BF">
      <w:pPr>
        <w:numPr>
          <w:ilvl w:val="1"/>
          <w:numId w:val="28"/>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Automated expiration reminders for outdated listings.</w:t>
      </w:r>
      <w:r>
        <w:rPr>
          <w:rFonts w:hint="default" w:ascii="Times New Roman" w:hAnsi="Times New Roman" w:eastAsia="Times New Roman" w:cs="Times New Roman"/>
          <w:sz w:val="28"/>
          <w:szCs w:val="28"/>
          <w:rtl w:val="0"/>
        </w:rPr>
        <w:br w:type="textWrapping"/>
      </w:r>
    </w:p>
    <w:p w14:paraId="000001C0">
      <w:pPr>
        <w:tabs>
          <w:tab w:val="left" w:pos="1440"/>
        </w:tabs>
        <w:ind w:left="720" w:firstLine="0"/>
        <w:rPr>
          <w:rFonts w:hint="default" w:ascii="Times New Roman" w:hAnsi="Times New Roman" w:eastAsia="Times New Roman" w:cs="Times New Roman"/>
          <w:sz w:val="28"/>
          <w:szCs w:val="28"/>
        </w:rPr>
      </w:pPr>
    </w:p>
    <w:p w14:paraId="000001C1">
      <w:pPr>
        <w:numPr>
          <w:ilvl w:val="0"/>
          <w:numId w:val="28"/>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System-Related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C2">
      <w:pPr>
        <w:numPr>
          <w:ilvl w:val="1"/>
          <w:numId w:val="28"/>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Analytics to track job listing performance (views, applicants).</w:t>
      </w:r>
      <w:r>
        <w:rPr>
          <w:rFonts w:hint="default" w:ascii="Times New Roman" w:hAnsi="Times New Roman" w:eastAsia="Times New Roman" w:cs="Times New Roman"/>
          <w:sz w:val="28"/>
          <w:szCs w:val="28"/>
          <w:rtl w:val="0"/>
        </w:rPr>
        <w:br w:type="textWrapping"/>
      </w:r>
    </w:p>
    <w:p w14:paraId="000001C6">
      <w:pPr>
        <w:numPr>
          <w:ilvl w:val="1"/>
          <w:numId w:val="28"/>
        </w:numPr>
        <w:tabs>
          <w:tab w:val="left" w:pos="1440"/>
        </w:tabs>
        <w:spacing w:after="240"/>
        <w:ind w:left="1440" w:hanging="360"/>
        <w:rPr>
          <w:rFonts w:hint="default" w:ascii="Times New Roman" w:hAnsi="Times New Roman" w:eastAsia="Times New Roman" w:cs="Times New Roman"/>
          <w:sz w:val="28"/>
          <w:szCs w:val="28"/>
        </w:rPr>
      </w:pPr>
      <w:bookmarkStart w:id="22" w:name="_aseuivw2e3xo" w:colFirst="0" w:colLast="0"/>
      <w:bookmarkEnd w:id="22"/>
      <w:r>
        <w:rPr>
          <w:rFonts w:hint="default" w:ascii="Times New Roman" w:hAnsi="Times New Roman" w:eastAsia="Times New Roman" w:cs="Times New Roman"/>
          <w:sz w:val="28"/>
          <w:szCs w:val="28"/>
          <w:rtl w:val="0"/>
        </w:rPr>
        <w:t>Employers can modify or duplicate existing job postings.</w:t>
      </w:r>
    </w:p>
    <w:p w14:paraId="28FFF0F5">
      <w:pPr>
        <w:numPr>
          <w:numId w:val="0"/>
        </w:numPr>
        <w:tabs>
          <w:tab w:val="left" w:pos="1440"/>
        </w:tabs>
        <w:spacing w:after="240"/>
        <w:ind w:left="1080" w:leftChars="0"/>
        <w:rPr>
          <w:rFonts w:hint="default" w:ascii="Times New Roman" w:hAnsi="Times New Roman" w:eastAsia="Times New Roman" w:cs="Times New Roman"/>
          <w:sz w:val="28"/>
          <w:szCs w:val="28"/>
        </w:rPr>
      </w:pPr>
    </w:p>
    <w:p w14:paraId="4E855273">
      <w:pPr>
        <w:numPr>
          <w:numId w:val="0"/>
        </w:numPr>
        <w:tabs>
          <w:tab w:val="left" w:pos="1440"/>
        </w:tabs>
        <w:spacing w:after="240"/>
        <w:ind w:left="1080" w:leftChars="0"/>
        <w:rPr>
          <w:rFonts w:hint="default" w:ascii="Times New Roman" w:hAnsi="Times New Roman" w:eastAsia="Times New Roman" w:cs="Times New Roman"/>
          <w:sz w:val="28"/>
          <w:szCs w:val="28"/>
        </w:rPr>
      </w:pPr>
    </w:p>
    <w:p w14:paraId="6F0DC506">
      <w:pPr>
        <w:numPr>
          <w:numId w:val="0"/>
        </w:numPr>
        <w:tabs>
          <w:tab w:val="left" w:pos="1440"/>
        </w:tabs>
        <w:spacing w:after="240"/>
        <w:ind w:left="1080" w:leftChars="0"/>
        <w:rPr>
          <w:rFonts w:hint="default" w:ascii="Times New Roman" w:hAnsi="Times New Roman" w:eastAsia="Times New Roman" w:cs="Times New Roman"/>
          <w:sz w:val="28"/>
          <w:szCs w:val="28"/>
        </w:rPr>
      </w:pPr>
    </w:p>
    <w:p w14:paraId="4E026B67">
      <w:pPr>
        <w:numPr>
          <w:numId w:val="0"/>
        </w:numPr>
        <w:tabs>
          <w:tab w:val="left" w:pos="1440"/>
        </w:tabs>
        <w:spacing w:after="240"/>
        <w:ind w:left="1080" w:leftChars="0"/>
        <w:rPr>
          <w:rFonts w:hint="default" w:ascii="Times New Roman" w:hAnsi="Times New Roman" w:eastAsia="Times New Roman" w:cs="Times New Roman"/>
          <w:sz w:val="28"/>
          <w:szCs w:val="28"/>
        </w:rPr>
      </w:pPr>
    </w:p>
    <w:p w14:paraId="000001C7">
      <w:pPr>
        <w:pStyle w:val="5"/>
        <w:numPr>
          <w:ilvl w:val="0"/>
          <w:numId w:val="29"/>
        </w:numPr>
        <w:tabs>
          <w:tab w:val="left" w:pos="1440"/>
        </w:tabs>
        <w:spacing w:before="240" w:after="40"/>
        <w:ind w:left="720" w:hanging="360"/>
        <w:rPr>
          <w:rFonts w:hint="default" w:ascii="Times New Roman" w:hAnsi="Times New Roman" w:cs="Times New Roman"/>
          <w:sz w:val="28"/>
          <w:szCs w:val="28"/>
        </w:rPr>
      </w:pPr>
      <w:bookmarkStart w:id="23" w:name="_j6upb52c6kcs" w:colFirst="0" w:colLast="0"/>
      <w:bookmarkEnd w:id="23"/>
      <w:r>
        <w:rPr>
          <w:rFonts w:hint="default" w:ascii="Times New Roman" w:hAnsi="Times New Roman" w:eastAsia="Times New Roman" w:cs="Times New Roman"/>
          <w:sz w:val="28"/>
          <w:szCs w:val="28"/>
          <w:rtl w:val="0"/>
        </w:rPr>
        <w:t>Constraints:</w:t>
      </w:r>
    </w:p>
    <w:p w14:paraId="000001C8">
      <w:pPr>
        <w:rPr>
          <w:rFonts w:hint="default" w:ascii="Times New Roman" w:hAnsi="Times New Roman" w:cs="Times New Roman"/>
        </w:rPr>
      </w:pPr>
    </w:p>
    <w:p w14:paraId="000001C9">
      <w:pPr>
        <w:numPr>
          <w:ilvl w:val="0"/>
          <w:numId w:val="30"/>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Technical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CA">
      <w:pPr>
        <w:numPr>
          <w:ilvl w:val="1"/>
          <w:numId w:val="30"/>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Efficient handling of frequent edits and updates.</w:t>
      </w:r>
      <w:r>
        <w:rPr>
          <w:rFonts w:hint="default" w:ascii="Times New Roman" w:hAnsi="Times New Roman" w:eastAsia="Times New Roman" w:cs="Times New Roman"/>
          <w:sz w:val="28"/>
          <w:szCs w:val="28"/>
          <w:rtl w:val="0"/>
        </w:rPr>
        <w:br w:type="textWrapping"/>
      </w:r>
    </w:p>
    <w:p w14:paraId="000001CB">
      <w:pPr>
        <w:numPr>
          <w:ilvl w:val="1"/>
          <w:numId w:val="30"/>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Scalability to maintain performance as listings grow.</w:t>
      </w:r>
      <w:r>
        <w:rPr>
          <w:rFonts w:hint="default" w:ascii="Times New Roman" w:hAnsi="Times New Roman" w:eastAsia="Times New Roman" w:cs="Times New Roman"/>
          <w:sz w:val="28"/>
          <w:szCs w:val="28"/>
          <w:rtl w:val="0"/>
        </w:rPr>
        <w:br w:type="textWrapping"/>
      </w:r>
    </w:p>
    <w:p w14:paraId="000001CC">
      <w:pPr>
        <w:numPr>
          <w:ilvl w:val="0"/>
          <w:numId w:val="30"/>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Legal &amp; Policy</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CD">
      <w:pPr>
        <w:numPr>
          <w:ilvl w:val="1"/>
          <w:numId w:val="30"/>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Compliance with platform guidelines for fair job postings.</w:t>
      </w:r>
      <w:r>
        <w:rPr>
          <w:rFonts w:hint="default" w:ascii="Times New Roman" w:hAnsi="Times New Roman" w:eastAsia="Times New Roman" w:cs="Times New Roman"/>
          <w:sz w:val="28"/>
          <w:szCs w:val="28"/>
          <w:rtl w:val="0"/>
        </w:rPr>
        <w:br w:type="textWrapping"/>
      </w:r>
    </w:p>
    <w:p w14:paraId="000001CE">
      <w:pPr>
        <w:numPr>
          <w:ilvl w:val="1"/>
          <w:numId w:val="30"/>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posting data must be securely stored and removable on request.</w:t>
      </w:r>
      <w:r>
        <w:rPr>
          <w:rFonts w:hint="default" w:ascii="Times New Roman" w:hAnsi="Times New Roman" w:eastAsia="Times New Roman" w:cs="Times New Roman"/>
          <w:sz w:val="28"/>
          <w:szCs w:val="28"/>
          <w:rtl w:val="0"/>
        </w:rPr>
        <w:br w:type="textWrapping"/>
      </w:r>
    </w:p>
    <w:p w14:paraId="000001CF">
      <w:pPr>
        <w:numPr>
          <w:ilvl w:val="0"/>
          <w:numId w:val="30"/>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Operational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D0">
      <w:pPr>
        <w:numPr>
          <w:ilvl w:val="1"/>
          <w:numId w:val="30"/>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Bulk job posting management should be simple for employers.</w:t>
      </w:r>
      <w:r>
        <w:rPr>
          <w:rFonts w:hint="default" w:ascii="Times New Roman" w:hAnsi="Times New Roman" w:eastAsia="Times New Roman" w:cs="Times New Roman"/>
          <w:sz w:val="28"/>
          <w:szCs w:val="28"/>
          <w:rtl w:val="0"/>
        </w:rPr>
        <w:br w:type="textWrapping"/>
      </w:r>
    </w:p>
    <w:p w14:paraId="000001D1">
      <w:pPr>
        <w:numPr>
          <w:ilvl w:val="1"/>
          <w:numId w:val="30"/>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Regular monitoring to detect expired or outdated listings.</w:t>
      </w:r>
      <w:r>
        <w:rPr>
          <w:rFonts w:hint="default" w:ascii="Times New Roman" w:hAnsi="Times New Roman" w:eastAsia="Times New Roman" w:cs="Times New Roman"/>
          <w:sz w:val="28"/>
          <w:szCs w:val="28"/>
          <w:rtl w:val="0"/>
        </w:rPr>
        <w:br w:type="textWrapping"/>
      </w:r>
    </w:p>
    <w:p w14:paraId="000001D2">
      <w:pPr>
        <w:pStyle w:val="4"/>
        <w:tabs>
          <w:tab w:val="left" w:pos="1440"/>
        </w:tabs>
        <w:spacing w:before="280" w:after="80"/>
        <w:ind w:left="720" w:hanging="360"/>
        <w:rPr>
          <w:rFonts w:hint="default" w:ascii="Times New Roman" w:hAnsi="Times New Roman" w:eastAsia="Times New Roman" w:cs="Times New Roman"/>
          <w:sz w:val="28"/>
          <w:szCs w:val="28"/>
        </w:rPr>
      </w:pPr>
      <w:bookmarkStart w:id="24" w:name="_z9q1fubulrlb" w:colFirst="0" w:colLast="0"/>
      <w:bookmarkEnd w:id="24"/>
      <w:r>
        <w:rPr>
          <w:rFonts w:hint="default" w:ascii="Times New Roman" w:hAnsi="Times New Roman" w:eastAsia="Times New Roman" w:cs="Times New Roman"/>
          <w:sz w:val="28"/>
          <w:szCs w:val="28"/>
          <w:rtl w:val="0"/>
        </w:rPr>
        <w:t>4. Review Job Posting Page for Job Seekers</w:t>
      </w:r>
    </w:p>
    <w:p w14:paraId="000001D3">
      <w:pPr>
        <w:pStyle w:val="5"/>
        <w:numPr>
          <w:ilvl w:val="0"/>
          <w:numId w:val="31"/>
        </w:numPr>
        <w:tabs>
          <w:tab w:val="left" w:pos="1440"/>
        </w:tabs>
        <w:spacing w:before="240" w:after="40"/>
        <w:ind w:left="644" w:hanging="360"/>
        <w:rPr>
          <w:rFonts w:hint="default" w:ascii="Times New Roman" w:hAnsi="Times New Roman" w:cs="Times New Roman"/>
          <w:sz w:val="28"/>
          <w:szCs w:val="28"/>
        </w:rPr>
      </w:pPr>
      <w:bookmarkStart w:id="25" w:name="_w9j6l66y0baa" w:colFirst="0" w:colLast="0"/>
      <w:bookmarkEnd w:id="25"/>
      <w:r>
        <w:rPr>
          <w:rFonts w:hint="default" w:ascii="Times New Roman" w:hAnsi="Times New Roman" w:eastAsia="Times New Roman" w:cs="Times New Roman"/>
          <w:sz w:val="28"/>
          <w:szCs w:val="28"/>
          <w:rtl w:val="0"/>
        </w:rPr>
        <w:t>Assumptions:</w:t>
      </w:r>
    </w:p>
    <w:p w14:paraId="000001D4">
      <w:pPr>
        <w:rPr>
          <w:rFonts w:hint="default" w:ascii="Times New Roman" w:hAnsi="Times New Roman" w:cs="Times New Roman"/>
        </w:rPr>
      </w:pPr>
    </w:p>
    <w:p w14:paraId="000001D5">
      <w:pPr>
        <w:numPr>
          <w:ilvl w:val="0"/>
          <w:numId w:val="32"/>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User-Related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D6">
      <w:pPr>
        <w:numPr>
          <w:ilvl w:val="1"/>
          <w:numId w:val="32"/>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seekers use AI-driven recommendations and search filters for relevant jobs.</w:t>
      </w:r>
      <w:r>
        <w:rPr>
          <w:rFonts w:hint="default" w:ascii="Times New Roman" w:hAnsi="Times New Roman" w:eastAsia="Times New Roman" w:cs="Times New Roman"/>
          <w:sz w:val="28"/>
          <w:szCs w:val="28"/>
          <w:rtl w:val="0"/>
        </w:rPr>
        <w:br w:type="textWrapping"/>
      </w:r>
    </w:p>
    <w:p w14:paraId="000001D7">
      <w:pPr>
        <w:numPr>
          <w:ilvl w:val="1"/>
          <w:numId w:val="32"/>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The page should be easy to navigate with clear details and application options.</w:t>
      </w:r>
      <w:r>
        <w:rPr>
          <w:rFonts w:hint="default" w:ascii="Times New Roman" w:hAnsi="Times New Roman" w:eastAsia="Times New Roman" w:cs="Times New Roman"/>
          <w:sz w:val="28"/>
          <w:szCs w:val="28"/>
          <w:rtl w:val="0"/>
        </w:rPr>
        <w:br w:type="textWrapping"/>
      </w:r>
    </w:p>
    <w:p w14:paraId="000001D8">
      <w:pPr>
        <w:numPr>
          <w:ilvl w:val="0"/>
          <w:numId w:val="32"/>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Administrative</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D9">
      <w:pPr>
        <w:numPr>
          <w:ilvl w:val="1"/>
          <w:numId w:val="32"/>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Admins verify the accuracy and quality of job postings.</w:t>
      </w:r>
      <w:r>
        <w:rPr>
          <w:rFonts w:hint="default" w:ascii="Times New Roman" w:hAnsi="Times New Roman" w:eastAsia="Times New Roman" w:cs="Times New Roman"/>
          <w:sz w:val="28"/>
          <w:szCs w:val="28"/>
          <w:rtl w:val="0"/>
        </w:rPr>
        <w:br w:type="textWrapping"/>
      </w:r>
    </w:p>
    <w:p w14:paraId="7631AD23">
      <w:pPr>
        <w:numPr>
          <w:ilvl w:val="1"/>
          <w:numId w:val="32"/>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Alerts notify job seekers of new relevant listings.</w:t>
      </w:r>
    </w:p>
    <w:p w14:paraId="7C7F1761">
      <w:pPr>
        <w:numPr>
          <w:numId w:val="0"/>
        </w:numPr>
        <w:tabs>
          <w:tab w:val="left" w:pos="1440"/>
        </w:tabs>
        <w:rPr>
          <w:rFonts w:hint="default" w:ascii="Times New Roman" w:hAnsi="Times New Roman" w:eastAsia="Times New Roman" w:cs="Times New Roman"/>
          <w:sz w:val="28"/>
          <w:szCs w:val="28"/>
          <w:rtl w:val="0"/>
        </w:rPr>
      </w:pPr>
    </w:p>
    <w:p w14:paraId="000001DA">
      <w:pPr>
        <w:numPr>
          <w:numId w:val="0"/>
        </w:numPr>
        <w:tabs>
          <w:tab w:val="left" w:pos="1440"/>
        </w:tabs>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br w:type="textWrapping"/>
      </w:r>
    </w:p>
    <w:p w14:paraId="000001DB">
      <w:pPr>
        <w:numPr>
          <w:ilvl w:val="0"/>
          <w:numId w:val="32"/>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System-Related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DC">
      <w:pPr>
        <w:numPr>
          <w:ilvl w:val="1"/>
          <w:numId w:val="32"/>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Sorting and filtering options based on relevance, date, and location.</w:t>
      </w:r>
      <w:r>
        <w:rPr>
          <w:rFonts w:hint="default" w:ascii="Times New Roman" w:hAnsi="Times New Roman" w:eastAsia="Times New Roman" w:cs="Times New Roman"/>
          <w:sz w:val="28"/>
          <w:szCs w:val="28"/>
          <w:rtl w:val="0"/>
        </w:rPr>
        <w:br w:type="textWrapping"/>
      </w:r>
    </w:p>
    <w:p w14:paraId="000001DD">
      <w:pPr>
        <w:numPr>
          <w:ilvl w:val="1"/>
          <w:numId w:val="32"/>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seekers can save jobs to revisit later.</w:t>
      </w:r>
      <w:r>
        <w:rPr>
          <w:rFonts w:hint="default" w:ascii="Times New Roman" w:hAnsi="Times New Roman" w:eastAsia="Times New Roman" w:cs="Times New Roman"/>
          <w:sz w:val="28"/>
          <w:szCs w:val="28"/>
          <w:rtl w:val="0"/>
        </w:rPr>
        <w:br w:type="textWrapping"/>
      </w:r>
    </w:p>
    <w:p w14:paraId="000001DE">
      <w:pPr>
        <w:pStyle w:val="5"/>
        <w:numPr>
          <w:ilvl w:val="0"/>
          <w:numId w:val="15"/>
        </w:numPr>
        <w:tabs>
          <w:tab w:val="left" w:pos="1440"/>
        </w:tabs>
        <w:spacing w:before="240" w:after="40"/>
        <w:ind w:left="360" w:hanging="360"/>
        <w:rPr>
          <w:rFonts w:hint="default" w:ascii="Times New Roman" w:hAnsi="Times New Roman" w:cs="Times New Roman"/>
          <w:sz w:val="28"/>
          <w:szCs w:val="28"/>
        </w:rPr>
      </w:pPr>
      <w:bookmarkStart w:id="26" w:name="_s2fh3tk6vabl" w:colFirst="0" w:colLast="0"/>
      <w:bookmarkEnd w:id="26"/>
      <w:r>
        <w:rPr>
          <w:rFonts w:hint="default" w:ascii="Times New Roman" w:hAnsi="Times New Roman" w:eastAsia="Times New Roman" w:cs="Times New Roman"/>
          <w:sz w:val="28"/>
          <w:szCs w:val="28"/>
          <w:rtl w:val="0"/>
        </w:rPr>
        <w:t>Constraints:</w:t>
      </w:r>
    </w:p>
    <w:p w14:paraId="000001DF">
      <w:pPr>
        <w:numPr>
          <w:ilvl w:val="0"/>
          <w:numId w:val="33"/>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Technical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E0">
      <w:pPr>
        <w:numPr>
          <w:ilvl w:val="1"/>
          <w:numId w:val="33"/>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Search algorithm must handle high query volumes efficiently.</w:t>
      </w:r>
      <w:r>
        <w:rPr>
          <w:rFonts w:hint="default" w:ascii="Times New Roman" w:hAnsi="Times New Roman" w:eastAsia="Times New Roman" w:cs="Times New Roman"/>
          <w:sz w:val="28"/>
          <w:szCs w:val="28"/>
          <w:rtl w:val="0"/>
        </w:rPr>
        <w:br w:type="textWrapping"/>
      </w:r>
    </w:p>
    <w:p w14:paraId="000001E1">
      <w:pPr>
        <w:numPr>
          <w:ilvl w:val="1"/>
          <w:numId w:val="33"/>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Real-time updates for new job postings.</w:t>
      </w:r>
      <w:r>
        <w:rPr>
          <w:rFonts w:hint="default" w:ascii="Times New Roman" w:hAnsi="Times New Roman" w:eastAsia="Times New Roman" w:cs="Times New Roman"/>
          <w:sz w:val="28"/>
          <w:szCs w:val="28"/>
          <w:rtl w:val="0"/>
        </w:rPr>
        <w:br w:type="textWrapping"/>
      </w:r>
    </w:p>
    <w:p w14:paraId="000001E2">
      <w:pPr>
        <w:numPr>
          <w:ilvl w:val="0"/>
          <w:numId w:val="33"/>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Legal &amp; Policy</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E3">
      <w:pPr>
        <w:numPr>
          <w:ilvl w:val="1"/>
          <w:numId w:val="33"/>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listings must comply with accuracy laws.</w:t>
      </w:r>
      <w:r>
        <w:rPr>
          <w:rFonts w:hint="default" w:ascii="Times New Roman" w:hAnsi="Times New Roman" w:eastAsia="Times New Roman" w:cs="Times New Roman"/>
          <w:sz w:val="28"/>
          <w:szCs w:val="28"/>
          <w:rtl w:val="0"/>
        </w:rPr>
        <w:br w:type="textWrapping"/>
      </w:r>
    </w:p>
    <w:p w14:paraId="000001E4">
      <w:pPr>
        <w:numPr>
          <w:ilvl w:val="1"/>
          <w:numId w:val="33"/>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seeker personal data must be protected under privacy laws.</w:t>
      </w:r>
      <w:r>
        <w:rPr>
          <w:rFonts w:hint="default" w:ascii="Times New Roman" w:hAnsi="Times New Roman" w:eastAsia="Times New Roman" w:cs="Times New Roman"/>
          <w:sz w:val="28"/>
          <w:szCs w:val="28"/>
          <w:rtl w:val="0"/>
        </w:rPr>
        <w:br w:type="textWrapping"/>
      </w:r>
    </w:p>
    <w:p w14:paraId="000001E5">
      <w:pPr>
        <w:numPr>
          <w:ilvl w:val="0"/>
          <w:numId w:val="33"/>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Operational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E6">
      <w:pPr>
        <w:numPr>
          <w:ilvl w:val="1"/>
          <w:numId w:val="33"/>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Minimal system downtime for constant job listing accessibility.</w:t>
      </w:r>
      <w:r>
        <w:rPr>
          <w:rFonts w:hint="default" w:ascii="Times New Roman" w:hAnsi="Times New Roman" w:eastAsia="Times New Roman" w:cs="Times New Roman"/>
          <w:sz w:val="28"/>
          <w:szCs w:val="28"/>
          <w:rtl w:val="0"/>
        </w:rPr>
        <w:br w:type="textWrapping"/>
      </w:r>
    </w:p>
    <w:p w14:paraId="000001E7">
      <w:pPr>
        <w:numPr>
          <w:ilvl w:val="1"/>
          <w:numId w:val="33"/>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Employers cannot unfairly manipulate job posting rankings.</w:t>
      </w:r>
      <w:r>
        <w:rPr>
          <w:rFonts w:hint="default" w:ascii="Times New Roman" w:hAnsi="Times New Roman" w:eastAsia="Times New Roman" w:cs="Times New Roman"/>
          <w:sz w:val="28"/>
          <w:szCs w:val="28"/>
          <w:rtl w:val="0"/>
        </w:rPr>
        <w:br w:type="textWrapping"/>
      </w:r>
    </w:p>
    <w:p w14:paraId="000001E8">
      <w:pPr>
        <w:tabs>
          <w:tab w:val="left" w:pos="1440"/>
        </w:tabs>
        <w:spacing w:before="240" w:after="240"/>
        <w:ind w:left="720" w:hanging="360"/>
        <w:rPr>
          <w:rFonts w:hint="default" w:ascii="Times New Roman" w:hAnsi="Times New Roman" w:eastAsia="Times New Roman" w:cs="Times New Roman"/>
          <w:sz w:val="28"/>
          <w:szCs w:val="28"/>
        </w:rPr>
      </w:pPr>
    </w:p>
    <w:p w14:paraId="000001E9">
      <w:pPr>
        <w:pStyle w:val="4"/>
        <w:tabs>
          <w:tab w:val="left" w:pos="1440"/>
        </w:tabs>
        <w:spacing w:before="280" w:after="80"/>
        <w:ind w:left="720" w:hanging="360"/>
        <w:rPr>
          <w:rFonts w:hint="default" w:ascii="Times New Roman" w:hAnsi="Times New Roman" w:eastAsia="Times New Roman" w:cs="Times New Roman"/>
          <w:sz w:val="28"/>
          <w:szCs w:val="28"/>
        </w:rPr>
      </w:pPr>
      <w:bookmarkStart w:id="27" w:name="_lw8x1buny51v" w:colFirst="0" w:colLast="0"/>
      <w:bookmarkEnd w:id="27"/>
      <w:r>
        <w:rPr>
          <w:rFonts w:hint="default" w:ascii="Times New Roman" w:hAnsi="Times New Roman" w:eastAsia="Times New Roman" w:cs="Times New Roman"/>
          <w:sz w:val="28"/>
          <w:szCs w:val="28"/>
          <w:rtl w:val="0"/>
        </w:rPr>
        <w:t>5. Job Seekers Resume Upload</w:t>
      </w:r>
    </w:p>
    <w:p w14:paraId="000001EA">
      <w:pPr>
        <w:pStyle w:val="5"/>
        <w:numPr>
          <w:ilvl w:val="0"/>
          <w:numId w:val="15"/>
        </w:numPr>
        <w:tabs>
          <w:tab w:val="left" w:pos="1440"/>
        </w:tabs>
        <w:spacing w:before="240" w:after="40"/>
        <w:ind w:left="360" w:hanging="360"/>
        <w:rPr>
          <w:rFonts w:hint="default" w:ascii="Times New Roman" w:hAnsi="Times New Roman" w:cs="Times New Roman"/>
          <w:sz w:val="28"/>
          <w:szCs w:val="28"/>
        </w:rPr>
      </w:pPr>
      <w:bookmarkStart w:id="28" w:name="_390c6fqe5ubf" w:colFirst="0" w:colLast="0"/>
      <w:bookmarkEnd w:id="28"/>
      <w:r>
        <w:rPr>
          <w:rFonts w:hint="default" w:ascii="Times New Roman" w:hAnsi="Times New Roman" w:eastAsia="Times New Roman" w:cs="Times New Roman"/>
          <w:sz w:val="28"/>
          <w:szCs w:val="28"/>
          <w:rtl w:val="0"/>
        </w:rPr>
        <w:t>Assumptions:</w:t>
      </w:r>
    </w:p>
    <w:p w14:paraId="000001EB">
      <w:pPr>
        <w:numPr>
          <w:ilvl w:val="0"/>
          <w:numId w:val="34"/>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User-Related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EC">
      <w:pPr>
        <w:numPr>
          <w:ilvl w:val="1"/>
          <w:numId w:val="3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seekers upload resumes in common formats (PDF, DOCX, etc.).</w:t>
      </w:r>
      <w:r>
        <w:rPr>
          <w:rFonts w:hint="default" w:ascii="Times New Roman" w:hAnsi="Times New Roman" w:eastAsia="Times New Roman" w:cs="Times New Roman"/>
          <w:sz w:val="28"/>
          <w:szCs w:val="28"/>
          <w:rtl w:val="0"/>
        </w:rPr>
        <w:br w:type="textWrapping"/>
      </w:r>
    </w:p>
    <w:p w14:paraId="41092A82">
      <w:pPr>
        <w:numPr>
          <w:ilvl w:val="1"/>
          <w:numId w:val="3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Easy resume updating and replacement functionality.</w:t>
      </w:r>
    </w:p>
    <w:p w14:paraId="000001ED">
      <w:pPr>
        <w:numPr>
          <w:numId w:val="0"/>
        </w:numPr>
        <w:tabs>
          <w:tab w:val="left" w:pos="1440"/>
        </w:tabs>
        <w:ind w:left="1080" w:leftChars="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br w:type="textWrapping"/>
      </w:r>
    </w:p>
    <w:p w14:paraId="000001EE">
      <w:pPr>
        <w:numPr>
          <w:ilvl w:val="0"/>
          <w:numId w:val="34"/>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Administrative</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EF">
      <w:pPr>
        <w:numPr>
          <w:ilvl w:val="1"/>
          <w:numId w:val="3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Admins do not access personal resume data without consent.</w:t>
      </w:r>
      <w:r>
        <w:rPr>
          <w:rFonts w:hint="default" w:ascii="Times New Roman" w:hAnsi="Times New Roman" w:eastAsia="Times New Roman" w:cs="Times New Roman"/>
          <w:sz w:val="28"/>
          <w:szCs w:val="28"/>
          <w:rtl w:val="0"/>
        </w:rPr>
        <w:br w:type="textWrapping"/>
      </w:r>
    </w:p>
    <w:p w14:paraId="000001F0">
      <w:pPr>
        <w:numPr>
          <w:ilvl w:val="1"/>
          <w:numId w:val="3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Employers can only view resumes of applicants who apply to their jobs.</w:t>
      </w:r>
      <w:r>
        <w:rPr>
          <w:rFonts w:hint="default" w:ascii="Times New Roman" w:hAnsi="Times New Roman" w:eastAsia="Times New Roman" w:cs="Times New Roman"/>
          <w:sz w:val="28"/>
          <w:szCs w:val="28"/>
          <w:rtl w:val="0"/>
        </w:rPr>
        <w:br w:type="textWrapping"/>
      </w:r>
    </w:p>
    <w:p w14:paraId="000001F1">
      <w:pPr>
        <w:numPr>
          <w:ilvl w:val="0"/>
          <w:numId w:val="34"/>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System-Related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F2">
      <w:pPr>
        <w:numPr>
          <w:ilvl w:val="1"/>
          <w:numId w:val="34"/>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Secure, encrypted file uploads for resumes.</w:t>
      </w:r>
      <w:r>
        <w:rPr>
          <w:rFonts w:hint="default" w:ascii="Times New Roman" w:hAnsi="Times New Roman" w:eastAsia="Times New Roman" w:cs="Times New Roman"/>
          <w:sz w:val="28"/>
          <w:szCs w:val="28"/>
          <w:rtl w:val="0"/>
        </w:rPr>
        <w:br w:type="textWrapping"/>
      </w:r>
    </w:p>
    <w:p w14:paraId="000001F3">
      <w:pPr>
        <w:numPr>
          <w:ilvl w:val="1"/>
          <w:numId w:val="34"/>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AI tools provide resume optimization suggestions.</w:t>
      </w:r>
      <w:r>
        <w:rPr>
          <w:rFonts w:hint="default" w:ascii="Times New Roman" w:hAnsi="Times New Roman" w:eastAsia="Times New Roman" w:cs="Times New Roman"/>
          <w:sz w:val="28"/>
          <w:szCs w:val="28"/>
          <w:rtl w:val="0"/>
        </w:rPr>
        <w:br w:type="textWrapping"/>
      </w:r>
    </w:p>
    <w:p w14:paraId="000001F4">
      <w:pPr>
        <w:pStyle w:val="5"/>
        <w:numPr>
          <w:ilvl w:val="0"/>
          <w:numId w:val="15"/>
        </w:numPr>
        <w:tabs>
          <w:tab w:val="left" w:pos="1440"/>
        </w:tabs>
        <w:spacing w:before="240" w:after="40"/>
        <w:ind w:left="360" w:hanging="360"/>
        <w:rPr>
          <w:rFonts w:hint="default" w:ascii="Times New Roman" w:hAnsi="Times New Roman" w:cs="Times New Roman"/>
          <w:sz w:val="28"/>
          <w:szCs w:val="28"/>
        </w:rPr>
      </w:pPr>
      <w:bookmarkStart w:id="29" w:name="_isaf5v3m4807" w:colFirst="0" w:colLast="0"/>
      <w:bookmarkEnd w:id="29"/>
      <w:r>
        <w:rPr>
          <w:rFonts w:hint="default" w:ascii="Times New Roman" w:hAnsi="Times New Roman" w:eastAsia="Times New Roman" w:cs="Times New Roman"/>
          <w:sz w:val="28"/>
          <w:szCs w:val="28"/>
          <w:rtl w:val="0"/>
        </w:rPr>
        <w:t>Constraints:</w:t>
      </w:r>
    </w:p>
    <w:p w14:paraId="000001F5">
      <w:pPr>
        <w:numPr>
          <w:ilvl w:val="0"/>
          <w:numId w:val="35"/>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Technical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F6">
      <w:pPr>
        <w:numPr>
          <w:ilvl w:val="1"/>
          <w:numId w:val="35"/>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Efficient handling of large file uploads without performance issues.</w:t>
      </w:r>
      <w:r>
        <w:rPr>
          <w:rFonts w:hint="default" w:ascii="Times New Roman" w:hAnsi="Times New Roman" w:eastAsia="Times New Roman" w:cs="Times New Roman"/>
          <w:sz w:val="28"/>
          <w:szCs w:val="28"/>
          <w:rtl w:val="0"/>
        </w:rPr>
        <w:br w:type="textWrapping"/>
      </w:r>
    </w:p>
    <w:p w14:paraId="000001F7">
      <w:pPr>
        <w:numPr>
          <w:ilvl w:val="1"/>
          <w:numId w:val="35"/>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Accurate resume parsing for skills and experience matching.</w:t>
      </w:r>
      <w:r>
        <w:rPr>
          <w:rFonts w:hint="default" w:ascii="Times New Roman" w:hAnsi="Times New Roman" w:eastAsia="Times New Roman" w:cs="Times New Roman"/>
          <w:sz w:val="28"/>
          <w:szCs w:val="28"/>
          <w:rtl w:val="0"/>
        </w:rPr>
        <w:br w:type="textWrapping"/>
      </w:r>
    </w:p>
    <w:p w14:paraId="000001F8">
      <w:pPr>
        <w:numPr>
          <w:ilvl w:val="0"/>
          <w:numId w:val="35"/>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Legal &amp; Policy</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F9">
      <w:pPr>
        <w:numPr>
          <w:ilvl w:val="1"/>
          <w:numId w:val="35"/>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Resumes must be stored securely and be deletable on request.</w:t>
      </w:r>
      <w:r>
        <w:rPr>
          <w:rFonts w:hint="default" w:ascii="Times New Roman" w:hAnsi="Times New Roman" w:eastAsia="Times New Roman" w:cs="Times New Roman"/>
          <w:sz w:val="28"/>
          <w:szCs w:val="28"/>
          <w:rtl w:val="0"/>
        </w:rPr>
        <w:br w:type="textWrapping"/>
      </w:r>
    </w:p>
    <w:p w14:paraId="000001FA">
      <w:pPr>
        <w:numPr>
          <w:ilvl w:val="1"/>
          <w:numId w:val="35"/>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Compliance with privacy regulations such as GDPR.</w:t>
      </w:r>
      <w:r>
        <w:rPr>
          <w:rFonts w:hint="default" w:ascii="Times New Roman" w:hAnsi="Times New Roman" w:eastAsia="Times New Roman" w:cs="Times New Roman"/>
          <w:sz w:val="28"/>
          <w:szCs w:val="28"/>
          <w:rtl w:val="0"/>
        </w:rPr>
        <w:br w:type="textWrapping"/>
      </w:r>
    </w:p>
    <w:p w14:paraId="000001FB">
      <w:pPr>
        <w:numPr>
          <w:ilvl w:val="0"/>
          <w:numId w:val="35"/>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Operational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1FC">
      <w:pPr>
        <w:numPr>
          <w:ilvl w:val="1"/>
          <w:numId w:val="35"/>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Notify job seekers of incompatible resume formats.</w:t>
      </w:r>
      <w:r>
        <w:rPr>
          <w:rFonts w:hint="default" w:ascii="Times New Roman" w:hAnsi="Times New Roman" w:eastAsia="Times New Roman" w:cs="Times New Roman"/>
          <w:sz w:val="28"/>
          <w:szCs w:val="28"/>
          <w:rtl w:val="0"/>
        </w:rPr>
        <w:br w:type="textWrapping"/>
      </w:r>
    </w:p>
    <w:p w14:paraId="7B5F3D0B">
      <w:pPr>
        <w:numPr>
          <w:ilvl w:val="1"/>
          <w:numId w:val="35"/>
        </w:numPr>
        <w:tabs>
          <w:tab w:val="left" w:pos="1440"/>
        </w:tabs>
        <w:spacing w:after="240"/>
        <w:ind w:left="1440" w:hanging="360"/>
        <w:rPr>
          <w:rFonts w:hint="default" w:ascii="Times New Roman" w:hAnsi="Times New Roman" w:eastAsia="Times New Roman" w:cs="Times New Roman"/>
          <w:sz w:val="28"/>
          <w:szCs w:val="28"/>
        </w:rPr>
      </w:pPr>
      <w:bookmarkStart w:id="30" w:name="_d35psh8uabxb" w:colFirst="0" w:colLast="0"/>
      <w:bookmarkEnd w:id="30"/>
      <w:r>
        <w:rPr>
          <w:rFonts w:hint="default" w:ascii="Times New Roman" w:hAnsi="Times New Roman" w:eastAsia="Times New Roman" w:cs="Times New Roman"/>
          <w:sz w:val="28"/>
          <w:szCs w:val="28"/>
          <w:rtl w:val="0"/>
        </w:rPr>
        <w:t>Employers should only have access to resumes of applicants with permission.</w:t>
      </w:r>
    </w:p>
    <w:p w14:paraId="53B2B685">
      <w:pPr>
        <w:tabs>
          <w:tab w:val="left" w:pos="1440"/>
        </w:tabs>
        <w:spacing w:after="240"/>
        <w:ind w:left="1440" w:firstLine="0"/>
        <w:rPr>
          <w:rFonts w:hint="default" w:ascii="Times New Roman" w:hAnsi="Times New Roman" w:eastAsia="Times New Roman" w:cs="Times New Roman"/>
          <w:sz w:val="28"/>
          <w:szCs w:val="28"/>
        </w:rPr>
      </w:pPr>
    </w:p>
    <w:p w14:paraId="000001FF">
      <w:pPr>
        <w:pStyle w:val="4"/>
        <w:tabs>
          <w:tab w:val="left" w:pos="1440"/>
        </w:tabs>
        <w:spacing w:before="280" w:after="80"/>
        <w:rPr>
          <w:rFonts w:hint="default" w:ascii="Times New Roman" w:hAnsi="Times New Roman" w:eastAsia="Times New Roman" w:cs="Times New Roman"/>
          <w:sz w:val="28"/>
          <w:szCs w:val="28"/>
        </w:rPr>
      </w:pPr>
      <w:bookmarkStart w:id="31" w:name="_9bw8f7cuc6km" w:colFirst="0" w:colLast="0"/>
      <w:bookmarkEnd w:id="31"/>
      <w:r>
        <w:rPr>
          <w:rFonts w:hint="default" w:ascii="Times New Roman" w:hAnsi="Times New Roman" w:eastAsia="Times New Roman" w:cs="Times New Roman"/>
          <w:sz w:val="28"/>
          <w:szCs w:val="28"/>
          <w:rtl w:val="0"/>
        </w:rPr>
        <w:t>6. ATS System for Job Seekers and Employers to Check Resumes</w:t>
      </w:r>
    </w:p>
    <w:p w14:paraId="00000200">
      <w:pPr>
        <w:pStyle w:val="5"/>
        <w:numPr>
          <w:ilvl w:val="0"/>
          <w:numId w:val="15"/>
        </w:numPr>
        <w:tabs>
          <w:tab w:val="left" w:pos="1440"/>
        </w:tabs>
        <w:spacing w:before="240" w:after="40"/>
        <w:ind w:left="360" w:hanging="360"/>
        <w:rPr>
          <w:rFonts w:hint="default" w:ascii="Times New Roman" w:hAnsi="Times New Roman" w:cs="Times New Roman"/>
          <w:sz w:val="28"/>
          <w:szCs w:val="28"/>
        </w:rPr>
      </w:pPr>
      <w:bookmarkStart w:id="32" w:name="_oo5ez6grba3x" w:colFirst="0" w:colLast="0"/>
      <w:bookmarkEnd w:id="32"/>
      <w:r>
        <w:rPr>
          <w:rFonts w:hint="default" w:ascii="Times New Roman" w:hAnsi="Times New Roman" w:eastAsia="Times New Roman" w:cs="Times New Roman"/>
          <w:sz w:val="28"/>
          <w:szCs w:val="28"/>
          <w:rtl w:val="0"/>
        </w:rPr>
        <w:t>Assumptions:</w:t>
      </w:r>
    </w:p>
    <w:p w14:paraId="00000201">
      <w:pPr>
        <w:numPr>
          <w:ilvl w:val="0"/>
          <w:numId w:val="36"/>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User-Related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202">
      <w:pPr>
        <w:numPr>
          <w:ilvl w:val="1"/>
          <w:numId w:val="3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Employers use ATS to filter and rank candidates.</w:t>
      </w:r>
      <w:r>
        <w:rPr>
          <w:rFonts w:hint="default" w:ascii="Times New Roman" w:hAnsi="Times New Roman" w:eastAsia="Times New Roman" w:cs="Times New Roman"/>
          <w:sz w:val="28"/>
          <w:szCs w:val="28"/>
          <w:rtl w:val="0"/>
        </w:rPr>
        <w:br w:type="textWrapping"/>
      </w:r>
    </w:p>
    <w:p w14:paraId="00000203">
      <w:pPr>
        <w:numPr>
          <w:ilvl w:val="1"/>
          <w:numId w:val="3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seekers benefit from automated resume feedback to improve job matching.</w:t>
      </w:r>
      <w:r>
        <w:rPr>
          <w:rFonts w:hint="default" w:ascii="Times New Roman" w:hAnsi="Times New Roman" w:eastAsia="Times New Roman" w:cs="Times New Roman"/>
          <w:sz w:val="28"/>
          <w:szCs w:val="28"/>
          <w:rtl w:val="0"/>
        </w:rPr>
        <w:br w:type="textWrapping"/>
      </w:r>
    </w:p>
    <w:p w14:paraId="00000204">
      <w:pPr>
        <w:numPr>
          <w:ilvl w:val="0"/>
          <w:numId w:val="36"/>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Administrative</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205">
      <w:pPr>
        <w:numPr>
          <w:ilvl w:val="1"/>
          <w:numId w:val="3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Admins may assist with troubleshooting ATS-related issues.</w:t>
      </w:r>
      <w:r>
        <w:rPr>
          <w:rFonts w:hint="default" w:ascii="Times New Roman" w:hAnsi="Times New Roman" w:eastAsia="Times New Roman" w:cs="Times New Roman"/>
          <w:sz w:val="28"/>
          <w:szCs w:val="28"/>
          <w:rtl w:val="0"/>
        </w:rPr>
        <w:br w:type="textWrapping"/>
      </w:r>
    </w:p>
    <w:p w14:paraId="00000206">
      <w:pPr>
        <w:numPr>
          <w:ilvl w:val="0"/>
          <w:numId w:val="36"/>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System-Related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207">
      <w:pPr>
        <w:numPr>
          <w:ilvl w:val="1"/>
          <w:numId w:val="36"/>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ATS analyzes resumes based on job relevance, skills, and experience.</w:t>
      </w:r>
      <w:r>
        <w:rPr>
          <w:rFonts w:hint="default" w:ascii="Times New Roman" w:hAnsi="Times New Roman" w:eastAsia="Times New Roman" w:cs="Times New Roman"/>
          <w:sz w:val="28"/>
          <w:szCs w:val="28"/>
          <w:rtl w:val="0"/>
        </w:rPr>
        <w:br w:type="textWrapping"/>
      </w:r>
    </w:p>
    <w:p w14:paraId="00000208">
      <w:pPr>
        <w:numPr>
          <w:ilvl w:val="1"/>
          <w:numId w:val="36"/>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AI-driven resume ranking for improved efficiency.</w:t>
      </w:r>
      <w:r>
        <w:rPr>
          <w:rFonts w:hint="default" w:ascii="Times New Roman" w:hAnsi="Times New Roman" w:eastAsia="Times New Roman" w:cs="Times New Roman"/>
          <w:sz w:val="28"/>
          <w:szCs w:val="28"/>
          <w:rtl w:val="0"/>
        </w:rPr>
        <w:br w:type="textWrapping"/>
      </w:r>
    </w:p>
    <w:p w14:paraId="00000209">
      <w:pPr>
        <w:pStyle w:val="5"/>
        <w:numPr>
          <w:ilvl w:val="0"/>
          <w:numId w:val="15"/>
        </w:numPr>
        <w:tabs>
          <w:tab w:val="left" w:pos="1440"/>
        </w:tabs>
        <w:spacing w:before="240" w:after="40"/>
        <w:ind w:left="360" w:hanging="360"/>
        <w:rPr>
          <w:rFonts w:hint="default" w:ascii="Times New Roman" w:hAnsi="Times New Roman" w:cs="Times New Roman"/>
          <w:sz w:val="28"/>
          <w:szCs w:val="28"/>
        </w:rPr>
      </w:pPr>
      <w:bookmarkStart w:id="33" w:name="_lbgq2dgt5ce4" w:colFirst="0" w:colLast="0"/>
      <w:bookmarkEnd w:id="33"/>
      <w:r>
        <w:rPr>
          <w:rFonts w:hint="default" w:ascii="Times New Roman" w:hAnsi="Times New Roman" w:eastAsia="Times New Roman" w:cs="Times New Roman"/>
          <w:sz w:val="28"/>
          <w:szCs w:val="28"/>
          <w:rtl w:val="0"/>
        </w:rPr>
        <w:t>Constraints:</w:t>
      </w:r>
    </w:p>
    <w:p w14:paraId="0000020A">
      <w:pPr>
        <w:numPr>
          <w:ilvl w:val="0"/>
          <w:numId w:val="37"/>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Technical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20B">
      <w:pPr>
        <w:numPr>
          <w:ilvl w:val="1"/>
          <w:numId w:val="37"/>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ATS must handle large volumes of resumes without performance issues.</w:t>
      </w:r>
      <w:r>
        <w:rPr>
          <w:rFonts w:hint="default" w:ascii="Times New Roman" w:hAnsi="Times New Roman" w:eastAsia="Times New Roman" w:cs="Times New Roman"/>
          <w:sz w:val="28"/>
          <w:szCs w:val="28"/>
          <w:rtl w:val="0"/>
        </w:rPr>
        <w:br w:type="textWrapping"/>
      </w:r>
    </w:p>
    <w:p w14:paraId="0000020C">
      <w:pPr>
        <w:numPr>
          <w:ilvl w:val="1"/>
          <w:numId w:val="37"/>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Integration with third-party ATS solutions may require extra development.</w:t>
      </w:r>
    </w:p>
    <w:p w14:paraId="0000020E">
      <w:pPr>
        <w:tabs>
          <w:tab w:val="left" w:pos="1440"/>
        </w:tabs>
        <w:rPr>
          <w:rFonts w:hint="default" w:ascii="Times New Roman" w:hAnsi="Times New Roman" w:eastAsia="Times New Roman" w:cs="Times New Roman"/>
          <w:sz w:val="28"/>
          <w:szCs w:val="28"/>
        </w:rPr>
      </w:pPr>
    </w:p>
    <w:p w14:paraId="0000020F">
      <w:pPr>
        <w:tabs>
          <w:tab w:val="left" w:pos="1440"/>
        </w:tabs>
        <w:rPr>
          <w:rFonts w:hint="default" w:ascii="Times New Roman" w:hAnsi="Times New Roman" w:eastAsia="Times New Roman" w:cs="Times New Roman"/>
          <w:sz w:val="28"/>
          <w:szCs w:val="28"/>
        </w:rPr>
      </w:pPr>
    </w:p>
    <w:p w14:paraId="00000210">
      <w:pPr>
        <w:numPr>
          <w:ilvl w:val="0"/>
          <w:numId w:val="37"/>
        </w:numPr>
        <w:tabs>
          <w:tab w:val="left" w:pos="144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Legal &amp; Policy</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211">
      <w:pPr>
        <w:numPr>
          <w:ilvl w:val="1"/>
          <w:numId w:val="37"/>
        </w:numPr>
        <w:tabs>
          <w:tab w:val="left" w:pos="1440"/>
        </w:tabs>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Compliance with privacy regulations regarding candidate data.</w:t>
      </w:r>
      <w:r>
        <w:rPr>
          <w:rFonts w:hint="default" w:ascii="Times New Roman" w:hAnsi="Times New Roman" w:eastAsia="Times New Roman" w:cs="Times New Roman"/>
          <w:sz w:val="28"/>
          <w:szCs w:val="28"/>
          <w:rtl w:val="0"/>
        </w:rPr>
        <w:br w:type="textWrapping"/>
      </w:r>
    </w:p>
    <w:p w14:paraId="00000212">
      <w:pPr>
        <w:numPr>
          <w:ilvl w:val="1"/>
          <w:numId w:val="37"/>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ATS filters should not be discriminatory.</w:t>
      </w:r>
    </w:p>
    <w:p w14:paraId="00000213">
      <w:pPr>
        <w:numPr>
          <w:ilvl w:val="0"/>
          <w:numId w:val="37"/>
        </w:numPr>
        <w:tabs>
          <w:tab w:val="left" w:pos="1440"/>
        </w:tabs>
        <w:spacing w:before="24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Operational</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rPr>
        <w:br w:type="textWrapping"/>
      </w:r>
    </w:p>
    <w:p w14:paraId="00000214">
      <w:pPr>
        <w:numPr>
          <w:ilvl w:val="1"/>
          <w:numId w:val="37"/>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 xml:space="preserve">Employers can customize ATS filters for job-specific needs. </w:t>
      </w:r>
    </w:p>
    <w:p w14:paraId="00000215">
      <w:pPr>
        <w:numPr>
          <w:ilvl w:val="1"/>
          <w:numId w:val="37"/>
        </w:numPr>
        <w:tabs>
          <w:tab w:val="left" w:pos="1440"/>
        </w:tabs>
        <w:spacing w:after="240"/>
        <w:ind w:left="1440" w:hanging="360"/>
        <w:rPr>
          <w:rFonts w:hint="default" w:ascii="Times New Roman" w:hAnsi="Times New Roman" w:cs="Times New Roman"/>
          <w:sz w:val="28"/>
          <w:szCs w:val="28"/>
        </w:rPr>
      </w:pPr>
      <w:r>
        <w:rPr>
          <w:rFonts w:hint="default" w:ascii="Times New Roman" w:hAnsi="Times New Roman" w:eastAsia="Times New Roman" w:cs="Times New Roman"/>
          <w:sz w:val="28"/>
          <w:szCs w:val="28"/>
          <w:rtl w:val="0"/>
        </w:rPr>
        <w:t>Job seekers can opt out of automated resume scoring.</w:t>
      </w:r>
      <w:r>
        <w:rPr>
          <w:rFonts w:hint="default" w:ascii="Times New Roman" w:hAnsi="Times New Roman" w:eastAsia="Times New Roman" w:cs="Times New Roman"/>
          <w:sz w:val="28"/>
          <w:szCs w:val="28"/>
          <w:rtl w:val="0"/>
        </w:rPr>
        <w:br w:type="textWrapping"/>
      </w:r>
    </w:p>
    <w:p w14:paraId="637C4675">
      <w:pPr>
        <w:numPr>
          <w:numId w:val="0"/>
        </w:numPr>
        <w:tabs>
          <w:tab w:val="left" w:pos="1440"/>
        </w:tabs>
        <w:spacing w:after="240"/>
        <w:rPr>
          <w:rFonts w:hint="default" w:ascii="Times New Roman" w:hAnsi="Times New Roman" w:eastAsia="Times New Roman" w:cs="Times New Roman"/>
          <w:sz w:val="28"/>
          <w:szCs w:val="28"/>
          <w:rtl w:val="0"/>
        </w:rPr>
      </w:pPr>
    </w:p>
    <w:p w14:paraId="7C1CBF0C">
      <w:pPr>
        <w:numPr>
          <w:numId w:val="0"/>
        </w:numPr>
        <w:tabs>
          <w:tab w:val="left" w:pos="1440"/>
        </w:tabs>
        <w:spacing w:after="240"/>
        <w:rPr>
          <w:rFonts w:hint="default" w:ascii="Times New Roman" w:hAnsi="Times New Roman" w:eastAsia="Times New Roman" w:cs="Times New Roman"/>
          <w:sz w:val="28"/>
          <w:szCs w:val="28"/>
          <w:rtl w:val="0"/>
        </w:rPr>
      </w:pPr>
    </w:p>
    <w:p w14:paraId="0BB1411C">
      <w:pPr>
        <w:numPr>
          <w:numId w:val="0"/>
        </w:numPr>
        <w:tabs>
          <w:tab w:val="left" w:pos="1440"/>
        </w:tabs>
        <w:spacing w:after="240"/>
        <w:rPr>
          <w:rFonts w:hint="default" w:ascii="Times New Roman" w:hAnsi="Times New Roman" w:eastAsia="Times New Roman" w:cs="Times New Roman"/>
          <w:sz w:val="28"/>
          <w:szCs w:val="28"/>
          <w:rtl w:val="0"/>
        </w:rPr>
      </w:pPr>
    </w:p>
    <w:p w14:paraId="235284CC">
      <w:pPr>
        <w:numPr>
          <w:numId w:val="0"/>
        </w:numPr>
        <w:tabs>
          <w:tab w:val="left" w:pos="1440"/>
        </w:tabs>
        <w:spacing w:after="240"/>
        <w:rPr>
          <w:rFonts w:hint="default" w:ascii="Times New Roman" w:hAnsi="Times New Roman" w:eastAsia="Times New Roman" w:cs="Times New Roman"/>
          <w:sz w:val="28"/>
          <w:szCs w:val="28"/>
          <w:rtl w:val="0"/>
        </w:rPr>
      </w:pPr>
    </w:p>
    <w:p w14:paraId="45AD39DD">
      <w:pPr>
        <w:numPr>
          <w:numId w:val="0"/>
        </w:numPr>
        <w:tabs>
          <w:tab w:val="left" w:pos="1440"/>
        </w:tabs>
        <w:spacing w:after="240"/>
        <w:rPr>
          <w:rFonts w:hint="default" w:ascii="Times New Roman" w:hAnsi="Times New Roman" w:eastAsia="Times New Roman" w:cs="Times New Roman"/>
          <w:sz w:val="28"/>
          <w:szCs w:val="28"/>
          <w:rtl w:val="0"/>
        </w:rPr>
      </w:pPr>
    </w:p>
    <w:p w14:paraId="28B3AB55">
      <w:pPr>
        <w:numPr>
          <w:numId w:val="0"/>
        </w:numPr>
        <w:tabs>
          <w:tab w:val="left" w:pos="1440"/>
        </w:tabs>
        <w:spacing w:after="240"/>
        <w:rPr>
          <w:rFonts w:hint="default" w:ascii="Times New Roman" w:hAnsi="Times New Roman" w:eastAsia="Times New Roman" w:cs="Times New Roman"/>
          <w:sz w:val="28"/>
          <w:szCs w:val="28"/>
          <w:rtl w:val="0"/>
        </w:rPr>
      </w:pPr>
    </w:p>
    <w:p w14:paraId="0000021D">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8.Advantages of the Proposed System</w:t>
      </w:r>
    </w:p>
    <w:p w14:paraId="0000021E">
      <w:pPr>
        <w:rPr>
          <w:rFonts w:hint="default" w:ascii="Times New Roman" w:hAnsi="Times New Roman" w:eastAsia="Times New Roman" w:cs="Times New Roman"/>
          <w:b/>
          <w:sz w:val="42"/>
          <w:szCs w:val="42"/>
        </w:rPr>
      </w:pPr>
    </w:p>
    <w:p w14:paraId="0000021F">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1 User Interface</w:t>
      </w:r>
    </w:p>
    <w:p w14:paraId="00000220">
      <w:pPr>
        <w:numPr>
          <w:ilvl w:val="0"/>
          <w:numId w:val="38"/>
        </w:numPr>
        <w:spacing w:before="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The system features a modern and intuitive user interface (UI) that ensures easy navigation.</w:t>
      </w:r>
    </w:p>
    <w:p w14:paraId="00000221">
      <w:pPr>
        <w:spacing w:before="0" w:after="0"/>
        <w:ind w:left="720" w:firstLine="0"/>
        <w:rPr>
          <w:rFonts w:hint="default" w:ascii="Times New Roman" w:hAnsi="Times New Roman" w:eastAsia="Times New Roman" w:cs="Times New Roman"/>
          <w:sz w:val="28"/>
          <w:szCs w:val="28"/>
        </w:rPr>
      </w:pPr>
    </w:p>
    <w:p w14:paraId="00000222">
      <w:pPr>
        <w:numPr>
          <w:ilvl w:val="0"/>
          <w:numId w:val="38"/>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Responsive design ensures compatibility with various devices, including desktops, tablets, and mobile phones.</w:t>
      </w:r>
    </w:p>
    <w:p w14:paraId="00000223">
      <w:pPr>
        <w:spacing w:before="0" w:after="0"/>
        <w:ind w:left="720" w:firstLine="0"/>
        <w:rPr>
          <w:rFonts w:hint="default" w:ascii="Times New Roman" w:hAnsi="Times New Roman" w:eastAsia="Times New Roman" w:cs="Times New Roman"/>
          <w:sz w:val="28"/>
          <w:szCs w:val="28"/>
        </w:rPr>
      </w:pPr>
    </w:p>
    <w:p w14:paraId="00000224">
      <w:pPr>
        <w:numPr>
          <w:ilvl w:val="0"/>
          <w:numId w:val="38"/>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 clean and well-structured layout improves user experience and reduces complexity.</w:t>
      </w:r>
    </w:p>
    <w:p w14:paraId="00000225">
      <w:pPr>
        <w:spacing w:before="0" w:after="0"/>
        <w:ind w:left="720" w:firstLine="0"/>
        <w:rPr>
          <w:rFonts w:hint="default" w:ascii="Times New Roman" w:hAnsi="Times New Roman" w:eastAsia="Times New Roman" w:cs="Times New Roman"/>
          <w:sz w:val="28"/>
          <w:szCs w:val="28"/>
        </w:rPr>
      </w:pPr>
    </w:p>
    <w:p w14:paraId="00000226">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2 Employer and Job Seeker Login &amp; Registration</w:t>
      </w:r>
    </w:p>
    <w:p w14:paraId="00000227">
      <w:pPr>
        <w:numPr>
          <w:ilvl w:val="0"/>
          <w:numId w:val="39"/>
        </w:numPr>
        <w:spacing w:before="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Secure login and registration system with email verification for authenticity.</w:t>
      </w:r>
    </w:p>
    <w:p w14:paraId="00000228">
      <w:pPr>
        <w:spacing w:before="280"/>
        <w:ind w:left="720" w:firstLine="0"/>
        <w:rPr>
          <w:rFonts w:hint="default" w:ascii="Times New Roman" w:hAnsi="Times New Roman" w:eastAsia="Times New Roman" w:cs="Times New Roman"/>
          <w:sz w:val="2"/>
          <w:szCs w:val="2"/>
        </w:rPr>
      </w:pPr>
    </w:p>
    <w:p w14:paraId="00000229">
      <w:pPr>
        <w:numPr>
          <w:ilvl w:val="0"/>
          <w:numId w:val="39"/>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and job seekers have separate dashboards tailored to their needs.</w:t>
      </w:r>
    </w:p>
    <w:p w14:paraId="0000022A">
      <w:pPr>
        <w:spacing w:before="0" w:after="0"/>
        <w:rPr>
          <w:rFonts w:hint="default" w:ascii="Times New Roman" w:hAnsi="Times New Roman" w:eastAsia="Times New Roman" w:cs="Times New Roman"/>
          <w:sz w:val="28"/>
          <w:szCs w:val="28"/>
        </w:rPr>
      </w:pPr>
    </w:p>
    <w:p w14:paraId="0000022B">
      <w:pPr>
        <w:numPr>
          <w:ilvl w:val="0"/>
          <w:numId w:val="39"/>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Quick sign-up process to facilitate immediate access to job-related features.</w:t>
      </w:r>
    </w:p>
    <w:p w14:paraId="0000022C">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3 Employer Job Posting Page</w:t>
      </w:r>
    </w:p>
    <w:p w14:paraId="0000022D">
      <w:pPr>
        <w:numPr>
          <w:ilvl w:val="0"/>
          <w:numId w:val="40"/>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easily create and manage job postings with a user-friendly form.</w:t>
      </w:r>
    </w:p>
    <w:p w14:paraId="0000022E">
      <w:pPr>
        <w:spacing w:before="280" w:after="0"/>
        <w:ind w:left="720" w:firstLine="0"/>
        <w:rPr>
          <w:rFonts w:hint="default" w:ascii="Times New Roman" w:hAnsi="Times New Roman" w:eastAsia="Times New Roman" w:cs="Times New Roman"/>
          <w:sz w:val="2"/>
          <w:szCs w:val="2"/>
        </w:rPr>
      </w:pPr>
    </w:p>
    <w:p w14:paraId="0000022F">
      <w:pPr>
        <w:numPr>
          <w:ilvl w:val="0"/>
          <w:numId w:val="40"/>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Options to include job descriptions, required qualifications, salary range, and location.</w:t>
      </w:r>
    </w:p>
    <w:p w14:paraId="00000230">
      <w:pPr>
        <w:spacing w:before="0" w:after="0"/>
        <w:ind w:left="720" w:firstLine="0"/>
        <w:rPr>
          <w:rFonts w:hint="default" w:ascii="Times New Roman" w:hAnsi="Times New Roman" w:eastAsia="Times New Roman" w:cs="Times New Roman"/>
          <w:sz w:val="28"/>
          <w:szCs w:val="28"/>
        </w:rPr>
      </w:pPr>
    </w:p>
    <w:p w14:paraId="00000231">
      <w:pPr>
        <w:numPr>
          <w:ilvl w:val="0"/>
          <w:numId w:val="40"/>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postings can be edited or removed as per employer needs.</w:t>
      </w:r>
    </w:p>
    <w:p w14:paraId="00000232">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4 Job Posting Page Review</w:t>
      </w:r>
    </w:p>
    <w:p w14:paraId="00000233">
      <w:pPr>
        <w:numPr>
          <w:ilvl w:val="0"/>
          <w:numId w:val="41"/>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 dedicated section for job seekers to review job postings before applying.</w:t>
      </w:r>
    </w:p>
    <w:p w14:paraId="00000234">
      <w:pPr>
        <w:numPr>
          <w:ilvl w:val="0"/>
          <w:numId w:val="41"/>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Advanced filtering and sorting options to help users find relevant jobs.</w:t>
      </w:r>
    </w:p>
    <w:p w14:paraId="00000235">
      <w:pPr>
        <w:spacing w:before="0" w:after="0"/>
        <w:ind w:left="720" w:firstLine="0"/>
        <w:rPr>
          <w:rFonts w:hint="default" w:ascii="Times New Roman" w:hAnsi="Times New Roman" w:eastAsia="Times New Roman" w:cs="Times New Roman"/>
          <w:sz w:val="28"/>
          <w:szCs w:val="28"/>
        </w:rPr>
      </w:pPr>
    </w:p>
    <w:p w14:paraId="00000236">
      <w:pPr>
        <w:numPr>
          <w:ilvl w:val="0"/>
          <w:numId w:val="41"/>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Users can save jobs for later reference or apply directly from the page.</w:t>
      </w:r>
    </w:p>
    <w:p w14:paraId="00000237">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5 Resume Management</w:t>
      </w:r>
    </w:p>
    <w:p w14:paraId="00000238">
      <w:pPr>
        <w:numPr>
          <w:ilvl w:val="0"/>
          <w:numId w:val="42"/>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can upload and update their resumes in various formats (PDF, DOCX, etc.).</w:t>
      </w:r>
    </w:p>
    <w:p w14:paraId="00000239">
      <w:pPr>
        <w:spacing w:before="280" w:after="0"/>
        <w:ind w:left="720" w:firstLine="0"/>
        <w:rPr>
          <w:rFonts w:hint="default" w:ascii="Times New Roman" w:hAnsi="Times New Roman" w:eastAsia="Times New Roman" w:cs="Times New Roman"/>
          <w:sz w:val="2"/>
          <w:szCs w:val="2"/>
        </w:rPr>
      </w:pPr>
    </w:p>
    <w:p w14:paraId="0000023A">
      <w:pPr>
        <w:numPr>
          <w:ilvl w:val="0"/>
          <w:numId w:val="42"/>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access and download resumes of applicants.</w:t>
      </w:r>
    </w:p>
    <w:p w14:paraId="0000023B">
      <w:pPr>
        <w:spacing w:before="0" w:after="0"/>
        <w:ind w:left="720" w:firstLine="0"/>
        <w:rPr>
          <w:rFonts w:hint="default" w:ascii="Times New Roman" w:hAnsi="Times New Roman" w:eastAsia="Times New Roman" w:cs="Times New Roman"/>
          <w:sz w:val="28"/>
          <w:szCs w:val="28"/>
        </w:rPr>
      </w:pPr>
    </w:p>
    <w:p w14:paraId="0000023C">
      <w:pPr>
        <w:numPr>
          <w:ilvl w:val="0"/>
          <w:numId w:val="42"/>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Resume parsing feature to extract key details and improve job matching.</w:t>
      </w:r>
    </w:p>
    <w:p w14:paraId="0000023D">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6 ATS System for Job Seekers and Employers</w:t>
      </w:r>
    </w:p>
    <w:p w14:paraId="0000023E">
      <w:pPr>
        <w:numPr>
          <w:ilvl w:val="0"/>
          <w:numId w:val="43"/>
        </w:numPr>
        <w:spacing w:before="28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Automated Tracking System (ATS)</w:t>
      </w:r>
      <w:r>
        <w:rPr>
          <w:rFonts w:hint="default" w:ascii="Times New Roman" w:hAnsi="Times New Roman" w:eastAsia="Times New Roman" w:cs="Times New Roman"/>
          <w:sz w:val="28"/>
          <w:szCs w:val="28"/>
          <w:rtl w:val="0"/>
        </w:rPr>
        <w:t xml:space="preserve"> to streamline the recruitment process.</w:t>
      </w:r>
    </w:p>
    <w:p w14:paraId="0000023F">
      <w:pPr>
        <w:spacing w:before="280" w:after="0"/>
        <w:ind w:left="720" w:firstLine="0"/>
        <w:rPr>
          <w:rFonts w:hint="default" w:ascii="Times New Roman" w:hAnsi="Times New Roman" w:eastAsia="Times New Roman" w:cs="Times New Roman"/>
          <w:sz w:val="2"/>
          <w:szCs w:val="2"/>
        </w:rPr>
      </w:pPr>
    </w:p>
    <w:p w14:paraId="00000240">
      <w:pPr>
        <w:numPr>
          <w:ilvl w:val="0"/>
          <w:numId w:val="43"/>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filter and shortlist candidates based on predefined criteria.</w:t>
      </w:r>
    </w:p>
    <w:p w14:paraId="00000241">
      <w:pPr>
        <w:spacing w:before="0" w:after="0"/>
        <w:ind w:left="720" w:firstLine="0"/>
        <w:rPr>
          <w:rFonts w:hint="default" w:ascii="Times New Roman" w:hAnsi="Times New Roman" w:eastAsia="Times New Roman" w:cs="Times New Roman"/>
          <w:sz w:val="28"/>
          <w:szCs w:val="28"/>
        </w:rPr>
      </w:pPr>
    </w:p>
    <w:p w14:paraId="00000242">
      <w:pPr>
        <w:numPr>
          <w:ilvl w:val="0"/>
          <w:numId w:val="43"/>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receive real-time updates on their application status.</w:t>
      </w:r>
      <w:r>
        <w:rPr>
          <w:rFonts w:hint="default" w:ascii="Times New Roman" w:hAnsi="Times New Roman" w:eastAsia="Times New Roman" w:cs="Times New Roman"/>
          <w:sz w:val="28"/>
          <w:szCs w:val="28"/>
          <w:rtl w:val="0"/>
        </w:rPr>
        <w:br w:type="textWrapping"/>
      </w:r>
    </w:p>
    <w:p w14:paraId="00000243">
      <w:pPr>
        <w:numPr>
          <w:ilvl w:val="0"/>
          <w:numId w:val="43"/>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AI-based resume screening to improve the hiring process and match candidates effectively.</w:t>
      </w:r>
    </w:p>
    <w:p w14:paraId="00000244">
      <w:pPr>
        <w:rPr>
          <w:rFonts w:hint="default" w:ascii="Times New Roman" w:hAnsi="Times New Roman" w:eastAsia="Times New Roman" w:cs="Times New Roman"/>
          <w:b/>
          <w:sz w:val="32"/>
          <w:szCs w:val="32"/>
        </w:rPr>
      </w:pPr>
    </w:p>
    <w:p w14:paraId="00000245">
      <w:pPr>
        <w:rPr>
          <w:rFonts w:hint="default" w:ascii="Times New Roman" w:hAnsi="Times New Roman" w:eastAsia="Times New Roman" w:cs="Times New Roman"/>
          <w:b/>
          <w:sz w:val="32"/>
          <w:szCs w:val="32"/>
        </w:rPr>
      </w:pPr>
    </w:p>
    <w:p w14:paraId="00000246">
      <w:pPr>
        <w:rPr>
          <w:rFonts w:hint="default" w:ascii="Times New Roman" w:hAnsi="Times New Roman" w:eastAsia="Times New Roman" w:cs="Times New Roman"/>
          <w:b/>
          <w:sz w:val="32"/>
          <w:szCs w:val="32"/>
        </w:rPr>
      </w:pPr>
    </w:p>
    <w:p w14:paraId="00000247">
      <w:pPr>
        <w:rPr>
          <w:rFonts w:hint="default" w:ascii="Times New Roman" w:hAnsi="Times New Roman" w:eastAsia="Times New Roman" w:cs="Times New Roman"/>
          <w:b/>
          <w:sz w:val="32"/>
          <w:szCs w:val="32"/>
        </w:rPr>
      </w:pPr>
    </w:p>
    <w:p w14:paraId="00000248">
      <w:pPr>
        <w:rPr>
          <w:rFonts w:hint="default" w:ascii="Times New Roman" w:hAnsi="Times New Roman" w:eastAsia="Times New Roman" w:cs="Times New Roman"/>
          <w:b/>
          <w:sz w:val="32"/>
          <w:szCs w:val="32"/>
        </w:rPr>
      </w:pPr>
    </w:p>
    <w:p w14:paraId="00000249">
      <w:pPr>
        <w:rPr>
          <w:rFonts w:hint="default" w:ascii="Times New Roman" w:hAnsi="Times New Roman" w:eastAsia="Times New Roman" w:cs="Times New Roman"/>
          <w:b/>
          <w:sz w:val="32"/>
          <w:szCs w:val="32"/>
        </w:rPr>
      </w:pPr>
    </w:p>
    <w:p w14:paraId="0000024A">
      <w:pPr>
        <w:rPr>
          <w:rFonts w:hint="default" w:ascii="Times New Roman" w:hAnsi="Times New Roman" w:eastAsia="Times New Roman" w:cs="Times New Roman"/>
          <w:b/>
          <w:sz w:val="32"/>
          <w:szCs w:val="32"/>
        </w:rPr>
      </w:pPr>
    </w:p>
    <w:p w14:paraId="0000024B">
      <w:pPr>
        <w:rPr>
          <w:rFonts w:hint="default" w:ascii="Times New Roman" w:hAnsi="Times New Roman" w:eastAsia="Times New Roman" w:cs="Times New Roman"/>
          <w:b/>
          <w:sz w:val="32"/>
          <w:szCs w:val="32"/>
        </w:rPr>
      </w:pPr>
    </w:p>
    <w:p w14:paraId="0000024C">
      <w:pPr>
        <w:rPr>
          <w:rFonts w:hint="default" w:ascii="Times New Roman" w:hAnsi="Times New Roman" w:eastAsia="Times New Roman" w:cs="Times New Roman"/>
          <w:b/>
          <w:sz w:val="32"/>
          <w:szCs w:val="32"/>
        </w:rPr>
      </w:pPr>
    </w:p>
    <w:p w14:paraId="0000024D">
      <w:pPr>
        <w:rPr>
          <w:rFonts w:hint="default" w:ascii="Times New Roman" w:hAnsi="Times New Roman" w:eastAsia="Times New Roman" w:cs="Times New Roman"/>
          <w:b/>
          <w:sz w:val="32"/>
          <w:szCs w:val="32"/>
        </w:rPr>
      </w:pPr>
    </w:p>
    <w:p w14:paraId="000002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br w:type="textWrapping"/>
      </w:r>
    </w:p>
    <w:p w14:paraId="000002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46583E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071953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7E19BE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52A84A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3BE789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258DC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677CAF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0974CE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2FBA87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6771EE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774F39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6868E5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0F8588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4162FF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480662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hint="default" w:ascii="Times New Roman" w:hAnsi="Times New Roman" w:eastAsia="Times New Roman" w:cs="Times New Roman"/>
          <w:b/>
          <w:sz w:val="32"/>
          <w:szCs w:val="32"/>
        </w:rPr>
      </w:pPr>
    </w:p>
    <w:p w14:paraId="00000250">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rFonts w:hint="default" w:ascii="Times New Roman" w:hAnsi="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Limitations of the Proposed System:-</w:t>
      </w:r>
    </w:p>
    <w:p w14:paraId="00000251">
      <w:pPr>
        <w:pStyle w:val="3"/>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Information Overload for Job Seekers</w:t>
      </w:r>
    </w:p>
    <w:p w14:paraId="00000252">
      <w:pPr>
        <w:numPr>
          <w:ilvl w:val="0"/>
          <w:numId w:val="44"/>
        </w:numPr>
        <w:tabs>
          <w:tab w:val="left" w:pos="720"/>
        </w:tabs>
        <w:spacing w:before="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Volume of Job Postings</w:t>
      </w:r>
      <w:r>
        <w:rPr>
          <w:rFonts w:hint="default" w:ascii="Times New Roman" w:hAnsi="Times New Roman" w:eastAsia="Times New Roman" w:cs="Times New Roman"/>
          <w:sz w:val="28"/>
          <w:szCs w:val="28"/>
          <w:rtl w:val="0"/>
        </w:rPr>
        <w:t xml:space="preserve">: With the availability of thousands of </w:t>
      </w:r>
      <w:r>
        <w:rPr>
          <w:rFonts w:hint="default" w:ascii="Times New Roman" w:hAnsi="Times New Roman" w:eastAsia="Times New Roman" w:cs="Times New Roman"/>
          <w:sz w:val="28"/>
          <w:szCs w:val="28"/>
          <w:rtl w:val="0"/>
          <w:lang w:val="en-US"/>
        </w:rPr>
        <w:t>job listings</w:t>
      </w:r>
      <w:r>
        <w:rPr>
          <w:rFonts w:hint="default" w:ascii="Times New Roman" w:hAnsi="Times New Roman" w:eastAsia="Times New Roman" w:cs="Times New Roman"/>
          <w:sz w:val="28"/>
          <w:szCs w:val="28"/>
          <w:rtl w:val="0"/>
        </w:rPr>
        <w:t xml:space="preserve">, job seekers may feel overwhelmed by the sheer </w:t>
      </w:r>
      <w:r>
        <w:rPr>
          <w:rFonts w:hint="default" w:ascii="Times New Roman" w:hAnsi="Times New Roman" w:eastAsia="Times New Roman" w:cs="Times New Roman"/>
          <w:sz w:val="28"/>
          <w:szCs w:val="28"/>
          <w:rtl w:val="0"/>
          <w:lang w:val="en-US"/>
        </w:rPr>
        <w:t>number of</w:t>
      </w:r>
      <w:r>
        <w:rPr>
          <w:rFonts w:hint="default" w:ascii="Times New Roman" w:hAnsi="Times New Roman" w:eastAsia="Times New Roman" w:cs="Times New Roman"/>
          <w:sz w:val="28"/>
          <w:szCs w:val="28"/>
          <w:rtl w:val="0"/>
        </w:rPr>
        <w:t xml:space="preserve"> opportunities presented to them.</w:t>
      </w:r>
    </w:p>
    <w:p w14:paraId="00000253">
      <w:pPr>
        <w:tabs>
          <w:tab w:val="left" w:pos="720"/>
        </w:tabs>
        <w:spacing w:before="280"/>
        <w:ind w:left="720" w:firstLine="0"/>
        <w:rPr>
          <w:rFonts w:hint="default" w:ascii="Times New Roman" w:hAnsi="Times New Roman" w:eastAsia="Times New Roman" w:cs="Times New Roman"/>
          <w:sz w:val="28"/>
          <w:szCs w:val="28"/>
        </w:rPr>
      </w:pPr>
    </w:p>
    <w:p w14:paraId="00000254">
      <w:pPr>
        <w:numPr>
          <w:ilvl w:val="0"/>
          <w:numId w:val="44"/>
        </w:numPr>
        <w:tabs>
          <w:tab w:val="left" w:pos="72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Ineffective Filtering</w:t>
      </w:r>
      <w:r>
        <w:rPr>
          <w:rFonts w:hint="default" w:ascii="Times New Roman" w:hAnsi="Times New Roman" w:eastAsia="Times New Roman" w:cs="Times New Roman"/>
          <w:sz w:val="28"/>
          <w:szCs w:val="28"/>
          <w:rtl w:val="0"/>
        </w:rPr>
        <w:t>: Without well-tuned filtering tools, users might miss out on job opportunities that align with their skills and preferences. Poorly implemented filters can lead to unfocused searches, reducing the quality of job matches</w:t>
      </w:r>
    </w:p>
    <w:p w14:paraId="00000255">
      <w:pPr>
        <w:tabs>
          <w:tab w:val="left" w:pos="720"/>
        </w:tabs>
        <w:rPr>
          <w:rFonts w:hint="default" w:ascii="Times New Roman" w:hAnsi="Times New Roman" w:eastAsia="Times New Roman" w:cs="Times New Roman"/>
          <w:sz w:val="28"/>
          <w:szCs w:val="28"/>
        </w:rPr>
      </w:pPr>
    </w:p>
    <w:p w14:paraId="00000256">
      <w:pPr>
        <w:numPr>
          <w:ilvl w:val="0"/>
          <w:numId w:val="44"/>
        </w:numPr>
        <w:tabs>
          <w:tab w:val="left" w:pos="72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Job Search Fatigue</w:t>
      </w:r>
      <w:r>
        <w:rPr>
          <w:rFonts w:hint="default" w:ascii="Times New Roman" w:hAnsi="Times New Roman" w:eastAsia="Times New Roman" w:cs="Times New Roman"/>
          <w:sz w:val="28"/>
          <w:szCs w:val="28"/>
          <w:rtl w:val="0"/>
        </w:rPr>
        <w:t xml:space="preserve">: The large volume of options can result in </w:t>
      </w:r>
      <w:r>
        <w:rPr>
          <w:rFonts w:hint="default" w:ascii="Times New Roman" w:hAnsi="Times New Roman" w:eastAsia="Times New Roman" w:cs="Times New Roman"/>
          <w:sz w:val="28"/>
          <w:szCs w:val="28"/>
          <w:rtl w:val="0"/>
          <w:lang w:val="en-US"/>
        </w:rPr>
        <w:t>job search</w:t>
      </w:r>
      <w:r>
        <w:rPr>
          <w:rFonts w:hint="default" w:ascii="Times New Roman" w:hAnsi="Times New Roman" w:eastAsia="Times New Roman" w:cs="Times New Roman"/>
          <w:sz w:val="28"/>
          <w:szCs w:val="28"/>
          <w:rtl w:val="0"/>
        </w:rPr>
        <w:t xml:space="preserve"> fatigue, where job seekers become frustrated by the continuous application process or fail to review all available positions thoroughly.</w:t>
      </w:r>
    </w:p>
    <w:p w14:paraId="00000257">
      <w:pPr>
        <w:tabs>
          <w:tab w:val="left" w:pos="720"/>
        </w:tabs>
        <w:rPr>
          <w:rFonts w:hint="default" w:ascii="Times New Roman" w:hAnsi="Times New Roman" w:eastAsia="Times New Roman" w:cs="Times New Roman"/>
          <w:sz w:val="28"/>
          <w:szCs w:val="28"/>
        </w:rPr>
      </w:pPr>
    </w:p>
    <w:p w14:paraId="00000258">
      <w:pPr>
        <w:numPr>
          <w:ilvl w:val="0"/>
          <w:numId w:val="44"/>
        </w:numPr>
        <w:tabs>
          <w:tab w:val="left" w:pos="720"/>
        </w:tabs>
        <w:spacing w:after="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Solution</w:t>
      </w:r>
      <w:r>
        <w:rPr>
          <w:rFonts w:hint="default" w:ascii="Times New Roman" w:hAnsi="Times New Roman" w:eastAsia="Times New Roman" w:cs="Times New Roman"/>
          <w:sz w:val="28"/>
          <w:szCs w:val="28"/>
          <w:rtl w:val="0"/>
        </w:rPr>
        <w:t xml:space="preserve">: Implementing advanced AI algorithms for personalized job recommendations, smart filtering, and automatic </w:t>
      </w:r>
      <w:r>
        <w:rPr>
          <w:rFonts w:hint="default" w:ascii="Times New Roman" w:hAnsi="Times New Roman" w:eastAsia="Times New Roman" w:cs="Times New Roman"/>
          <w:sz w:val="28"/>
          <w:szCs w:val="28"/>
          <w:rtl w:val="0"/>
          <w:lang w:val="en-US"/>
        </w:rPr>
        <w:t>relevance ranking</w:t>
      </w:r>
      <w:r>
        <w:rPr>
          <w:rFonts w:hint="default" w:ascii="Times New Roman" w:hAnsi="Times New Roman" w:eastAsia="Times New Roman" w:cs="Times New Roman"/>
          <w:sz w:val="28"/>
          <w:szCs w:val="28"/>
          <w:rtl w:val="0"/>
        </w:rPr>
        <w:t xml:space="preserve"> can help alleviate this issue by highlighting the most suitable jobs for the individual based on their preferences and past behavior.</w:t>
      </w:r>
    </w:p>
    <w:p w14:paraId="00000259">
      <w:pPr>
        <w:pStyle w:val="3"/>
        <w:spacing w:before="280" w:after="280"/>
        <w:rPr>
          <w:rFonts w:hint="default" w:ascii="Times New Roman" w:hAnsi="Times New Roman" w:eastAsia="Times New Roman" w:cs="Times New Roman"/>
          <w:b w:val="0"/>
          <w:color w:val="000000"/>
          <w:sz w:val="28"/>
          <w:szCs w:val="28"/>
        </w:rPr>
      </w:pPr>
    </w:p>
    <w:p w14:paraId="0000025A">
      <w:pPr>
        <w:pStyle w:val="3"/>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Quality of Applications</w:t>
      </w:r>
    </w:p>
    <w:p w14:paraId="0000025B">
      <w:pPr>
        <w:numPr>
          <w:ilvl w:val="0"/>
          <w:numId w:val="45"/>
        </w:numPr>
        <w:tabs>
          <w:tab w:val="left" w:pos="720"/>
        </w:tabs>
        <w:spacing w:before="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High Volume of Inappropriate Applications</w:t>
      </w:r>
      <w:r>
        <w:rPr>
          <w:rFonts w:hint="default" w:ascii="Times New Roman" w:hAnsi="Times New Roman" w:eastAsia="Times New Roman" w:cs="Times New Roman"/>
          <w:sz w:val="28"/>
          <w:szCs w:val="28"/>
          <w:rtl w:val="0"/>
        </w:rPr>
        <w:t xml:space="preserve">: One significant challenge of online job portals is the ease of </w:t>
      </w:r>
      <w:r>
        <w:rPr>
          <w:rFonts w:hint="default" w:ascii="Times New Roman" w:hAnsi="Times New Roman" w:eastAsia="Times New Roman" w:cs="Times New Roman"/>
          <w:sz w:val="28"/>
          <w:szCs w:val="28"/>
          <w:rtl w:val="0"/>
          <w:lang w:val="en-US"/>
        </w:rPr>
        <w:t>application submission</w:t>
      </w:r>
      <w:r>
        <w:rPr>
          <w:rFonts w:hint="default" w:ascii="Times New Roman" w:hAnsi="Times New Roman" w:eastAsia="Times New Roman" w:cs="Times New Roman"/>
          <w:sz w:val="28"/>
          <w:szCs w:val="28"/>
          <w:rtl w:val="0"/>
        </w:rPr>
        <w:t>. The convenience of applying with a single click may lead to a flood of applications that do not meet job requirements.</w:t>
      </w:r>
    </w:p>
    <w:p w14:paraId="0000025C">
      <w:pPr>
        <w:tabs>
          <w:tab w:val="left" w:pos="720"/>
        </w:tabs>
        <w:rPr>
          <w:rFonts w:hint="default" w:ascii="Times New Roman" w:hAnsi="Times New Roman" w:eastAsia="Times New Roman" w:cs="Times New Roman"/>
          <w:sz w:val="28"/>
          <w:szCs w:val="28"/>
        </w:rPr>
      </w:pPr>
    </w:p>
    <w:p w14:paraId="0000025D">
      <w:pPr>
        <w:numPr>
          <w:ilvl w:val="0"/>
          <w:numId w:val="45"/>
        </w:numPr>
        <w:tabs>
          <w:tab w:val="left" w:pos="72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Mismatched Candidates</w:t>
      </w:r>
      <w:r>
        <w:rPr>
          <w:rFonts w:hint="default" w:ascii="Times New Roman" w:hAnsi="Times New Roman" w:eastAsia="Times New Roman" w:cs="Times New Roman"/>
          <w:sz w:val="28"/>
          <w:szCs w:val="28"/>
          <w:rtl w:val="0"/>
        </w:rPr>
        <w:t xml:space="preserve">: Since there are fewer barriers to applying, employers may receive a large number of resumes that do not </w:t>
      </w:r>
      <w:r>
        <w:rPr>
          <w:rFonts w:hint="default" w:ascii="Times New Roman" w:hAnsi="Times New Roman" w:eastAsia="Times New Roman" w:cs="Times New Roman"/>
          <w:sz w:val="28"/>
          <w:szCs w:val="28"/>
          <w:rtl w:val="0"/>
          <w:lang w:val="en-US"/>
        </w:rPr>
        <w:t>fit the</w:t>
      </w:r>
      <w:r>
        <w:rPr>
          <w:rFonts w:hint="default" w:ascii="Times New Roman" w:hAnsi="Times New Roman" w:eastAsia="Times New Roman" w:cs="Times New Roman"/>
          <w:sz w:val="28"/>
          <w:szCs w:val="28"/>
          <w:rtl w:val="0"/>
        </w:rPr>
        <w:t xml:space="preserve"> job criteria, creating additional workload for recruiters to sort through irrelevant applications.</w:t>
      </w:r>
    </w:p>
    <w:p w14:paraId="0000025E">
      <w:pPr>
        <w:tabs>
          <w:tab w:val="left" w:pos="720"/>
        </w:tabs>
        <w:ind w:left="720" w:firstLine="0"/>
        <w:rPr>
          <w:rFonts w:hint="default" w:ascii="Times New Roman" w:hAnsi="Times New Roman" w:eastAsia="Times New Roman" w:cs="Times New Roman"/>
          <w:sz w:val="28"/>
          <w:szCs w:val="28"/>
        </w:rPr>
      </w:pPr>
    </w:p>
    <w:p w14:paraId="0000025F">
      <w:pPr>
        <w:numPr>
          <w:ilvl w:val="0"/>
          <w:numId w:val="45"/>
        </w:numPr>
        <w:tabs>
          <w:tab w:val="left" w:pos="720"/>
        </w:tabs>
        <w:spacing w:after="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Solution</w:t>
      </w:r>
      <w:r>
        <w:rPr>
          <w:rFonts w:hint="default" w:ascii="Times New Roman" w:hAnsi="Times New Roman" w:eastAsia="Times New Roman" w:cs="Times New Roman"/>
          <w:sz w:val="28"/>
          <w:szCs w:val="28"/>
          <w:rtl w:val="0"/>
        </w:rPr>
        <w:t xml:space="preserve">: To mitigate this, the system could implement screening questions, skills assessments, or AI-powered resume analysis to </w:t>
      </w:r>
      <w:r>
        <w:rPr>
          <w:rFonts w:hint="default" w:ascii="Times New Roman" w:hAnsi="Times New Roman" w:eastAsia="Times New Roman" w:cs="Times New Roman"/>
          <w:sz w:val="28"/>
          <w:szCs w:val="28"/>
          <w:rtl w:val="0"/>
          <w:lang w:val="en-US"/>
        </w:rPr>
        <w:t>pre-teen</w:t>
      </w:r>
      <w:r>
        <w:rPr>
          <w:rFonts w:hint="default" w:ascii="Times New Roman" w:hAnsi="Times New Roman" w:eastAsia="Times New Roman" w:cs="Times New Roman"/>
          <w:sz w:val="28"/>
          <w:szCs w:val="28"/>
          <w:rtl w:val="0"/>
        </w:rPr>
        <w:t xml:space="preserve"> applicants and ensure they meet basic qualifications before applying. This would help narrow down the pool to candidates who are more likely to be a good fit for the role.</w:t>
      </w:r>
    </w:p>
    <w:p w14:paraId="00000260">
      <w:pPr>
        <w:tabs>
          <w:tab w:val="left" w:pos="720"/>
        </w:tabs>
        <w:spacing w:after="280"/>
        <w:ind w:left="0" w:firstLine="0"/>
        <w:rPr>
          <w:rFonts w:hint="default" w:ascii="Times New Roman" w:hAnsi="Times New Roman" w:eastAsia="Times New Roman" w:cs="Times New Roman"/>
          <w:sz w:val="28"/>
          <w:szCs w:val="28"/>
        </w:rPr>
      </w:pPr>
    </w:p>
    <w:p w14:paraId="38193DAF">
      <w:pPr>
        <w:tabs>
          <w:tab w:val="left" w:pos="720"/>
        </w:tabs>
        <w:spacing w:after="280"/>
        <w:ind w:left="0" w:firstLine="0"/>
        <w:rPr>
          <w:rFonts w:hint="default" w:ascii="Times New Roman" w:hAnsi="Times New Roman" w:eastAsia="Times New Roman" w:cs="Times New Roman"/>
          <w:sz w:val="28"/>
          <w:szCs w:val="28"/>
        </w:rPr>
      </w:pPr>
    </w:p>
    <w:p w14:paraId="4E21D220">
      <w:pPr>
        <w:tabs>
          <w:tab w:val="left" w:pos="720"/>
        </w:tabs>
        <w:spacing w:after="280"/>
        <w:ind w:left="0" w:firstLine="0"/>
        <w:rPr>
          <w:rFonts w:hint="default" w:ascii="Times New Roman" w:hAnsi="Times New Roman" w:eastAsia="Times New Roman" w:cs="Times New Roman"/>
          <w:sz w:val="28"/>
          <w:szCs w:val="28"/>
        </w:rPr>
      </w:pPr>
    </w:p>
    <w:p w14:paraId="00000261">
      <w:pPr>
        <w:pStyle w:val="3"/>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3. Potential for Fake or Misleading Job Listings</w:t>
      </w:r>
    </w:p>
    <w:p w14:paraId="00000262">
      <w:pPr>
        <w:numPr>
          <w:ilvl w:val="0"/>
          <w:numId w:val="46"/>
        </w:numPr>
        <w:tabs>
          <w:tab w:val="left" w:pos="720"/>
        </w:tabs>
        <w:spacing w:before="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False Job Postings</w:t>
      </w:r>
      <w:r>
        <w:rPr>
          <w:rFonts w:hint="default" w:ascii="Times New Roman" w:hAnsi="Times New Roman" w:eastAsia="Times New Roman" w:cs="Times New Roman"/>
          <w:sz w:val="28"/>
          <w:szCs w:val="28"/>
          <w:rtl w:val="0"/>
        </w:rPr>
        <w:t xml:space="preserve">: Despite implementing verification systems and moderation processes, there is still a risk that some fake </w:t>
      </w:r>
      <w:r>
        <w:rPr>
          <w:rFonts w:hint="default" w:ascii="Times New Roman" w:hAnsi="Times New Roman" w:eastAsia="Times New Roman" w:cs="Times New Roman"/>
          <w:sz w:val="28"/>
          <w:szCs w:val="28"/>
          <w:rtl w:val="0"/>
          <w:lang w:val="en-US"/>
        </w:rPr>
        <w:t>or misleading</w:t>
      </w:r>
      <w:r>
        <w:rPr>
          <w:rFonts w:hint="default" w:ascii="Times New Roman" w:hAnsi="Times New Roman" w:eastAsia="Times New Roman" w:cs="Times New Roman"/>
          <w:sz w:val="28"/>
          <w:szCs w:val="28"/>
          <w:rtl w:val="0"/>
        </w:rPr>
        <w:t xml:space="preserve"> job postings could slip through. This may occur when fraudulent employers or scammers create job listings that are either irrelevant or entirely fictional.</w:t>
      </w:r>
    </w:p>
    <w:p w14:paraId="00000263">
      <w:pPr>
        <w:tabs>
          <w:tab w:val="left" w:pos="720"/>
        </w:tabs>
        <w:ind w:left="720" w:firstLine="0"/>
        <w:rPr>
          <w:rFonts w:hint="default" w:ascii="Times New Roman" w:hAnsi="Times New Roman" w:eastAsia="Times New Roman" w:cs="Times New Roman"/>
          <w:sz w:val="28"/>
          <w:szCs w:val="28"/>
        </w:rPr>
      </w:pPr>
    </w:p>
    <w:p w14:paraId="00000264">
      <w:pPr>
        <w:numPr>
          <w:ilvl w:val="0"/>
          <w:numId w:val="46"/>
        </w:numPr>
        <w:tabs>
          <w:tab w:val="left" w:pos="72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Credibility Damage</w:t>
      </w:r>
      <w:r>
        <w:rPr>
          <w:rFonts w:hint="default" w:ascii="Times New Roman" w:hAnsi="Times New Roman" w:eastAsia="Times New Roman" w:cs="Times New Roman"/>
          <w:sz w:val="28"/>
          <w:szCs w:val="28"/>
          <w:rtl w:val="0"/>
        </w:rPr>
        <w:t xml:space="preserve">: If users frequently encounter fake job listings or deceptive companies, it can severely damage the credibility </w:t>
      </w:r>
      <w:r>
        <w:rPr>
          <w:rFonts w:hint="default" w:ascii="Times New Roman" w:hAnsi="Times New Roman" w:eastAsia="Times New Roman" w:cs="Times New Roman"/>
          <w:sz w:val="28"/>
          <w:szCs w:val="28"/>
          <w:rtl w:val="0"/>
          <w:lang w:val="en-US"/>
        </w:rPr>
        <w:t>and trustworthiness</w:t>
      </w:r>
      <w:r>
        <w:rPr>
          <w:rFonts w:hint="default" w:ascii="Times New Roman" w:hAnsi="Times New Roman" w:eastAsia="Times New Roman" w:cs="Times New Roman"/>
          <w:sz w:val="28"/>
          <w:szCs w:val="28"/>
          <w:rtl w:val="0"/>
        </w:rPr>
        <w:t xml:space="preserve"> of the platform, causing both job seekers </w:t>
      </w:r>
      <w:r>
        <w:rPr>
          <w:rFonts w:hint="default" w:ascii="Times New Roman" w:hAnsi="Times New Roman" w:eastAsia="Times New Roman" w:cs="Times New Roman"/>
          <w:sz w:val="28"/>
          <w:szCs w:val="28"/>
          <w:rtl w:val="0"/>
          <w:lang w:val="en-US"/>
        </w:rPr>
        <w:t>and employers</w:t>
      </w:r>
      <w:r>
        <w:rPr>
          <w:rFonts w:hint="default" w:ascii="Times New Roman" w:hAnsi="Times New Roman" w:eastAsia="Times New Roman" w:cs="Times New Roman"/>
          <w:sz w:val="28"/>
          <w:szCs w:val="28"/>
          <w:rtl w:val="0"/>
        </w:rPr>
        <w:t xml:space="preserve"> to leave.</w:t>
      </w:r>
    </w:p>
    <w:p w14:paraId="00000265">
      <w:pPr>
        <w:tabs>
          <w:tab w:val="left" w:pos="720"/>
        </w:tabs>
        <w:ind w:left="720" w:firstLine="0"/>
        <w:rPr>
          <w:rFonts w:hint="default" w:ascii="Times New Roman" w:hAnsi="Times New Roman" w:eastAsia="Times New Roman" w:cs="Times New Roman"/>
          <w:sz w:val="28"/>
          <w:szCs w:val="28"/>
        </w:rPr>
      </w:pPr>
    </w:p>
    <w:p w14:paraId="00000266">
      <w:pPr>
        <w:numPr>
          <w:ilvl w:val="0"/>
          <w:numId w:val="46"/>
        </w:numPr>
        <w:tabs>
          <w:tab w:val="left" w:pos="720"/>
        </w:tabs>
        <w:spacing w:after="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Solution:</w:t>
      </w:r>
      <w:r>
        <w:rPr>
          <w:rFonts w:hint="default" w:ascii="Times New Roman" w:hAnsi="Times New Roman" w:eastAsia="Times New Roman" w:cs="Times New Roman"/>
          <w:sz w:val="28"/>
          <w:szCs w:val="28"/>
          <w:rtl w:val="0"/>
        </w:rPr>
        <w:t xml:space="preserve"> To combat this, the system should incorporate multi-layered verification processes for employers and job postings. This could include business verification (such as checking tax ID numbers or official registration), user reviews, and machine learning algorithms designed to detect suspicious or fraudulent activity. Regular audits and user reporting features should also be implemented to help identify and remove fake listings quickly.</w:t>
      </w:r>
    </w:p>
    <w:p w14:paraId="00000268">
      <w:pPr>
        <w:pStyle w:val="3"/>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4. Technical Challenges and System Reliability</w:t>
      </w:r>
    </w:p>
    <w:p w14:paraId="00000269">
      <w:pPr>
        <w:numPr>
          <w:ilvl w:val="0"/>
          <w:numId w:val="47"/>
        </w:numPr>
        <w:tabs>
          <w:tab w:val="left" w:pos="720"/>
        </w:tabs>
        <w:spacing w:before="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System Downtime</w:t>
      </w:r>
      <w:r>
        <w:rPr>
          <w:rFonts w:hint="default" w:ascii="Times New Roman" w:hAnsi="Times New Roman" w:eastAsia="Times New Roman" w:cs="Times New Roman"/>
          <w:sz w:val="28"/>
          <w:szCs w:val="28"/>
          <w:rtl w:val="0"/>
        </w:rPr>
        <w:t xml:space="preserve">: Given the technological dependence of the platform, there are concerns about the possibility of technical failures such as server </w:t>
      </w:r>
      <w:r>
        <w:rPr>
          <w:rFonts w:hint="default" w:ascii="Times New Roman" w:hAnsi="Times New Roman" w:eastAsia="Times New Roman" w:cs="Times New Roman"/>
          <w:sz w:val="28"/>
          <w:szCs w:val="28"/>
          <w:rtl w:val="0"/>
          <w:lang w:val="en-US"/>
        </w:rPr>
        <w:t>downtime</w:t>
      </w:r>
      <w:r>
        <w:rPr>
          <w:rFonts w:hint="default" w:ascii="Times New Roman" w:hAnsi="Times New Roman" w:eastAsia="Times New Roman" w:cs="Times New Roman"/>
          <w:sz w:val="28"/>
          <w:szCs w:val="28"/>
          <w:rtl w:val="0"/>
        </w:rPr>
        <w:t>, glitches, or crashes that could disrupt the user experience.</w:t>
      </w:r>
    </w:p>
    <w:p w14:paraId="0000026A">
      <w:pPr>
        <w:tabs>
          <w:tab w:val="left" w:pos="720"/>
        </w:tabs>
        <w:rPr>
          <w:rFonts w:hint="default" w:ascii="Times New Roman" w:hAnsi="Times New Roman" w:eastAsia="Times New Roman" w:cs="Times New Roman"/>
          <w:sz w:val="28"/>
          <w:szCs w:val="28"/>
        </w:rPr>
      </w:pPr>
    </w:p>
    <w:p w14:paraId="0000026B">
      <w:pPr>
        <w:numPr>
          <w:ilvl w:val="0"/>
          <w:numId w:val="47"/>
        </w:numPr>
        <w:tabs>
          <w:tab w:val="left" w:pos="72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Load Handling</w:t>
      </w:r>
      <w:r>
        <w:rPr>
          <w:rFonts w:hint="default" w:ascii="Times New Roman" w:hAnsi="Times New Roman" w:eastAsia="Times New Roman" w:cs="Times New Roman"/>
          <w:sz w:val="28"/>
          <w:szCs w:val="28"/>
          <w:rtl w:val="0"/>
        </w:rPr>
        <w:t>: During peak hiring seasons or sudden traffic surges, the platform may struggle to handle high volumes of concurrent users. This could lead to slow load times, failed logins, and delayed responses.</w:t>
      </w:r>
    </w:p>
    <w:p w14:paraId="0000026C">
      <w:pPr>
        <w:numPr>
          <w:ilvl w:val="0"/>
          <w:numId w:val="47"/>
        </w:numPr>
        <w:tabs>
          <w:tab w:val="left" w:pos="72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Bugs and Glitches</w:t>
      </w:r>
      <w:r>
        <w:rPr>
          <w:rFonts w:hint="default" w:ascii="Times New Roman" w:hAnsi="Times New Roman" w:eastAsia="Times New Roman" w:cs="Times New Roman"/>
          <w:sz w:val="28"/>
          <w:szCs w:val="28"/>
          <w:rtl w:val="0"/>
        </w:rPr>
        <w:t>: Bugs or errors in the platform's core features (e.g., job posting, application submission, and interview scheduling) could cause major disruptions and frustrate users, leading to a loss of engagement.</w:t>
      </w:r>
    </w:p>
    <w:p w14:paraId="0000026D">
      <w:pPr>
        <w:tabs>
          <w:tab w:val="left" w:pos="720"/>
        </w:tabs>
        <w:rPr>
          <w:rFonts w:hint="default" w:ascii="Times New Roman" w:hAnsi="Times New Roman" w:eastAsia="Times New Roman" w:cs="Times New Roman"/>
          <w:sz w:val="28"/>
          <w:szCs w:val="28"/>
        </w:rPr>
      </w:pPr>
    </w:p>
    <w:p w14:paraId="0000026E">
      <w:pPr>
        <w:numPr>
          <w:ilvl w:val="0"/>
          <w:numId w:val="47"/>
        </w:numPr>
        <w:tabs>
          <w:tab w:val="left" w:pos="720"/>
        </w:tabs>
        <w:spacing w:after="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Solution:</w:t>
      </w:r>
      <w:r>
        <w:rPr>
          <w:rFonts w:hint="default" w:ascii="Times New Roman" w:hAnsi="Times New Roman" w:eastAsia="Times New Roman" w:cs="Times New Roman"/>
          <w:sz w:val="28"/>
          <w:szCs w:val="28"/>
          <w:rtl w:val="0"/>
        </w:rPr>
        <w:t xml:space="preserve"> To minimize these risks, the system must be built on a robust infrastructure capable of handling high traffic, such as cloud services with auto-scaling features. Regular system maintenance, thorough testing before launch, and bug tracking tools should be implemented to ensure the platform runs smoothly. Additionally, a dedicated support team should be available to address user issues promptly and resolve technical challenges as they arise.</w:t>
      </w:r>
    </w:p>
    <w:p w14:paraId="3C5CA548">
      <w:pPr>
        <w:numPr>
          <w:numId w:val="0"/>
        </w:numPr>
        <w:tabs>
          <w:tab w:val="left" w:pos="720"/>
        </w:tabs>
        <w:spacing w:after="280"/>
        <w:ind w:left="360" w:leftChars="0"/>
        <w:rPr>
          <w:rFonts w:hint="default" w:ascii="Times New Roman" w:hAnsi="Times New Roman" w:eastAsia="Times New Roman" w:cs="Times New Roman"/>
          <w:sz w:val="28"/>
          <w:szCs w:val="28"/>
          <w:rtl w:val="0"/>
        </w:rPr>
      </w:pPr>
    </w:p>
    <w:p w14:paraId="00AD66CD">
      <w:pPr>
        <w:numPr>
          <w:numId w:val="0"/>
        </w:numPr>
        <w:tabs>
          <w:tab w:val="left" w:pos="720"/>
        </w:tabs>
        <w:spacing w:after="280"/>
        <w:ind w:left="360" w:leftChars="0"/>
        <w:rPr>
          <w:rFonts w:hint="default" w:ascii="Times New Roman" w:hAnsi="Times New Roman" w:eastAsia="Times New Roman" w:cs="Times New Roman"/>
          <w:sz w:val="28"/>
          <w:szCs w:val="28"/>
          <w:rtl w:val="0"/>
        </w:rPr>
      </w:pPr>
    </w:p>
    <w:p w14:paraId="39B80215">
      <w:pPr>
        <w:numPr>
          <w:numId w:val="0"/>
        </w:numPr>
        <w:tabs>
          <w:tab w:val="left" w:pos="720"/>
        </w:tabs>
        <w:spacing w:after="280"/>
        <w:ind w:left="360" w:leftChars="0"/>
        <w:rPr>
          <w:rFonts w:hint="default" w:ascii="Times New Roman" w:hAnsi="Times New Roman" w:eastAsia="Times New Roman" w:cs="Times New Roman"/>
          <w:sz w:val="28"/>
          <w:szCs w:val="28"/>
          <w:rtl w:val="0"/>
        </w:rPr>
      </w:pPr>
    </w:p>
    <w:p w14:paraId="0000026F">
      <w:pPr>
        <w:pStyle w:val="3"/>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5. Privacy and Security Concerns</w:t>
      </w:r>
    </w:p>
    <w:p w14:paraId="00000270">
      <w:pPr>
        <w:numPr>
          <w:ilvl w:val="0"/>
          <w:numId w:val="48"/>
        </w:numPr>
        <w:tabs>
          <w:tab w:val="left" w:pos="720"/>
        </w:tabs>
        <w:spacing w:before="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Data Protection Risks</w:t>
      </w:r>
      <w:r>
        <w:rPr>
          <w:rFonts w:hint="default" w:ascii="Times New Roman" w:hAnsi="Times New Roman" w:eastAsia="Times New Roman" w:cs="Times New Roman"/>
          <w:sz w:val="28"/>
          <w:szCs w:val="28"/>
          <w:rtl w:val="0"/>
        </w:rPr>
        <w:t>: Storing sensitive user information such as resumes, job applications, and personal details introduces significant risks regarding data breaches and identity theft.</w:t>
      </w:r>
    </w:p>
    <w:p w14:paraId="00000271">
      <w:pPr>
        <w:tabs>
          <w:tab w:val="left" w:pos="720"/>
        </w:tabs>
        <w:rPr>
          <w:rFonts w:hint="default" w:ascii="Times New Roman" w:hAnsi="Times New Roman" w:eastAsia="Times New Roman" w:cs="Times New Roman"/>
          <w:sz w:val="28"/>
          <w:szCs w:val="28"/>
        </w:rPr>
      </w:pPr>
    </w:p>
    <w:p w14:paraId="00000272">
      <w:pPr>
        <w:numPr>
          <w:ilvl w:val="0"/>
          <w:numId w:val="48"/>
        </w:numPr>
        <w:tabs>
          <w:tab w:val="left" w:pos="720"/>
        </w:tabs>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Misuse of Data</w:t>
      </w:r>
      <w:r>
        <w:rPr>
          <w:rFonts w:hint="default" w:ascii="Times New Roman" w:hAnsi="Times New Roman" w:eastAsia="Times New Roman" w:cs="Times New Roman"/>
          <w:sz w:val="28"/>
          <w:szCs w:val="28"/>
          <w:rtl w:val="0"/>
        </w:rPr>
        <w:t>: In some cases, data could be misused by unauthorized third parties, leading to a breach of user trust.</w:t>
      </w:r>
    </w:p>
    <w:p w14:paraId="00000273">
      <w:pPr>
        <w:tabs>
          <w:tab w:val="left" w:pos="720"/>
        </w:tabs>
        <w:rPr>
          <w:rFonts w:hint="default" w:ascii="Times New Roman" w:hAnsi="Times New Roman" w:eastAsia="Times New Roman" w:cs="Times New Roman"/>
          <w:sz w:val="28"/>
          <w:szCs w:val="28"/>
        </w:rPr>
      </w:pPr>
    </w:p>
    <w:p w14:paraId="00000274">
      <w:pPr>
        <w:numPr>
          <w:ilvl w:val="0"/>
          <w:numId w:val="48"/>
        </w:numPr>
        <w:tabs>
          <w:tab w:val="left" w:pos="720"/>
        </w:tabs>
        <w:spacing w:after="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Solution:</w:t>
      </w:r>
      <w:r>
        <w:rPr>
          <w:rFonts w:hint="default" w:ascii="Times New Roman" w:hAnsi="Times New Roman" w:eastAsia="Times New Roman" w:cs="Times New Roman"/>
          <w:sz w:val="28"/>
          <w:szCs w:val="28"/>
          <w:rtl w:val="0"/>
        </w:rPr>
        <w:t xml:space="preserve"> Implementing end-to-end encryption, secure data storage, and </w:t>
      </w:r>
      <w:r>
        <w:rPr>
          <w:rFonts w:hint="default" w:ascii="Times New Roman" w:hAnsi="Times New Roman" w:eastAsia="Times New Roman" w:cs="Times New Roman"/>
          <w:sz w:val="28"/>
          <w:szCs w:val="28"/>
          <w:rtl w:val="0"/>
          <w:lang w:val="en-US"/>
        </w:rPr>
        <w:t>GD PR-compliant</w:t>
      </w:r>
      <w:r>
        <w:rPr>
          <w:rFonts w:hint="default" w:ascii="Times New Roman" w:hAnsi="Times New Roman" w:eastAsia="Times New Roman" w:cs="Times New Roman"/>
          <w:sz w:val="28"/>
          <w:szCs w:val="28"/>
          <w:rtl w:val="0"/>
        </w:rPr>
        <w:t xml:space="preserve"> data handling practices will help safeguard user privacy. Regular security audits and penetration testing should be performed to ensure the platform is secure against cyber threats. Additionally, users should be informed and given control over how their data is used and shared.</w:t>
      </w:r>
    </w:p>
    <w:p w14:paraId="00000275">
      <w:pPr>
        <w:pStyle w:val="3"/>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6. Integration and Compatibility Issues</w:t>
      </w:r>
    </w:p>
    <w:p w14:paraId="00000276">
      <w:pPr>
        <w:numPr>
          <w:ilvl w:val="0"/>
          <w:numId w:val="49"/>
        </w:numPr>
        <w:tabs>
          <w:tab w:val="left" w:pos="720"/>
        </w:tabs>
        <w:spacing w:before="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 xml:space="preserve">Third-Party </w:t>
      </w:r>
      <w:r>
        <w:rPr>
          <w:rFonts w:hint="default" w:ascii="Times New Roman" w:hAnsi="Times New Roman" w:eastAsia="Times New Roman" w:cs="Times New Roman"/>
          <w:b/>
          <w:sz w:val="28"/>
          <w:szCs w:val="28"/>
          <w:rtl w:val="0"/>
          <w:lang w:val="en-US"/>
        </w:rPr>
        <w:t>Integration</w:t>
      </w:r>
      <w:r>
        <w:rPr>
          <w:rFonts w:hint="default" w:ascii="Times New Roman" w:hAnsi="Times New Roman" w:eastAsia="Times New Roman" w:cs="Times New Roman"/>
          <w:b/>
          <w:sz w:val="28"/>
          <w:szCs w:val="28"/>
          <w:rtl w:val="0"/>
        </w:rPr>
        <w:t>:</w:t>
      </w:r>
      <w:r>
        <w:rPr>
          <w:rFonts w:hint="default" w:ascii="Times New Roman" w:hAnsi="Times New Roman" w:eastAsia="Times New Roman" w:cs="Times New Roman"/>
          <w:sz w:val="28"/>
          <w:szCs w:val="28"/>
          <w:rtl w:val="0"/>
        </w:rPr>
        <w:t xml:space="preserve"> The system may face challenges in integrating with third-party services such as job boards, background check providers, or video interview platforms. Compatibility issues may arise when integrating with existing systems or tools used by employers.</w:t>
      </w:r>
    </w:p>
    <w:p w14:paraId="00000277">
      <w:pPr>
        <w:tabs>
          <w:tab w:val="left" w:pos="720"/>
        </w:tabs>
        <w:spacing w:before="280"/>
        <w:ind w:left="720" w:firstLine="0"/>
        <w:rPr>
          <w:rFonts w:hint="default" w:ascii="Times New Roman" w:hAnsi="Times New Roman" w:eastAsia="Times New Roman" w:cs="Times New Roman"/>
          <w:sz w:val="2"/>
          <w:szCs w:val="2"/>
        </w:rPr>
      </w:pPr>
    </w:p>
    <w:p w14:paraId="00000278">
      <w:pPr>
        <w:numPr>
          <w:ilvl w:val="0"/>
          <w:numId w:val="49"/>
        </w:numPr>
        <w:tabs>
          <w:tab w:val="left" w:pos="720"/>
        </w:tabs>
        <w:spacing w:after="280"/>
        <w:ind w:left="720" w:hanging="360"/>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Solution:</w:t>
      </w:r>
      <w:r>
        <w:rPr>
          <w:rFonts w:hint="default" w:ascii="Times New Roman" w:hAnsi="Times New Roman" w:eastAsia="Times New Roman" w:cs="Times New Roman"/>
          <w:sz w:val="28"/>
          <w:szCs w:val="28"/>
          <w:rtl w:val="0"/>
        </w:rPr>
        <w:t xml:space="preserve"> To address this, the platform should be designed with open API structures that allow for easy integration with other services. Additionally, ensuring cross-platform compatibility and regular updates to maintain integration functionality will help keep the system adaptable and </w:t>
      </w:r>
      <w:r>
        <w:rPr>
          <w:rFonts w:hint="default" w:ascii="Times New Roman" w:hAnsi="Times New Roman" w:eastAsia="Times New Roman" w:cs="Times New Roman"/>
          <w:sz w:val="28"/>
          <w:szCs w:val="28"/>
          <w:rtl w:val="0"/>
          <w:lang w:val="en-US"/>
        </w:rPr>
        <w:t>salable</w:t>
      </w:r>
    </w:p>
    <w:p w14:paraId="2B55ACC3">
      <w:pPr>
        <w:numPr>
          <w:numId w:val="0"/>
        </w:numPr>
        <w:tabs>
          <w:tab w:val="left" w:pos="720"/>
        </w:tabs>
        <w:spacing w:after="280"/>
        <w:rPr>
          <w:rFonts w:hint="default" w:ascii="Times New Roman" w:hAnsi="Times New Roman" w:eastAsia="Times New Roman" w:cs="Times New Roman"/>
          <w:sz w:val="28"/>
          <w:szCs w:val="28"/>
          <w:rtl w:val="0"/>
        </w:rPr>
      </w:pPr>
    </w:p>
    <w:p w14:paraId="747FC234">
      <w:pPr>
        <w:numPr>
          <w:numId w:val="0"/>
        </w:numPr>
        <w:tabs>
          <w:tab w:val="left" w:pos="720"/>
        </w:tabs>
        <w:spacing w:after="280"/>
        <w:rPr>
          <w:rFonts w:hint="default" w:ascii="Times New Roman" w:hAnsi="Times New Roman" w:eastAsia="Times New Roman" w:cs="Times New Roman"/>
          <w:sz w:val="28"/>
          <w:szCs w:val="28"/>
          <w:rtl w:val="0"/>
        </w:rPr>
      </w:pPr>
    </w:p>
    <w:p w14:paraId="374596D1">
      <w:pPr>
        <w:numPr>
          <w:numId w:val="0"/>
        </w:numPr>
        <w:tabs>
          <w:tab w:val="left" w:pos="720"/>
        </w:tabs>
        <w:spacing w:after="280"/>
        <w:rPr>
          <w:rFonts w:hint="default" w:ascii="Times New Roman" w:hAnsi="Times New Roman" w:eastAsia="Times New Roman" w:cs="Times New Roman"/>
          <w:sz w:val="28"/>
          <w:szCs w:val="28"/>
          <w:rtl w:val="0"/>
        </w:rPr>
      </w:pPr>
    </w:p>
    <w:p w14:paraId="1BD7514C">
      <w:pPr>
        <w:numPr>
          <w:numId w:val="0"/>
        </w:numPr>
        <w:tabs>
          <w:tab w:val="left" w:pos="720"/>
        </w:tabs>
        <w:spacing w:after="280"/>
        <w:rPr>
          <w:rFonts w:hint="default" w:ascii="Times New Roman" w:hAnsi="Times New Roman" w:eastAsia="Times New Roman" w:cs="Times New Roman"/>
          <w:sz w:val="28"/>
          <w:szCs w:val="28"/>
          <w:rtl w:val="0"/>
        </w:rPr>
      </w:pPr>
    </w:p>
    <w:p w14:paraId="002CA6BC">
      <w:pPr>
        <w:numPr>
          <w:numId w:val="0"/>
        </w:numPr>
        <w:tabs>
          <w:tab w:val="left" w:pos="720"/>
        </w:tabs>
        <w:spacing w:after="280"/>
        <w:rPr>
          <w:rFonts w:hint="default" w:ascii="Times New Roman" w:hAnsi="Times New Roman" w:eastAsia="Times New Roman" w:cs="Times New Roman"/>
          <w:sz w:val="28"/>
          <w:szCs w:val="28"/>
          <w:rtl w:val="0"/>
        </w:rPr>
      </w:pPr>
    </w:p>
    <w:p w14:paraId="5741A730">
      <w:pPr>
        <w:numPr>
          <w:numId w:val="0"/>
        </w:numPr>
        <w:tabs>
          <w:tab w:val="left" w:pos="720"/>
        </w:tabs>
        <w:spacing w:after="280"/>
        <w:rPr>
          <w:rFonts w:hint="default" w:ascii="Times New Roman" w:hAnsi="Times New Roman" w:eastAsia="Times New Roman" w:cs="Times New Roman"/>
          <w:sz w:val="28"/>
          <w:szCs w:val="28"/>
          <w:rtl w:val="0"/>
        </w:rPr>
      </w:pPr>
    </w:p>
    <w:p w14:paraId="4235F8A8">
      <w:pPr>
        <w:numPr>
          <w:numId w:val="0"/>
        </w:numPr>
        <w:tabs>
          <w:tab w:val="left" w:pos="720"/>
        </w:tabs>
        <w:spacing w:after="280"/>
        <w:rPr>
          <w:rFonts w:hint="default" w:ascii="Times New Roman" w:hAnsi="Times New Roman" w:eastAsia="Times New Roman" w:cs="Times New Roman"/>
          <w:sz w:val="28"/>
          <w:szCs w:val="28"/>
          <w:rtl w:val="0"/>
        </w:rPr>
      </w:pPr>
    </w:p>
    <w:p w14:paraId="3F2AD2C1">
      <w:pPr>
        <w:numPr>
          <w:numId w:val="0"/>
        </w:numPr>
        <w:tabs>
          <w:tab w:val="left" w:pos="720"/>
        </w:tabs>
        <w:spacing w:after="280"/>
        <w:rPr>
          <w:rFonts w:hint="default" w:ascii="Times New Roman" w:hAnsi="Times New Roman" w:eastAsia="Times New Roman" w:cs="Times New Roman"/>
          <w:sz w:val="28"/>
          <w:szCs w:val="28"/>
          <w:rtl w:val="0"/>
        </w:rPr>
      </w:pPr>
    </w:p>
    <w:p w14:paraId="00000279">
      <w:pPr>
        <w:pStyle w:val="4"/>
        <w:rPr>
          <w:rFonts w:hint="default" w:ascii="Times New Roman" w:hAnsi="Times New Roman" w:eastAsia="Times New Roman" w:cs="Times New Roman"/>
          <w:sz w:val="42"/>
          <w:szCs w:val="42"/>
        </w:rPr>
      </w:pPr>
      <w:r>
        <w:rPr>
          <w:rFonts w:hint="default" w:ascii="Times New Roman" w:hAnsi="Times New Roman" w:eastAsia="Times New Roman" w:cs="Times New Roman"/>
          <w:b/>
          <w:sz w:val="42"/>
          <w:szCs w:val="42"/>
          <w:rtl w:val="0"/>
        </w:rPr>
        <w:t>9. Requirement Determination</w:t>
      </w:r>
    </w:p>
    <w:p w14:paraId="0000027A">
      <w:pPr>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Requirement determination is a critical phase in the development of the Online Job Portal System, focusing on understanding the needs and expectations of both job seekers and employers. This process involves engaging stakeholders, including users and associated parties, to gather and analyze requirements systematically.</w:t>
      </w:r>
    </w:p>
    <w:p w14:paraId="0000027B">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Key Steps in Requirement Determination</w:t>
      </w:r>
    </w:p>
    <w:p w14:paraId="0000027C">
      <w:pPr>
        <w:pStyle w:val="4"/>
        <w:rPr>
          <w:rFonts w:hint="default" w:ascii="Times New Roman" w:hAnsi="Times New Roman" w:eastAsia="Times New Roman" w:cs="Times New Roman"/>
          <w:b/>
          <w:sz w:val="28"/>
          <w:szCs w:val="28"/>
        </w:rPr>
      </w:pPr>
    </w:p>
    <w:p w14:paraId="0000027D">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1 Stakeholder Identification</w:t>
      </w:r>
    </w:p>
    <w:p w14:paraId="0000027E">
      <w:pPr>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Identifying key stakeholders ensures the system is designed to meet their needs. The primary stakeholders include:</w:t>
      </w:r>
    </w:p>
    <w:p w14:paraId="0000027F">
      <w:pPr>
        <w:numPr>
          <w:ilvl w:val="0"/>
          <w:numId w:val="50"/>
        </w:numPr>
        <w:spacing w:before="28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Job Seekers</w:t>
      </w:r>
      <w:r>
        <w:rPr>
          <w:rFonts w:hint="default" w:ascii="Times New Roman" w:hAnsi="Times New Roman" w:eastAsia="Times New Roman" w:cs="Times New Roman"/>
          <w:sz w:val="28"/>
          <w:szCs w:val="28"/>
          <w:rtl w:val="0"/>
        </w:rPr>
        <w:t>: Students, fresh graduates, experienced professionals, freelancers, and career changers.</w:t>
      </w:r>
    </w:p>
    <w:p w14:paraId="00000280">
      <w:pPr>
        <w:spacing w:before="280" w:after="0"/>
        <w:ind w:left="720" w:firstLine="0"/>
        <w:rPr>
          <w:rFonts w:hint="default" w:ascii="Times New Roman" w:hAnsi="Times New Roman" w:eastAsia="Times New Roman" w:cs="Times New Roman"/>
          <w:sz w:val="2"/>
          <w:szCs w:val="2"/>
        </w:rPr>
      </w:pPr>
    </w:p>
    <w:p w14:paraId="00000281">
      <w:pPr>
        <w:numPr>
          <w:ilvl w:val="0"/>
          <w:numId w:val="50"/>
        </w:numPr>
        <w:spacing w:before="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Employers</w:t>
      </w:r>
      <w:r>
        <w:rPr>
          <w:rFonts w:hint="default" w:ascii="Times New Roman" w:hAnsi="Times New Roman" w:eastAsia="Times New Roman" w:cs="Times New Roman"/>
          <w:sz w:val="28"/>
          <w:szCs w:val="28"/>
          <w:rtl w:val="0"/>
        </w:rPr>
        <w:t>: Startups, SMEs, large enterprises, recruitment agencies, government organizations, and contract hiring firms.</w:t>
      </w:r>
    </w:p>
    <w:p w14:paraId="00000282">
      <w:pPr>
        <w:spacing w:before="0" w:after="0"/>
        <w:ind w:left="720" w:firstLine="0"/>
        <w:rPr>
          <w:rFonts w:hint="default" w:ascii="Times New Roman" w:hAnsi="Times New Roman" w:eastAsia="Times New Roman" w:cs="Times New Roman"/>
          <w:sz w:val="26"/>
          <w:szCs w:val="26"/>
        </w:rPr>
      </w:pPr>
    </w:p>
    <w:p w14:paraId="00000283">
      <w:pPr>
        <w:numPr>
          <w:ilvl w:val="0"/>
          <w:numId w:val="50"/>
        </w:numPr>
        <w:spacing w:before="0" w:after="28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System Administrators &amp; Technical Teams</w:t>
      </w:r>
      <w:r>
        <w:rPr>
          <w:rFonts w:hint="default" w:ascii="Times New Roman" w:hAnsi="Times New Roman" w:eastAsia="Times New Roman" w:cs="Times New Roman"/>
          <w:sz w:val="28"/>
          <w:szCs w:val="28"/>
          <w:rtl w:val="0"/>
        </w:rPr>
        <w:t>: Responsible for maintaining and managing the platform.</w:t>
      </w:r>
    </w:p>
    <w:p w14:paraId="00000284">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2 User Interface (UI) Requirements</w:t>
      </w:r>
    </w:p>
    <w:p w14:paraId="00000285">
      <w:pPr>
        <w:numPr>
          <w:ilvl w:val="0"/>
          <w:numId w:val="51"/>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The interface must be user-friendly, responsive, and accessible across all devices.</w:t>
      </w:r>
    </w:p>
    <w:p w14:paraId="00000286">
      <w:pPr>
        <w:spacing w:before="280" w:after="0"/>
        <w:ind w:left="720" w:firstLine="0"/>
        <w:rPr>
          <w:rFonts w:hint="default" w:ascii="Times New Roman" w:hAnsi="Times New Roman" w:eastAsia="Times New Roman" w:cs="Times New Roman"/>
          <w:sz w:val="2"/>
          <w:szCs w:val="2"/>
        </w:rPr>
      </w:pPr>
    </w:p>
    <w:p w14:paraId="00000287">
      <w:pPr>
        <w:numPr>
          <w:ilvl w:val="0"/>
          <w:numId w:val="51"/>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Navigation should be intuitive, with clear menus and a structured layout.</w:t>
      </w:r>
    </w:p>
    <w:p w14:paraId="00000288">
      <w:pPr>
        <w:spacing w:before="0" w:after="0"/>
        <w:ind w:left="720" w:firstLine="0"/>
        <w:rPr>
          <w:rFonts w:hint="default" w:ascii="Times New Roman" w:hAnsi="Times New Roman" w:eastAsia="Times New Roman" w:cs="Times New Roman"/>
          <w:sz w:val="28"/>
          <w:szCs w:val="28"/>
        </w:rPr>
      </w:pPr>
    </w:p>
    <w:p w14:paraId="00000289">
      <w:pPr>
        <w:spacing w:before="0" w:after="0"/>
        <w:ind w:left="720" w:firstLine="0"/>
        <w:rPr>
          <w:rFonts w:hint="default" w:ascii="Times New Roman" w:hAnsi="Times New Roman" w:eastAsia="Times New Roman" w:cs="Times New Roman"/>
          <w:sz w:val="2"/>
          <w:szCs w:val="2"/>
        </w:rPr>
      </w:pPr>
    </w:p>
    <w:p w14:paraId="0000028E">
      <w:pPr>
        <w:numPr>
          <w:ilvl w:val="0"/>
          <w:numId w:val="51"/>
        </w:numPr>
        <w:spacing w:before="0" w:after="28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Dark mode and accessibility options should be included for enhanced usability.</w:t>
      </w:r>
    </w:p>
    <w:p w14:paraId="0000028F">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3 Employer and Job Seeker Login &amp; Registration</w:t>
      </w:r>
    </w:p>
    <w:p w14:paraId="00000290">
      <w:pPr>
        <w:numPr>
          <w:ilvl w:val="0"/>
          <w:numId w:val="52"/>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Secure authentication using email and password, with optional multi-factor authentication (MFA).</w:t>
      </w:r>
    </w:p>
    <w:p w14:paraId="00000291">
      <w:pPr>
        <w:spacing w:before="280" w:after="0"/>
        <w:ind w:left="720" w:firstLine="0"/>
        <w:rPr>
          <w:rFonts w:hint="default" w:ascii="Times New Roman" w:hAnsi="Times New Roman" w:eastAsia="Times New Roman" w:cs="Times New Roman"/>
          <w:sz w:val="2"/>
          <w:szCs w:val="2"/>
        </w:rPr>
      </w:pPr>
    </w:p>
    <w:p w14:paraId="39AA62F3">
      <w:pPr>
        <w:numPr>
          <w:ilvl w:val="0"/>
          <w:numId w:val="52"/>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Quick sign-up process with the ability to auto-fill details using LinkedIn or Google.</w:t>
      </w:r>
    </w:p>
    <w:p w14:paraId="1EA1C277">
      <w:pPr>
        <w:numPr>
          <w:numId w:val="0"/>
        </w:numPr>
        <w:spacing w:before="0" w:after="0"/>
        <w:ind w:left="360" w:leftChars="0"/>
        <w:rPr>
          <w:rFonts w:hint="default" w:ascii="Times New Roman" w:hAnsi="Times New Roman" w:cs="Times New Roman"/>
        </w:rPr>
      </w:pPr>
    </w:p>
    <w:p w14:paraId="00000294">
      <w:pPr>
        <w:numPr>
          <w:ilvl w:val="0"/>
          <w:numId w:val="52"/>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Separate dashboards for employers and job seekers for personalized experiences.</w:t>
      </w:r>
    </w:p>
    <w:p w14:paraId="461DABF6">
      <w:pPr>
        <w:numPr>
          <w:numId w:val="0"/>
        </w:numPr>
        <w:spacing w:before="0" w:after="280"/>
        <w:ind w:left="360" w:leftChars="0"/>
        <w:rPr>
          <w:rFonts w:hint="default" w:ascii="Times New Roman" w:hAnsi="Times New Roman" w:cs="Times New Roman"/>
        </w:rPr>
      </w:pPr>
    </w:p>
    <w:p w14:paraId="0BB3683E">
      <w:pPr>
        <w:numPr>
          <w:numId w:val="0"/>
        </w:numPr>
        <w:spacing w:before="0" w:after="280"/>
        <w:ind w:left="360" w:leftChars="0"/>
        <w:rPr>
          <w:rFonts w:hint="default" w:ascii="Times New Roman" w:hAnsi="Times New Roman" w:cs="Times New Roman"/>
        </w:rPr>
      </w:pPr>
    </w:p>
    <w:p w14:paraId="56883131">
      <w:pPr>
        <w:numPr>
          <w:numId w:val="0"/>
        </w:numPr>
        <w:spacing w:before="0" w:after="280"/>
        <w:ind w:left="360" w:leftChars="0"/>
        <w:rPr>
          <w:rFonts w:hint="default" w:ascii="Times New Roman" w:hAnsi="Times New Roman" w:cs="Times New Roman"/>
        </w:rPr>
      </w:pPr>
    </w:p>
    <w:p w14:paraId="00000295">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4 Employer Job Posting Page</w:t>
      </w:r>
    </w:p>
    <w:p w14:paraId="00000296">
      <w:pPr>
        <w:numPr>
          <w:ilvl w:val="0"/>
          <w:numId w:val="53"/>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should be able to post jobs easily with structured input fields for title, description, salary, and location.</w:t>
      </w:r>
    </w:p>
    <w:p w14:paraId="00000297">
      <w:pPr>
        <w:spacing w:before="280" w:after="0"/>
        <w:ind w:left="720" w:firstLine="0"/>
        <w:rPr>
          <w:rFonts w:hint="default" w:ascii="Times New Roman" w:hAnsi="Times New Roman" w:eastAsia="Times New Roman" w:cs="Times New Roman"/>
          <w:sz w:val="2"/>
          <w:szCs w:val="2"/>
        </w:rPr>
      </w:pPr>
    </w:p>
    <w:p w14:paraId="00000298">
      <w:pPr>
        <w:numPr>
          <w:ilvl w:val="0"/>
          <w:numId w:val="53"/>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 preview option before publishing to review job details.</w:t>
      </w:r>
    </w:p>
    <w:p w14:paraId="00000299">
      <w:pPr>
        <w:spacing w:before="0" w:after="0"/>
        <w:ind w:left="720" w:firstLine="0"/>
        <w:rPr>
          <w:rFonts w:hint="default" w:ascii="Times New Roman" w:hAnsi="Times New Roman" w:eastAsia="Times New Roman" w:cs="Times New Roman"/>
          <w:sz w:val="28"/>
          <w:szCs w:val="28"/>
        </w:rPr>
      </w:pPr>
    </w:p>
    <w:p w14:paraId="0000029A">
      <w:pPr>
        <w:numPr>
          <w:ilvl w:val="0"/>
          <w:numId w:val="53"/>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Option to edit, delete, or republish job posts efficiently.</w:t>
      </w:r>
    </w:p>
    <w:p w14:paraId="0000029B">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5 Job Posting Page Review</w:t>
      </w:r>
    </w:p>
    <w:p w14:paraId="0000029C">
      <w:pPr>
        <w:numPr>
          <w:ilvl w:val="0"/>
          <w:numId w:val="54"/>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should have a clear, categorized, and filterable job listing.</w:t>
      </w:r>
    </w:p>
    <w:p w14:paraId="0000029D">
      <w:pPr>
        <w:spacing w:before="280" w:after="0"/>
        <w:ind w:left="720" w:firstLine="0"/>
        <w:rPr>
          <w:rFonts w:hint="default" w:ascii="Times New Roman" w:hAnsi="Times New Roman" w:eastAsia="Times New Roman" w:cs="Times New Roman"/>
          <w:sz w:val="2"/>
          <w:szCs w:val="2"/>
        </w:rPr>
      </w:pPr>
    </w:p>
    <w:p w14:paraId="0000029E">
      <w:pPr>
        <w:numPr>
          <w:ilvl w:val="0"/>
          <w:numId w:val="54"/>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Bookmark/save jobs for later applications.</w:t>
      </w:r>
    </w:p>
    <w:p w14:paraId="0000029F">
      <w:pPr>
        <w:spacing w:before="0" w:after="0"/>
        <w:ind w:left="720" w:firstLine="0"/>
        <w:rPr>
          <w:rFonts w:hint="default" w:ascii="Times New Roman" w:hAnsi="Times New Roman" w:eastAsia="Times New Roman" w:cs="Times New Roman"/>
          <w:sz w:val="28"/>
          <w:szCs w:val="28"/>
        </w:rPr>
      </w:pPr>
    </w:p>
    <w:p w14:paraId="000002A0">
      <w:pPr>
        <w:numPr>
          <w:ilvl w:val="0"/>
          <w:numId w:val="54"/>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Search functionality with filters like location, salary range, job type, and experience level.</w:t>
      </w:r>
    </w:p>
    <w:p w14:paraId="000002A1">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6 Resume Management</w:t>
      </w:r>
    </w:p>
    <w:p w14:paraId="000002A2">
      <w:pPr>
        <w:numPr>
          <w:ilvl w:val="0"/>
          <w:numId w:val="55"/>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should be able to upload and update resumes in different formats (PDF, DOCX).</w:t>
      </w:r>
    </w:p>
    <w:p w14:paraId="000002A3">
      <w:pPr>
        <w:spacing w:before="280" w:after="0"/>
        <w:ind w:left="720" w:firstLine="0"/>
        <w:rPr>
          <w:rFonts w:hint="default" w:ascii="Times New Roman" w:hAnsi="Times New Roman" w:eastAsia="Times New Roman" w:cs="Times New Roman"/>
          <w:sz w:val="2"/>
          <w:szCs w:val="2"/>
        </w:rPr>
      </w:pPr>
    </w:p>
    <w:p w14:paraId="000002A4">
      <w:pPr>
        <w:numPr>
          <w:ilvl w:val="0"/>
          <w:numId w:val="55"/>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should have the ability to view, download, and categorize resumes of applicants.</w:t>
      </w:r>
    </w:p>
    <w:p w14:paraId="000002A5">
      <w:pPr>
        <w:spacing w:before="0" w:after="0"/>
        <w:ind w:left="720" w:firstLine="0"/>
        <w:rPr>
          <w:rFonts w:hint="default" w:ascii="Times New Roman" w:hAnsi="Times New Roman" w:eastAsia="Times New Roman" w:cs="Times New Roman"/>
          <w:sz w:val="28"/>
          <w:szCs w:val="28"/>
        </w:rPr>
      </w:pPr>
    </w:p>
    <w:p w14:paraId="000002A6">
      <w:pPr>
        <w:numPr>
          <w:ilvl w:val="0"/>
          <w:numId w:val="55"/>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AI-powered resume parsing for extracting key details and improving job matching.</w:t>
      </w:r>
    </w:p>
    <w:p w14:paraId="000002A7">
      <w:pPr>
        <w:spacing w:before="0" w:after="280"/>
        <w:ind w:left="720" w:firstLine="0"/>
        <w:rPr>
          <w:rFonts w:hint="default" w:ascii="Times New Roman" w:hAnsi="Times New Roman" w:eastAsia="Times New Roman" w:cs="Times New Roman"/>
          <w:sz w:val="28"/>
          <w:szCs w:val="28"/>
        </w:rPr>
      </w:pPr>
    </w:p>
    <w:p w14:paraId="000002A8">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7 ATS System for Job Seekers and Employers</w:t>
      </w:r>
    </w:p>
    <w:p w14:paraId="000002A9">
      <w:pPr>
        <w:numPr>
          <w:ilvl w:val="0"/>
          <w:numId w:val="56"/>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Automated resume screening to filter applicants based on experience, skills, and keywords.</w:t>
      </w:r>
    </w:p>
    <w:p w14:paraId="000002AA">
      <w:pPr>
        <w:spacing w:before="280" w:after="0"/>
        <w:ind w:left="720" w:firstLine="0"/>
        <w:rPr>
          <w:rFonts w:hint="default" w:ascii="Times New Roman" w:hAnsi="Times New Roman" w:eastAsia="Times New Roman" w:cs="Times New Roman"/>
          <w:sz w:val="2"/>
          <w:szCs w:val="2"/>
        </w:rPr>
      </w:pPr>
    </w:p>
    <w:p w14:paraId="000002AB">
      <w:pPr>
        <w:numPr>
          <w:ilvl w:val="0"/>
          <w:numId w:val="56"/>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Applicant tracking system (ATS) for employers to manage applications and shortlisting.</w:t>
      </w:r>
    </w:p>
    <w:p w14:paraId="000002AC">
      <w:pPr>
        <w:spacing w:before="0" w:after="0"/>
        <w:ind w:left="720" w:firstLine="0"/>
        <w:rPr>
          <w:rFonts w:hint="default" w:ascii="Times New Roman" w:hAnsi="Times New Roman" w:eastAsia="Times New Roman" w:cs="Times New Roman"/>
          <w:sz w:val="28"/>
          <w:szCs w:val="28"/>
        </w:rPr>
      </w:pPr>
    </w:p>
    <w:p w14:paraId="000002AD">
      <w:pPr>
        <w:numPr>
          <w:ilvl w:val="0"/>
          <w:numId w:val="56"/>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receive real-time updates on their application status.</w:t>
      </w:r>
    </w:p>
    <w:p w14:paraId="0F98B9DD">
      <w:pPr>
        <w:numPr>
          <w:numId w:val="0"/>
        </w:numPr>
        <w:spacing w:before="0" w:after="280"/>
        <w:rPr>
          <w:rFonts w:hint="default" w:ascii="Times New Roman" w:hAnsi="Times New Roman" w:eastAsia="Times New Roman" w:cs="Times New Roman"/>
          <w:sz w:val="28"/>
          <w:szCs w:val="28"/>
          <w:rtl w:val="0"/>
        </w:rPr>
      </w:pPr>
    </w:p>
    <w:p w14:paraId="63E9A38E">
      <w:pPr>
        <w:numPr>
          <w:numId w:val="0"/>
        </w:numPr>
        <w:spacing w:before="0" w:after="280"/>
        <w:rPr>
          <w:rFonts w:hint="default" w:ascii="Times New Roman" w:hAnsi="Times New Roman" w:eastAsia="Times New Roman" w:cs="Times New Roman"/>
          <w:sz w:val="28"/>
          <w:szCs w:val="28"/>
          <w:rtl w:val="0"/>
        </w:rPr>
      </w:pPr>
    </w:p>
    <w:p w14:paraId="000002AE">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8 Prioritization of Requirements</w:t>
      </w:r>
    </w:p>
    <w:p w14:paraId="000002AF">
      <w:pPr>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 gathered requirements will be ranked based on importance and feasibility:</w:t>
      </w:r>
    </w:p>
    <w:p w14:paraId="000002B0">
      <w:pPr>
        <w:numPr>
          <w:ilvl w:val="0"/>
          <w:numId w:val="57"/>
        </w:numPr>
        <w:spacing w:before="28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Essential Features</w:t>
      </w:r>
      <w:r>
        <w:rPr>
          <w:rFonts w:hint="default" w:ascii="Times New Roman" w:hAnsi="Times New Roman" w:eastAsia="Times New Roman" w:cs="Times New Roman"/>
          <w:sz w:val="28"/>
          <w:szCs w:val="28"/>
          <w:rtl w:val="0"/>
        </w:rPr>
        <w:t>: Secure login, job posting, resume uploads, job search.</w:t>
      </w:r>
    </w:p>
    <w:p w14:paraId="000002B1">
      <w:pPr>
        <w:spacing w:before="280" w:after="0"/>
        <w:ind w:left="720" w:firstLine="0"/>
        <w:rPr>
          <w:rFonts w:hint="default" w:ascii="Times New Roman" w:hAnsi="Times New Roman" w:eastAsia="Times New Roman" w:cs="Times New Roman"/>
          <w:sz w:val="2"/>
          <w:szCs w:val="2"/>
        </w:rPr>
      </w:pPr>
    </w:p>
    <w:p w14:paraId="000002B2">
      <w:pPr>
        <w:numPr>
          <w:ilvl w:val="0"/>
          <w:numId w:val="57"/>
        </w:numPr>
        <w:spacing w:before="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High-Value Features</w:t>
      </w:r>
      <w:r>
        <w:rPr>
          <w:rFonts w:hint="default" w:ascii="Times New Roman" w:hAnsi="Times New Roman" w:eastAsia="Times New Roman" w:cs="Times New Roman"/>
          <w:sz w:val="28"/>
          <w:szCs w:val="28"/>
          <w:rtl w:val="0"/>
        </w:rPr>
        <w:t>: AI-powered ATS, resume parsing, profile recommendations.</w:t>
      </w:r>
    </w:p>
    <w:p w14:paraId="000002B3">
      <w:pPr>
        <w:spacing w:before="0" w:after="0"/>
        <w:ind w:left="720" w:firstLine="0"/>
        <w:rPr>
          <w:rFonts w:hint="default" w:ascii="Times New Roman" w:hAnsi="Times New Roman" w:eastAsia="Times New Roman" w:cs="Times New Roman"/>
          <w:sz w:val="28"/>
          <w:szCs w:val="28"/>
        </w:rPr>
      </w:pPr>
    </w:p>
    <w:p w14:paraId="000002B4">
      <w:pPr>
        <w:numPr>
          <w:ilvl w:val="0"/>
          <w:numId w:val="57"/>
        </w:numPr>
        <w:spacing w:before="0" w:after="28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Future Enhancements</w:t>
      </w:r>
      <w:r>
        <w:rPr>
          <w:rFonts w:hint="default" w:ascii="Times New Roman" w:hAnsi="Times New Roman" w:eastAsia="Times New Roman" w:cs="Times New Roman"/>
          <w:sz w:val="28"/>
          <w:szCs w:val="28"/>
          <w:rtl w:val="0"/>
        </w:rPr>
        <w:t>: Advanced analytics, job market trends, and employer branding features.</w:t>
      </w:r>
    </w:p>
    <w:p w14:paraId="000002B5">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9 Validation with Stakeholders</w:t>
      </w:r>
    </w:p>
    <w:p w14:paraId="000002B6">
      <w:pPr>
        <w:numPr>
          <w:ilvl w:val="0"/>
          <w:numId w:val="58"/>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Regular feedback sessions with employers and job seekers to ensure alignment with needs.</w:t>
      </w:r>
    </w:p>
    <w:p w14:paraId="000002B7">
      <w:pPr>
        <w:spacing w:before="280" w:after="0"/>
        <w:ind w:left="720" w:firstLine="0"/>
        <w:rPr>
          <w:rFonts w:hint="default" w:ascii="Times New Roman" w:hAnsi="Times New Roman" w:eastAsia="Times New Roman" w:cs="Times New Roman"/>
          <w:sz w:val="2"/>
          <w:szCs w:val="2"/>
        </w:rPr>
      </w:pPr>
    </w:p>
    <w:p w14:paraId="000002B8">
      <w:pPr>
        <w:numPr>
          <w:ilvl w:val="0"/>
          <w:numId w:val="58"/>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Prototype testing to validate UI/UX efficiency before full implementation.</w:t>
      </w:r>
    </w:p>
    <w:p w14:paraId="000002B9">
      <w:pPr>
        <w:spacing w:before="0" w:after="0"/>
        <w:ind w:left="720" w:firstLine="0"/>
        <w:rPr>
          <w:rFonts w:hint="default" w:ascii="Times New Roman" w:hAnsi="Times New Roman" w:eastAsia="Times New Roman" w:cs="Times New Roman"/>
          <w:sz w:val="28"/>
          <w:szCs w:val="28"/>
        </w:rPr>
      </w:pPr>
    </w:p>
    <w:p w14:paraId="000002BA">
      <w:pPr>
        <w:numPr>
          <w:ilvl w:val="0"/>
          <w:numId w:val="58"/>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Adjustments based on user feedback to enhance usability and performance.</w:t>
      </w:r>
    </w:p>
    <w:p w14:paraId="000002BB">
      <w:pPr>
        <w:rPr>
          <w:rFonts w:hint="default" w:ascii="Times New Roman" w:hAnsi="Times New Roman" w:eastAsia="Times New Roman" w:cs="Times New Roman"/>
          <w:sz w:val="28"/>
          <w:szCs w:val="28"/>
        </w:rPr>
      </w:pPr>
    </w:p>
    <w:p w14:paraId="000002BC">
      <w:pPr>
        <w:rPr>
          <w:rFonts w:hint="default" w:ascii="Times New Roman" w:hAnsi="Times New Roman" w:eastAsia="Times New Roman" w:cs="Times New Roman"/>
          <w:sz w:val="28"/>
          <w:szCs w:val="28"/>
        </w:rPr>
      </w:pPr>
    </w:p>
    <w:p w14:paraId="000002BD">
      <w:pPr>
        <w:rPr>
          <w:rFonts w:hint="default" w:ascii="Times New Roman" w:hAnsi="Times New Roman" w:eastAsia="Times New Roman" w:cs="Times New Roman"/>
          <w:b/>
          <w:sz w:val="32"/>
          <w:szCs w:val="32"/>
        </w:rPr>
      </w:pPr>
    </w:p>
    <w:p w14:paraId="000002BE">
      <w:pPr>
        <w:rPr>
          <w:rFonts w:hint="default" w:ascii="Times New Roman" w:hAnsi="Times New Roman" w:eastAsia="Times New Roman" w:cs="Times New Roman"/>
          <w:b/>
          <w:sz w:val="32"/>
          <w:szCs w:val="32"/>
        </w:rPr>
      </w:pPr>
    </w:p>
    <w:p w14:paraId="000002BF">
      <w:pPr>
        <w:rPr>
          <w:rFonts w:hint="default" w:ascii="Times New Roman" w:hAnsi="Times New Roman" w:eastAsia="Times New Roman" w:cs="Times New Roman"/>
          <w:b/>
          <w:sz w:val="32"/>
          <w:szCs w:val="32"/>
        </w:rPr>
      </w:pPr>
    </w:p>
    <w:p w14:paraId="0D416750">
      <w:pPr>
        <w:rPr>
          <w:rFonts w:hint="default" w:ascii="Times New Roman" w:hAnsi="Times New Roman" w:eastAsia="Times New Roman" w:cs="Times New Roman"/>
          <w:b/>
          <w:sz w:val="32"/>
          <w:szCs w:val="32"/>
        </w:rPr>
      </w:pPr>
    </w:p>
    <w:p w14:paraId="2FCE577F">
      <w:pPr>
        <w:rPr>
          <w:rFonts w:hint="default" w:ascii="Times New Roman" w:hAnsi="Times New Roman" w:eastAsia="Times New Roman" w:cs="Times New Roman"/>
          <w:b/>
          <w:sz w:val="32"/>
          <w:szCs w:val="32"/>
        </w:rPr>
      </w:pPr>
    </w:p>
    <w:p w14:paraId="0C140F19">
      <w:pPr>
        <w:rPr>
          <w:rFonts w:hint="default" w:ascii="Times New Roman" w:hAnsi="Times New Roman" w:eastAsia="Times New Roman" w:cs="Times New Roman"/>
          <w:b/>
          <w:sz w:val="32"/>
          <w:szCs w:val="32"/>
        </w:rPr>
      </w:pPr>
    </w:p>
    <w:p w14:paraId="5E785A0A">
      <w:pPr>
        <w:rPr>
          <w:rFonts w:hint="default" w:ascii="Times New Roman" w:hAnsi="Times New Roman" w:eastAsia="Times New Roman" w:cs="Times New Roman"/>
          <w:b/>
          <w:sz w:val="32"/>
          <w:szCs w:val="32"/>
        </w:rPr>
      </w:pPr>
    </w:p>
    <w:p w14:paraId="38E3787C">
      <w:pPr>
        <w:rPr>
          <w:rFonts w:hint="default" w:ascii="Times New Roman" w:hAnsi="Times New Roman" w:eastAsia="Times New Roman" w:cs="Times New Roman"/>
          <w:b/>
          <w:sz w:val="32"/>
          <w:szCs w:val="32"/>
        </w:rPr>
      </w:pPr>
    </w:p>
    <w:p w14:paraId="7A6A04F1">
      <w:pPr>
        <w:rPr>
          <w:rFonts w:hint="default" w:ascii="Times New Roman" w:hAnsi="Times New Roman" w:eastAsia="Times New Roman" w:cs="Times New Roman"/>
          <w:b/>
          <w:sz w:val="32"/>
          <w:szCs w:val="32"/>
        </w:rPr>
      </w:pPr>
    </w:p>
    <w:p w14:paraId="65D1F9F7">
      <w:pPr>
        <w:rPr>
          <w:rFonts w:hint="default" w:ascii="Times New Roman" w:hAnsi="Times New Roman" w:eastAsia="Times New Roman" w:cs="Times New Roman"/>
          <w:b/>
          <w:sz w:val="32"/>
          <w:szCs w:val="32"/>
        </w:rPr>
      </w:pPr>
    </w:p>
    <w:p w14:paraId="5EEBF8E0">
      <w:pPr>
        <w:rPr>
          <w:rFonts w:hint="default" w:ascii="Times New Roman" w:hAnsi="Times New Roman" w:eastAsia="Times New Roman" w:cs="Times New Roman"/>
          <w:b/>
          <w:sz w:val="32"/>
          <w:szCs w:val="32"/>
        </w:rPr>
      </w:pPr>
    </w:p>
    <w:p w14:paraId="2C21779D">
      <w:pPr>
        <w:rPr>
          <w:rFonts w:hint="default" w:ascii="Times New Roman" w:hAnsi="Times New Roman" w:eastAsia="Times New Roman" w:cs="Times New Roman"/>
          <w:b/>
          <w:sz w:val="32"/>
          <w:szCs w:val="32"/>
        </w:rPr>
      </w:pPr>
    </w:p>
    <w:p w14:paraId="138C9A56">
      <w:pPr>
        <w:rPr>
          <w:rFonts w:hint="default" w:ascii="Times New Roman" w:hAnsi="Times New Roman" w:eastAsia="Times New Roman" w:cs="Times New Roman"/>
          <w:b/>
          <w:sz w:val="32"/>
          <w:szCs w:val="32"/>
        </w:rPr>
      </w:pPr>
    </w:p>
    <w:p w14:paraId="682907A7">
      <w:pPr>
        <w:rPr>
          <w:rFonts w:hint="default" w:ascii="Times New Roman" w:hAnsi="Times New Roman" w:eastAsia="Times New Roman" w:cs="Times New Roman"/>
          <w:b/>
          <w:sz w:val="32"/>
          <w:szCs w:val="32"/>
        </w:rPr>
      </w:pPr>
    </w:p>
    <w:p w14:paraId="70AABB0B">
      <w:pPr>
        <w:rPr>
          <w:rFonts w:hint="default" w:ascii="Times New Roman" w:hAnsi="Times New Roman" w:eastAsia="Times New Roman" w:cs="Times New Roman"/>
          <w:b/>
          <w:sz w:val="32"/>
          <w:szCs w:val="32"/>
        </w:rPr>
      </w:pPr>
    </w:p>
    <w:p w14:paraId="4E23422F">
      <w:pPr>
        <w:rPr>
          <w:rFonts w:hint="default" w:ascii="Times New Roman" w:hAnsi="Times New Roman" w:eastAsia="Times New Roman" w:cs="Times New Roman"/>
          <w:b/>
          <w:sz w:val="32"/>
          <w:szCs w:val="32"/>
        </w:rPr>
      </w:pPr>
    </w:p>
    <w:p w14:paraId="461F900A">
      <w:pPr>
        <w:rPr>
          <w:rFonts w:hint="default" w:ascii="Times New Roman" w:hAnsi="Times New Roman" w:eastAsia="Times New Roman" w:cs="Times New Roman"/>
          <w:b/>
          <w:sz w:val="32"/>
          <w:szCs w:val="32"/>
        </w:rPr>
      </w:pPr>
    </w:p>
    <w:p w14:paraId="000002C0">
      <w:pPr>
        <w:rPr>
          <w:rFonts w:hint="default" w:ascii="Times New Roman" w:hAnsi="Times New Roman" w:eastAsia="Times New Roman" w:cs="Times New Roman"/>
          <w:b/>
          <w:sz w:val="32"/>
          <w:szCs w:val="32"/>
        </w:rPr>
      </w:pPr>
    </w:p>
    <w:p w14:paraId="000002C1">
      <w:pPr>
        <w:pStyle w:val="4"/>
        <w:rPr>
          <w:rFonts w:hint="default" w:ascii="Times New Roman" w:hAnsi="Times New Roman" w:eastAsia="Times New Roman" w:cs="Times New Roman"/>
          <w:sz w:val="42"/>
          <w:szCs w:val="42"/>
        </w:rPr>
      </w:pPr>
      <w:r>
        <w:rPr>
          <w:rFonts w:hint="default" w:ascii="Times New Roman" w:hAnsi="Times New Roman" w:eastAsia="Times New Roman" w:cs="Times New Roman"/>
          <w:b/>
          <w:sz w:val="42"/>
          <w:szCs w:val="42"/>
          <w:rtl w:val="0"/>
        </w:rPr>
        <w:t>10. Requirement Specification</w:t>
      </w:r>
    </w:p>
    <w:p w14:paraId="000002C2">
      <w:pPr>
        <w:spacing w:before="280" w:after="28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Requirement specification involves documenting the identified requirements in a structured and detailed format, providing a clear and comprehensive guide for the system's development. This phase results in formal documentation that serves as a contract between stakeholders and developers.</w:t>
      </w:r>
    </w:p>
    <w:p w14:paraId="000002C3">
      <w:pPr>
        <w:rPr>
          <w:rFonts w:hint="default" w:ascii="Times New Roman" w:hAnsi="Times New Roman" w:eastAsia="Times New Roman" w:cs="Times New Roman"/>
          <w:sz w:val="28"/>
          <w:szCs w:val="28"/>
        </w:rPr>
      </w:pPr>
    </w:p>
    <w:p w14:paraId="000002C4">
      <w:pPr>
        <w:pStyle w:val="4"/>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10.1 Key Components of Requirement Specification</w:t>
      </w:r>
    </w:p>
    <w:p w14:paraId="000002C5">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10.1.1 Functional Requirements</w:t>
      </w:r>
    </w:p>
    <w:p w14:paraId="000002C6">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User Management System</w:t>
      </w:r>
    </w:p>
    <w:p w14:paraId="000002C7">
      <w:pPr>
        <w:numPr>
          <w:ilvl w:val="0"/>
          <w:numId w:val="59"/>
        </w:numPr>
        <w:spacing w:before="28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Registration and Login</w:t>
      </w:r>
      <w:r>
        <w:rPr>
          <w:rFonts w:hint="default" w:ascii="Times New Roman" w:hAnsi="Times New Roman" w:eastAsia="Times New Roman" w:cs="Times New Roman"/>
          <w:sz w:val="28"/>
          <w:szCs w:val="28"/>
          <w:rtl w:val="0"/>
        </w:rPr>
        <w:t>: Secure authentication for job seekers and employers with email verification.</w:t>
      </w:r>
    </w:p>
    <w:p w14:paraId="000002C8">
      <w:pPr>
        <w:numPr>
          <w:ilvl w:val="0"/>
          <w:numId w:val="59"/>
        </w:numPr>
        <w:spacing w:before="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Profile Management</w:t>
      </w:r>
      <w:r>
        <w:rPr>
          <w:rFonts w:hint="default" w:ascii="Times New Roman" w:hAnsi="Times New Roman" w:eastAsia="Times New Roman" w:cs="Times New Roman"/>
          <w:sz w:val="28"/>
          <w:szCs w:val="28"/>
          <w:rtl w:val="0"/>
        </w:rPr>
        <w:t>:</w:t>
      </w:r>
    </w:p>
    <w:p w14:paraId="000002C9">
      <w:pPr>
        <w:numPr>
          <w:ilvl w:val="1"/>
          <w:numId w:val="59"/>
        </w:numPr>
        <w:spacing w:before="0" w:after="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can create profiles, upload resumes, and update personal details.</w:t>
      </w:r>
    </w:p>
    <w:p w14:paraId="000002CA">
      <w:pPr>
        <w:spacing w:before="0" w:after="0"/>
        <w:ind w:left="1440" w:firstLine="0"/>
        <w:rPr>
          <w:rFonts w:hint="default" w:ascii="Times New Roman" w:hAnsi="Times New Roman" w:eastAsia="Times New Roman" w:cs="Times New Roman"/>
          <w:sz w:val="28"/>
          <w:szCs w:val="28"/>
        </w:rPr>
      </w:pPr>
    </w:p>
    <w:p w14:paraId="000002CB">
      <w:pPr>
        <w:numPr>
          <w:ilvl w:val="1"/>
          <w:numId w:val="59"/>
        </w:numPr>
        <w:spacing w:before="0" w:after="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manage company profiles, job postings, and applicant interactions.</w:t>
      </w:r>
    </w:p>
    <w:p w14:paraId="000002CC">
      <w:pPr>
        <w:numPr>
          <w:ilvl w:val="0"/>
          <w:numId w:val="59"/>
        </w:numPr>
        <w:spacing w:before="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Dashboard for Employers and Job Seekers</w:t>
      </w:r>
      <w:r>
        <w:rPr>
          <w:rFonts w:hint="default" w:ascii="Times New Roman" w:hAnsi="Times New Roman" w:eastAsia="Times New Roman" w:cs="Times New Roman"/>
          <w:sz w:val="28"/>
          <w:szCs w:val="28"/>
          <w:rtl w:val="0"/>
        </w:rPr>
        <w:t>:</w:t>
      </w:r>
    </w:p>
    <w:p w14:paraId="000002CD">
      <w:pPr>
        <w:numPr>
          <w:ilvl w:val="1"/>
          <w:numId w:val="59"/>
        </w:numPr>
        <w:spacing w:before="0" w:after="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view posted jobs, applicant details, and hiring progress.</w:t>
      </w:r>
    </w:p>
    <w:p w14:paraId="000002CE">
      <w:pPr>
        <w:spacing w:before="0" w:after="0"/>
        <w:ind w:left="1440" w:firstLine="0"/>
        <w:rPr>
          <w:rFonts w:hint="default" w:ascii="Times New Roman" w:hAnsi="Times New Roman" w:eastAsia="Times New Roman" w:cs="Times New Roman"/>
          <w:sz w:val="28"/>
          <w:szCs w:val="28"/>
        </w:rPr>
      </w:pPr>
    </w:p>
    <w:p w14:paraId="000002CF">
      <w:pPr>
        <w:numPr>
          <w:ilvl w:val="1"/>
          <w:numId w:val="59"/>
        </w:numPr>
        <w:spacing w:before="0" w:after="28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can track applications, save jobs, and receive notifications.</w:t>
      </w:r>
    </w:p>
    <w:p w14:paraId="000002D0">
      <w:pPr>
        <w:pStyle w:val="6"/>
        <w:numPr>
          <w:ilvl w:val="0"/>
          <w:numId w:val="60"/>
        </w:numPr>
        <w:ind w:left="720" w:hanging="360"/>
        <w:rPr>
          <w:rFonts w:hint="default" w:ascii="Times New Roman" w:hAnsi="Times New Roman" w:eastAsia="Times New Roman" w:cs="Times New Roman"/>
          <w:b/>
          <w:sz w:val="28"/>
          <w:szCs w:val="28"/>
          <w:u w:val="none"/>
        </w:rPr>
      </w:pPr>
      <w:r>
        <w:rPr>
          <w:rFonts w:hint="default" w:ascii="Times New Roman" w:hAnsi="Times New Roman" w:eastAsia="Times New Roman" w:cs="Times New Roman"/>
          <w:b/>
          <w:sz w:val="28"/>
          <w:szCs w:val="28"/>
          <w:rtl w:val="0"/>
        </w:rPr>
        <w:t>Employer Job Posting and Management</w:t>
      </w:r>
    </w:p>
    <w:p w14:paraId="000002D1">
      <w:pPr>
        <w:numPr>
          <w:ilvl w:val="0"/>
          <w:numId w:val="61"/>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create, edit, delete, and republish job postings.</w:t>
      </w:r>
    </w:p>
    <w:p w14:paraId="000002D2">
      <w:pPr>
        <w:spacing w:before="280" w:after="0"/>
        <w:ind w:left="720" w:firstLine="0"/>
        <w:rPr>
          <w:rFonts w:hint="default" w:ascii="Times New Roman" w:hAnsi="Times New Roman" w:eastAsia="Times New Roman" w:cs="Times New Roman"/>
          <w:sz w:val="2"/>
          <w:szCs w:val="2"/>
        </w:rPr>
      </w:pPr>
    </w:p>
    <w:p w14:paraId="000002D3">
      <w:pPr>
        <w:numPr>
          <w:ilvl w:val="0"/>
          <w:numId w:val="61"/>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Structured job entry fields including job title, description, location, salary, and qualifications.</w:t>
      </w:r>
    </w:p>
    <w:p w14:paraId="000002D4">
      <w:pPr>
        <w:spacing w:before="0" w:after="0"/>
        <w:ind w:left="720" w:firstLine="0"/>
        <w:rPr>
          <w:rFonts w:hint="default" w:ascii="Times New Roman" w:hAnsi="Times New Roman" w:eastAsia="Times New Roman" w:cs="Times New Roman"/>
          <w:sz w:val="28"/>
          <w:szCs w:val="28"/>
        </w:rPr>
      </w:pPr>
    </w:p>
    <w:p w14:paraId="000002D5">
      <w:pPr>
        <w:numPr>
          <w:ilvl w:val="0"/>
          <w:numId w:val="61"/>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preview option before publishing.</w:t>
      </w:r>
    </w:p>
    <w:p w14:paraId="000002D6">
      <w:pPr>
        <w:spacing w:before="0" w:after="0"/>
        <w:ind w:left="720" w:firstLine="0"/>
        <w:rPr>
          <w:rFonts w:hint="default" w:ascii="Times New Roman" w:hAnsi="Times New Roman" w:eastAsia="Times New Roman" w:cs="Times New Roman"/>
          <w:sz w:val="28"/>
          <w:szCs w:val="28"/>
        </w:rPr>
      </w:pPr>
    </w:p>
    <w:p w14:paraId="000002D7">
      <w:pPr>
        <w:numPr>
          <w:ilvl w:val="0"/>
          <w:numId w:val="61"/>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Automated email notifications to job seekers based on their preferences.</w:t>
      </w:r>
    </w:p>
    <w:p w14:paraId="000002D8">
      <w:pPr>
        <w:pStyle w:val="6"/>
        <w:numPr>
          <w:ilvl w:val="0"/>
          <w:numId w:val="62"/>
        </w:numPr>
        <w:ind w:left="720" w:hanging="360"/>
        <w:rPr>
          <w:rFonts w:hint="default" w:ascii="Times New Roman" w:hAnsi="Times New Roman" w:eastAsia="Times New Roman" w:cs="Times New Roman"/>
          <w:b/>
          <w:sz w:val="28"/>
          <w:szCs w:val="28"/>
          <w:u w:val="none"/>
        </w:rPr>
      </w:pPr>
      <w:r>
        <w:rPr>
          <w:rFonts w:hint="default" w:ascii="Times New Roman" w:hAnsi="Times New Roman" w:eastAsia="Times New Roman" w:cs="Times New Roman"/>
          <w:b/>
          <w:sz w:val="28"/>
          <w:szCs w:val="28"/>
          <w:rtl w:val="0"/>
        </w:rPr>
        <w:t>Job Posting Page Review</w:t>
      </w:r>
    </w:p>
    <w:p w14:paraId="000002D9">
      <w:pPr>
        <w:numPr>
          <w:ilvl w:val="0"/>
          <w:numId w:val="63"/>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can browse and filter job postings based on location, experience, salary, and job type.</w:t>
      </w:r>
    </w:p>
    <w:p w14:paraId="000002DA">
      <w:pPr>
        <w:spacing w:before="280" w:after="0"/>
        <w:ind w:left="720" w:firstLine="0"/>
        <w:rPr>
          <w:rFonts w:hint="default" w:ascii="Times New Roman" w:hAnsi="Times New Roman" w:eastAsia="Times New Roman" w:cs="Times New Roman"/>
          <w:sz w:val="2"/>
          <w:szCs w:val="2"/>
        </w:rPr>
      </w:pPr>
    </w:p>
    <w:p w14:paraId="000002DB">
      <w:pPr>
        <w:numPr>
          <w:ilvl w:val="0"/>
          <w:numId w:val="63"/>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Bookmark jobs for later review.</w:t>
      </w:r>
    </w:p>
    <w:p w14:paraId="000002DC">
      <w:pPr>
        <w:spacing w:before="0" w:after="0"/>
        <w:ind w:left="720" w:firstLine="0"/>
        <w:rPr>
          <w:rFonts w:hint="default" w:ascii="Times New Roman" w:hAnsi="Times New Roman" w:eastAsia="Times New Roman" w:cs="Times New Roman"/>
          <w:sz w:val="6"/>
          <w:szCs w:val="6"/>
        </w:rPr>
      </w:pPr>
    </w:p>
    <w:p w14:paraId="000002DD">
      <w:pPr>
        <w:spacing w:before="0" w:after="0"/>
        <w:ind w:left="720" w:firstLine="0"/>
        <w:rPr>
          <w:rFonts w:hint="default" w:ascii="Times New Roman" w:hAnsi="Times New Roman" w:eastAsia="Times New Roman" w:cs="Times New Roman"/>
          <w:sz w:val="6"/>
          <w:szCs w:val="6"/>
        </w:rPr>
      </w:pPr>
    </w:p>
    <w:p w14:paraId="000002DE">
      <w:pPr>
        <w:numPr>
          <w:ilvl w:val="0"/>
          <w:numId w:val="63"/>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track job engagement (views, applications, etc.).</w:t>
      </w:r>
    </w:p>
    <w:p w14:paraId="000002DF">
      <w:pPr>
        <w:pStyle w:val="6"/>
        <w:numPr>
          <w:ilvl w:val="0"/>
          <w:numId w:val="64"/>
        </w:numPr>
        <w:ind w:left="720" w:hanging="360"/>
        <w:rPr>
          <w:rFonts w:hint="default" w:ascii="Times New Roman" w:hAnsi="Times New Roman" w:eastAsia="Times New Roman" w:cs="Times New Roman"/>
          <w:b/>
          <w:sz w:val="28"/>
          <w:szCs w:val="28"/>
          <w:u w:val="none"/>
        </w:rPr>
      </w:pPr>
      <w:r>
        <w:rPr>
          <w:rFonts w:hint="default" w:ascii="Times New Roman" w:hAnsi="Times New Roman" w:eastAsia="Times New Roman" w:cs="Times New Roman"/>
          <w:b/>
          <w:sz w:val="28"/>
          <w:szCs w:val="28"/>
          <w:rtl w:val="0"/>
        </w:rPr>
        <w:t>Resume Management</w:t>
      </w:r>
    </w:p>
    <w:p w14:paraId="000002E0">
      <w:pPr>
        <w:numPr>
          <w:ilvl w:val="0"/>
          <w:numId w:val="65"/>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seekers can upload, update, and manage resumes in different formats (PDF, DOCX).</w:t>
      </w:r>
    </w:p>
    <w:p w14:paraId="000002E1">
      <w:pPr>
        <w:spacing w:before="280" w:after="0"/>
        <w:ind w:left="720" w:firstLine="0"/>
        <w:rPr>
          <w:rFonts w:hint="default" w:ascii="Times New Roman" w:hAnsi="Times New Roman" w:eastAsia="Times New Roman" w:cs="Times New Roman"/>
          <w:sz w:val="2"/>
          <w:szCs w:val="2"/>
        </w:rPr>
      </w:pPr>
    </w:p>
    <w:p w14:paraId="000002E2">
      <w:pPr>
        <w:numPr>
          <w:ilvl w:val="0"/>
          <w:numId w:val="65"/>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view, download, and categorize resumes.</w:t>
      </w:r>
    </w:p>
    <w:p w14:paraId="000002E3">
      <w:pPr>
        <w:spacing w:before="0" w:after="0"/>
        <w:ind w:left="720" w:firstLine="0"/>
        <w:rPr>
          <w:rFonts w:hint="default" w:ascii="Times New Roman" w:hAnsi="Times New Roman" w:eastAsia="Times New Roman" w:cs="Times New Roman"/>
          <w:sz w:val="28"/>
          <w:szCs w:val="28"/>
        </w:rPr>
      </w:pPr>
    </w:p>
    <w:p w14:paraId="000002E4">
      <w:pPr>
        <w:numPr>
          <w:ilvl w:val="0"/>
          <w:numId w:val="65"/>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AI-based resume parsing for efficient screening and keyword-based filtering.</w:t>
      </w:r>
    </w:p>
    <w:p w14:paraId="000002E5">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val="0"/>
          <w:sz w:val="28"/>
          <w:szCs w:val="28"/>
          <w:rtl w:val="0"/>
        </w:rPr>
        <w:t>A</w:t>
      </w:r>
      <w:r>
        <w:rPr>
          <w:rFonts w:hint="default" w:ascii="Times New Roman" w:hAnsi="Times New Roman" w:eastAsia="Times New Roman" w:cs="Times New Roman"/>
          <w:b/>
          <w:sz w:val="28"/>
          <w:szCs w:val="28"/>
          <w:rtl w:val="0"/>
        </w:rPr>
        <w:t>pplication Tracking System (ATS)</w:t>
      </w:r>
    </w:p>
    <w:p w14:paraId="000002E6">
      <w:pPr>
        <w:numPr>
          <w:ilvl w:val="0"/>
          <w:numId w:val="66"/>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can track and filter applications, shortlist candidates, and schedule interviews.</w:t>
      </w:r>
    </w:p>
    <w:p w14:paraId="000002E7">
      <w:pPr>
        <w:spacing w:before="280" w:after="0"/>
        <w:ind w:left="720" w:firstLine="0"/>
        <w:rPr>
          <w:rFonts w:hint="default" w:ascii="Times New Roman" w:hAnsi="Times New Roman" w:eastAsia="Times New Roman" w:cs="Times New Roman"/>
          <w:sz w:val="2"/>
          <w:szCs w:val="2"/>
        </w:rPr>
      </w:pPr>
    </w:p>
    <w:p w14:paraId="000002E8">
      <w:pPr>
        <w:numPr>
          <w:ilvl w:val="0"/>
          <w:numId w:val="66"/>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AI-powered resume screening based on job requirements.</w:t>
      </w:r>
    </w:p>
    <w:p w14:paraId="000002E9">
      <w:pPr>
        <w:spacing w:before="0" w:after="0"/>
        <w:ind w:left="720" w:firstLine="0"/>
        <w:rPr>
          <w:rFonts w:hint="default" w:ascii="Times New Roman" w:hAnsi="Times New Roman" w:eastAsia="Times New Roman" w:cs="Times New Roman"/>
          <w:sz w:val="28"/>
          <w:szCs w:val="28"/>
        </w:rPr>
      </w:pPr>
    </w:p>
    <w:p w14:paraId="000002EA">
      <w:pPr>
        <w:numPr>
          <w:ilvl w:val="0"/>
          <w:numId w:val="66"/>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Real-time status updates for job seekers on application progress.</w:t>
      </w:r>
    </w:p>
    <w:p w14:paraId="000002EB">
      <w:pPr>
        <w:spacing w:before="0" w:after="0"/>
        <w:ind w:left="720" w:firstLine="0"/>
        <w:rPr>
          <w:rFonts w:hint="default" w:ascii="Times New Roman" w:hAnsi="Times New Roman" w:eastAsia="Times New Roman" w:cs="Times New Roman"/>
          <w:sz w:val="28"/>
          <w:szCs w:val="28"/>
        </w:rPr>
      </w:pPr>
    </w:p>
    <w:p w14:paraId="000002EC">
      <w:pPr>
        <w:numPr>
          <w:ilvl w:val="0"/>
          <w:numId w:val="66"/>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Automated interview scheduling for shortlisted candidates.</w:t>
      </w:r>
    </w:p>
    <w:p w14:paraId="000002ED">
      <w:pPr>
        <w:rPr>
          <w:rFonts w:hint="default" w:ascii="Times New Roman" w:hAnsi="Times New Roman" w:eastAsia="Times New Roman" w:cs="Times New Roman"/>
          <w:sz w:val="28"/>
          <w:szCs w:val="28"/>
        </w:rPr>
      </w:pPr>
    </w:p>
    <w:p w14:paraId="000002EE">
      <w:pPr>
        <w:pStyle w:val="5"/>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10.1.2 Non-Functional Requirements</w:t>
      </w:r>
    </w:p>
    <w:p w14:paraId="000002EF">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Performance</w:t>
      </w:r>
    </w:p>
    <w:p w14:paraId="000002F0">
      <w:pPr>
        <w:numPr>
          <w:ilvl w:val="0"/>
          <w:numId w:val="67"/>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The system should support at least 1,000 concurrent users without performance degradation.</w:t>
      </w:r>
    </w:p>
    <w:p w14:paraId="000002F1">
      <w:pPr>
        <w:spacing w:before="280" w:after="0"/>
        <w:ind w:left="720" w:firstLine="0"/>
        <w:rPr>
          <w:rFonts w:hint="default" w:ascii="Times New Roman" w:hAnsi="Times New Roman" w:eastAsia="Times New Roman" w:cs="Times New Roman"/>
          <w:sz w:val="2"/>
          <w:szCs w:val="2"/>
        </w:rPr>
      </w:pPr>
    </w:p>
    <w:p w14:paraId="000002F2">
      <w:pPr>
        <w:numPr>
          <w:ilvl w:val="0"/>
          <w:numId w:val="67"/>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Job searches and profile updates should load in less than 2 seconds.</w:t>
      </w:r>
    </w:p>
    <w:p w14:paraId="000002F3">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Security</w:t>
      </w:r>
    </w:p>
    <w:p w14:paraId="000002F4">
      <w:pPr>
        <w:numPr>
          <w:ilvl w:val="0"/>
          <w:numId w:val="68"/>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Encryption of sensitive data (passwords, resumes, employer data).</w:t>
      </w:r>
    </w:p>
    <w:p w14:paraId="000002F5">
      <w:pPr>
        <w:spacing w:before="280" w:after="0"/>
        <w:ind w:left="720" w:firstLine="0"/>
        <w:rPr>
          <w:rFonts w:hint="default" w:ascii="Times New Roman" w:hAnsi="Times New Roman" w:eastAsia="Times New Roman" w:cs="Times New Roman"/>
          <w:sz w:val="2"/>
          <w:szCs w:val="2"/>
        </w:rPr>
      </w:pPr>
    </w:p>
    <w:p w14:paraId="000002F6">
      <w:pPr>
        <w:numPr>
          <w:ilvl w:val="0"/>
          <w:numId w:val="68"/>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Secure authentication with multi-factor authentication (MFA) option.</w:t>
      </w:r>
    </w:p>
    <w:p w14:paraId="000002F7">
      <w:pPr>
        <w:spacing w:before="0" w:after="0"/>
        <w:ind w:left="720" w:firstLine="0"/>
        <w:rPr>
          <w:rFonts w:hint="default" w:ascii="Times New Roman" w:hAnsi="Times New Roman" w:eastAsia="Times New Roman" w:cs="Times New Roman"/>
          <w:sz w:val="28"/>
          <w:szCs w:val="28"/>
        </w:rPr>
      </w:pPr>
    </w:p>
    <w:p w14:paraId="000002F8">
      <w:pPr>
        <w:numPr>
          <w:ilvl w:val="0"/>
          <w:numId w:val="68"/>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Role-based access control to prevent unauthorized data access.</w:t>
      </w:r>
    </w:p>
    <w:p w14:paraId="000002F9">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Usability</w:t>
      </w:r>
    </w:p>
    <w:p w14:paraId="000002FA">
      <w:pPr>
        <w:numPr>
          <w:ilvl w:val="0"/>
          <w:numId w:val="69"/>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User-friendly UI with a responsive design for desktop and mobile devices.</w:t>
      </w:r>
    </w:p>
    <w:p w14:paraId="000002FB">
      <w:pPr>
        <w:spacing w:before="280" w:after="0"/>
        <w:ind w:left="720" w:firstLine="0"/>
        <w:rPr>
          <w:rFonts w:hint="default" w:ascii="Times New Roman" w:hAnsi="Times New Roman" w:eastAsia="Times New Roman" w:cs="Times New Roman"/>
          <w:sz w:val="2"/>
          <w:szCs w:val="2"/>
        </w:rPr>
      </w:pPr>
    </w:p>
    <w:p w14:paraId="000002FC">
      <w:pPr>
        <w:numPr>
          <w:ilvl w:val="0"/>
          <w:numId w:val="69"/>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Dark mode and accessibility options for improved user experience.</w:t>
      </w:r>
    </w:p>
    <w:p w14:paraId="000002FD">
      <w:pPr>
        <w:spacing w:before="0" w:after="0"/>
        <w:ind w:left="720" w:firstLine="0"/>
        <w:rPr>
          <w:rFonts w:hint="default" w:ascii="Times New Roman" w:hAnsi="Times New Roman" w:eastAsia="Times New Roman" w:cs="Times New Roman"/>
          <w:sz w:val="28"/>
          <w:szCs w:val="28"/>
        </w:rPr>
      </w:pPr>
    </w:p>
    <w:p w14:paraId="000002FE">
      <w:pPr>
        <w:numPr>
          <w:ilvl w:val="0"/>
          <w:numId w:val="69"/>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Multi-language support to cater to a wider audience.</w:t>
      </w:r>
    </w:p>
    <w:p w14:paraId="000002FF">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Scalability</w:t>
      </w:r>
    </w:p>
    <w:p w14:paraId="00000300">
      <w:pPr>
        <w:numPr>
          <w:ilvl w:val="0"/>
          <w:numId w:val="70"/>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The system should support increasing numbers of users, job postings, and applications without requiring major modifications.</w:t>
      </w:r>
    </w:p>
    <w:p w14:paraId="00000301">
      <w:pPr>
        <w:spacing w:before="280" w:after="0"/>
        <w:ind w:left="0" w:firstLine="0"/>
        <w:rPr>
          <w:rFonts w:hint="default" w:ascii="Times New Roman" w:hAnsi="Times New Roman" w:eastAsia="Times New Roman" w:cs="Times New Roman"/>
          <w:sz w:val="2"/>
          <w:szCs w:val="2"/>
        </w:rPr>
      </w:pPr>
    </w:p>
    <w:p w14:paraId="00000302">
      <w:pPr>
        <w:numPr>
          <w:ilvl w:val="0"/>
          <w:numId w:val="70"/>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Cloud-based storage and database optimization for high availability.</w:t>
      </w:r>
    </w:p>
    <w:p w14:paraId="00000303">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Assumptions and Constraints</w:t>
      </w:r>
    </w:p>
    <w:p w14:paraId="00000304">
      <w:pPr>
        <w:numPr>
          <w:ilvl w:val="0"/>
          <w:numId w:val="71"/>
        </w:numPr>
        <w:spacing w:before="28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Assumptions</w:t>
      </w:r>
      <w:r>
        <w:rPr>
          <w:rFonts w:hint="default" w:ascii="Times New Roman" w:hAnsi="Times New Roman" w:eastAsia="Times New Roman" w:cs="Times New Roman"/>
          <w:sz w:val="28"/>
          <w:szCs w:val="28"/>
          <w:rtl w:val="0"/>
        </w:rPr>
        <w:t>:</w:t>
      </w:r>
    </w:p>
    <w:p w14:paraId="00000305">
      <w:pPr>
        <w:numPr>
          <w:ilvl w:val="1"/>
          <w:numId w:val="71"/>
        </w:numPr>
        <w:spacing w:before="0" w:after="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Users have access to the internet and basic computer skills.</w:t>
      </w:r>
    </w:p>
    <w:p w14:paraId="00000306">
      <w:pPr>
        <w:spacing w:before="0" w:after="0"/>
        <w:ind w:left="1440" w:firstLine="0"/>
        <w:rPr>
          <w:rFonts w:hint="default" w:ascii="Times New Roman" w:hAnsi="Times New Roman" w:eastAsia="Times New Roman" w:cs="Times New Roman"/>
          <w:sz w:val="28"/>
          <w:szCs w:val="28"/>
        </w:rPr>
      </w:pPr>
    </w:p>
    <w:p w14:paraId="00000307">
      <w:pPr>
        <w:numPr>
          <w:ilvl w:val="1"/>
          <w:numId w:val="71"/>
        </w:numPr>
        <w:spacing w:before="0" w:after="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Employers will provide complete and accurate job details.</w:t>
      </w:r>
    </w:p>
    <w:p w14:paraId="00000308">
      <w:pPr>
        <w:spacing w:before="0" w:after="0"/>
        <w:ind w:left="1440" w:firstLine="0"/>
        <w:rPr>
          <w:rFonts w:hint="default" w:ascii="Times New Roman" w:hAnsi="Times New Roman" w:eastAsia="Times New Roman" w:cs="Times New Roman"/>
          <w:sz w:val="28"/>
          <w:szCs w:val="28"/>
        </w:rPr>
      </w:pPr>
    </w:p>
    <w:p w14:paraId="00000309">
      <w:pPr>
        <w:numPr>
          <w:ilvl w:val="0"/>
          <w:numId w:val="71"/>
        </w:numPr>
        <w:spacing w:before="0" w:after="0"/>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Constraints</w:t>
      </w:r>
      <w:r>
        <w:rPr>
          <w:rFonts w:hint="default" w:ascii="Times New Roman" w:hAnsi="Times New Roman" w:eastAsia="Times New Roman" w:cs="Times New Roman"/>
          <w:sz w:val="28"/>
          <w:szCs w:val="28"/>
          <w:rtl w:val="0"/>
        </w:rPr>
        <w:t>:</w:t>
      </w:r>
    </w:p>
    <w:p w14:paraId="0000030A">
      <w:pPr>
        <w:numPr>
          <w:ilvl w:val="1"/>
          <w:numId w:val="71"/>
        </w:numPr>
        <w:spacing w:before="0" w:after="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Limited budget and development timeline.</w:t>
      </w:r>
    </w:p>
    <w:p w14:paraId="0000030B">
      <w:pPr>
        <w:spacing w:before="0" w:after="0"/>
        <w:ind w:left="1440" w:firstLine="0"/>
        <w:rPr>
          <w:rFonts w:hint="default" w:ascii="Times New Roman" w:hAnsi="Times New Roman" w:eastAsia="Times New Roman" w:cs="Times New Roman"/>
          <w:sz w:val="28"/>
          <w:szCs w:val="28"/>
        </w:rPr>
      </w:pPr>
    </w:p>
    <w:p w14:paraId="0000030C">
      <w:pPr>
        <w:numPr>
          <w:ilvl w:val="1"/>
          <w:numId w:val="71"/>
        </w:numPr>
        <w:spacing w:before="0" w:after="280"/>
        <w:ind w:left="1440" w:hanging="360"/>
        <w:rPr>
          <w:rFonts w:hint="default" w:ascii="Times New Roman" w:hAnsi="Times New Roman" w:cs="Times New Roman"/>
        </w:rPr>
      </w:pPr>
      <w:r>
        <w:rPr>
          <w:rFonts w:hint="default" w:ascii="Times New Roman" w:hAnsi="Times New Roman" w:eastAsia="Times New Roman" w:cs="Times New Roman"/>
          <w:sz w:val="28"/>
          <w:szCs w:val="28"/>
          <w:rtl w:val="0"/>
        </w:rPr>
        <w:t>Compliance with data protection laws (GDPR, IT Act, etc.).</w:t>
      </w:r>
    </w:p>
    <w:p w14:paraId="0000030D">
      <w:pPr>
        <w:pStyle w:val="6"/>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Acceptance Criteria</w:t>
      </w:r>
    </w:p>
    <w:p w14:paraId="0000030E">
      <w:pPr>
        <w:numPr>
          <w:ilvl w:val="0"/>
          <w:numId w:val="72"/>
        </w:numPr>
        <w:spacing w:before="28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The system must be fully functional with no critical bugs.</w:t>
      </w:r>
    </w:p>
    <w:p w14:paraId="0000030F">
      <w:pPr>
        <w:numPr>
          <w:ilvl w:val="0"/>
          <w:numId w:val="72"/>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Automated and manual testing must ensure UI responsiveness, security, and system stability.</w:t>
      </w:r>
    </w:p>
    <w:p w14:paraId="00000310">
      <w:pPr>
        <w:numPr>
          <w:ilvl w:val="0"/>
          <w:numId w:val="72"/>
        </w:numPr>
        <w:spacing w:before="0" w:after="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Performance benchmarks (loading times, job search accuracy) must be met.</w:t>
      </w:r>
    </w:p>
    <w:p w14:paraId="00000311">
      <w:pPr>
        <w:spacing w:before="0" w:after="0"/>
        <w:ind w:left="720" w:firstLine="0"/>
        <w:rPr>
          <w:rFonts w:hint="default" w:ascii="Times New Roman" w:hAnsi="Times New Roman" w:eastAsia="Times New Roman" w:cs="Times New Roman"/>
          <w:sz w:val="28"/>
          <w:szCs w:val="28"/>
        </w:rPr>
      </w:pPr>
    </w:p>
    <w:p w14:paraId="00000312">
      <w:pPr>
        <w:numPr>
          <w:ilvl w:val="0"/>
          <w:numId w:val="72"/>
        </w:numPr>
        <w:spacing w:before="0" w:after="280"/>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User feedback should indicate at least 90% satisfaction with the platform's usability.</w:t>
      </w:r>
    </w:p>
    <w:p w14:paraId="00000313">
      <w:pPr>
        <w:rPr>
          <w:rFonts w:hint="default" w:ascii="Times New Roman" w:hAnsi="Times New Roman" w:eastAsia="Times New Roman" w:cs="Times New Roman"/>
          <w:sz w:val="28"/>
          <w:szCs w:val="28"/>
        </w:rPr>
      </w:pPr>
    </w:p>
    <w:p w14:paraId="00000314">
      <w:pPr>
        <w:rPr>
          <w:rFonts w:hint="default" w:ascii="Times New Roman" w:hAnsi="Times New Roman" w:eastAsia="Times New Roman" w:cs="Times New Roman"/>
          <w:sz w:val="28"/>
          <w:szCs w:val="28"/>
        </w:rPr>
      </w:pPr>
    </w:p>
    <w:p w14:paraId="440FEA6E">
      <w:pPr>
        <w:rPr>
          <w:rFonts w:hint="default" w:ascii="Times New Roman" w:hAnsi="Times New Roman" w:eastAsia="Times New Roman" w:cs="Times New Roman"/>
          <w:b/>
          <w:sz w:val="32"/>
          <w:szCs w:val="32"/>
        </w:rPr>
      </w:pPr>
    </w:p>
    <w:p w14:paraId="0C7BEB85">
      <w:pPr>
        <w:rPr>
          <w:rFonts w:hint="default" w:ascii="Times New Roman" w:hAnsi="Times New Roman" w:eastAsia="Times New Roman" w:cs="Times New Roman"/>
          <w:b/>
          <w:sz w:val="32"/>
          <w:szCs w:val="32"/>
        </w:rPr>
      </w:pPr>
    </w:p>
    <w:p w14:paraId="6900C1E3">
      <w:pPr>
        <w:rPr>
          <w:rFonts w:hint="default" w:ascii="Times New Roman" w:hAnsi="Times New Roman" w:eastAsia="Times New Roman" w:cs="Times New Roman"/>
          <w:b/>
          <w:sz w:val="32"/>
          <w:szCs w:val="32"/>
        </w:rPr>
      </w:pPr>
    </w:p>
    <w:p w14:paraId="4263DB2C">
      <w:pPr>
        <w:rPr>
          <w:rFonts w:hint="default" w:ascii="Times New Roman" w:hAnsi="Times New Roman" w:eastAsia="Times New Roman" w:cs="Times New Roman"/>
          <w:b/>
          <w:sz w:val="32"/>
          <w:szCs w:val="32"/>
        </w:rPr>
      </w:pPr>
    </w:p>
    <w:p w14:paraId="75CD2008">
      <w:pPr>
        <w:rPr>
          <w:rFonts w:hint="default" w:ascii="Times New Roman" w:hAnsi="Times New Roman" w:eastAsia="Times New Roman" w:cs="Times New Roman"/>
          <w:b/>
          <w:sz w:val="32"/>
          <w:szCs w:val="32"/>
        </w:rPr>
      </w:pPr>
    </w:p>
    <w:p w14:paraId="351A3B62">
      <w:pPr>
        <w:rPr>
          <w:rFonts w:hint="default" w:ascii="Times New Roman" w:hAnsi="Times New Roman" w:eastAsia="Times New Roman" w:cs="Times New Roman"/>
          <w:b/>
          <w:sz w:val="32"/>
          <w:szCs w:val="32"/>
        </w:rPr>
      </w:pPr>
    </w:p>
    <w:p w14:paraId="6C9E080F">
      <w:pPr>
        <w:rPr>
          <w:rFonts w:hint="default" w:ascii="Times New Roman" w:hAnsi="Times New Roman" w:eastAsia="Times New Roman" w:cs="Times New Roman"/>
          <w:b/>
          <w:sz w:val="32"/>
          <w:szCs w:val="32"/>
        </w:rPr>
      </w:pPr>
    </w:p>
    <w:p w14:paraId="215EB16A">
      <w:pPr>
        <w:rPr>
          <w:rFonts w:hint="default" w:ascii="Times New Roman" w:hAnsi="Times New Roman" w:eastAsia="Times New Roman" w:cs="Times New Roman"/>
          <w:b/>
          <w:sz w:val="32"/>
          <w:szCs w:val="32"/>
        </w:rPr>
      </w:pPr>
    </w:p>
    <w:p w14:paraId="738B84AF">
      <w:pPr>
        <w:rPr>
          <w:rFonts w:hint="default" w:ascii="Times New Roman" w:hAnsi="Times New Roman" w:eastAsia="Times New Roman" w:cs="Times New Roman"/>
          <w:b/>
          <w:sz w:val="32"/>
          <w:szCs w:val="32"/>
        </w:rPr>
      </w:pPr>
    </w:p>
    <w:p w14:paraId="5551BF7E">
      <w:pPr>
        <w:rPr>
          <w:rFonts w:hint="default" w:ascii="Times New Roman" w:hAnsi="Times New Roman" w:eastAsia="Times New Roman" w:cs="Times New Roman"/>
          <w:b/>
          <w:sz w:val="32"/>
          <w:szCs w:val="32"/>
        </w:rPr>
      </w:pPr>
    </w:p>
    <w:p w14:paraId="00000332">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11.Targeted Base User</w:t>
      </w:r>
    </w:p>
    <w:p w14:paraId="00000333">
      <w:pPr>
        <w:rPr>
          <w:rFonts w:hint="default" w:ascii="Times New Roman" w:hAnsi="Times New Roman" w:eastAsia="Times New Roman" w:cs="Times New Roman"/>
          <w:sz w:val="28"/>
          <w:szCs w:val="28"/>
        </w:rPr>
      </w:pPr>
    </w:p>
    <w:p w14:paraId="00000334">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To maximize usability, the portal is targeted toward various user types, which include:</w:t>
      </w:r>
    </w:p>
    <w:p w14:paraId="00000335">
      <w:pPr>
        <w:rPr>
          <w:rFonts w:hint="default" w:ascii="Times New Roman" w:hAnsi="Times New Roman" w:eastAsia="Times New Roman" w:cs="Times New Roman"/>
          <w:sz w:val="28"/>
          <w:szCs w:val="28"/>
        </w:rPr>
      </w:pPr>
    </w:p>
    <w:p w14:paraId="0000033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Types of Employers:-</w:t>
      </w:r>
    </w:p>
    <w:p w14:paraId="00000337">
      <w:pPr>
        <w:rPr>
          <w:rFonts w:hint="default" w:ascii="Times New Roman" w:hAnsi="Times New Roman" w:eastAsia="Times New Roman" w:cs="Times New Roman"/>
          <w:sz w:val="28"/>
          <w:szCs w:val="28"/>
        </w:rPr>
      </w:pPr>
    </w:p>
    <w:p w14:paraId="00000338">
      <w:pPr>
        <w:numPr>
          <w:ilvl w:val="0"/>
          <w:numId w:val="73"/>
        </w:numPr>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Startups:</w:t>
      </w:r>
      <w:r>
        <w:rPr>
          <w:rFonts w:hint="default" w:ascii="Times New Roman" w:hAnsi="Times New Roman" w:eastAsia="Times New Roman" w:cs="Times New Roman"/>
          <w:sz w:val="28"/>
          <w:szCs w:val="28"/>
          <w:rtl w:val="0"/>
        </w:rPr>
        <w:t xml:space="preserve"> Emerging companies that require assistance in building their teams while maximizing efficiency.</w:t>
      </w:r>
    </w:p>
    <w:p w14:paraId="00000339">
      <w:pPr>
        <w:ind w:left="720" w:firstLine="0"/>
        <w:rPr>
          <w:rFonts w:hint="default" w:ascii="Times New Roman" w:hAnsi="Times New Roman" w:eastAsia="Times New Roman" w:cs="Times New Roman"/>
          <w:b/>
          <w:sz w:val="28"/>
          <w:szCs w:val="28"/>
        </w:rPr>
      </w:pPr>
    </w:p>
    <w:p w14:paraId="0000033A">
      <w:pPr>
        <w:numPr>
          <w:ilvl w:val="0"/>
          <w:numId w:val="73"/>
        </w:numPr>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 xml:space="preserve">Small and Medium Enterprises (SMEs): </w:t>
      </w:r>
      <w:r>
        <w:rPr>
          <w:rFonts w:hint="default" w:ascii="Times New Roman" w:hAnsi="Times New Roman" w:eastAsia="Times New Roman" w:cs="Times New Roman"/>
          <w:sz w:val="28"/>
          <w:szCs w:val="28"/>
          <w:rtl w:val="0"/>
        </w:rPr>
        <w:t>Organizations with moderate recruitment needs looking to streamline their hiring processes efficiently.</w:t>
      </w:r>
    </w:p>
    <w:p w14:paraId="0000033B">
      <w:pPr>
        <w:ind w:left="720" w:firstLine="0"/>
        <w:rPr>
          <w:rFonts w:hint="default" w:ascii="Times New Roman" w:hAnsi="Times New Roman" w:eastAsia="Times New Roman" w:cs="Times New Roman"/>
          <w:sz w:val="28"/>
          <w:szCs w:val="28"/>
        </w:rPr>
      </w:pPr>
    </w:p>
    <w:p w14:paraId="0000033C">
      <w:pPr>
        <w:numPr>
          <w:ilvl w:val="0"/>
          <w:numId w:val="73"/>
        </w:numPr>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 xml:space="preserve">Large Enterprises: </w:t>
      </w:r>
      <w:r>
        <w:rPr>
          <w:rFonts w:hint="default" w:ascii="Times New Roman" w:hAnsi="Times New Roman" w:eastAsia="Times New Roman" w:cs="Times New Roman"/>
          <w:sz w:val="28"/>
          <w:szCs w:val="28"/>
          <w:rtl w:val="0"/>
        </w:rPr>
        <w:t>Established companies frequently engaging in high-volume recruitment to fill a variety of positions.</w:t>
      </w:r>
    </w:p>
    <w:p w14:paraId="0000033D">
      <w:pPr>
        <w:ind w:left="720" w:firstLine="0"/>
        <w:rPr>
          <w:rFonts w:hint="default" w:ascii="Times New Roman" w:hAnsi="Times New Roman" w:eastAsia="Times New Roman" w:cs="Times New Roman"/>
          <w:sz w:val="28"/>
          <w:szCs w:val="28"/>
        </w:rPr>
      </w:pPr>
    </w:p>
    <w:p w14:paraId="0000033E">
      <w:pPr>
        <w:numPr>
          <w:ilvl w:val="0"/>
          <w:numId w:val="73"/>
        </w:numPr>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 xml:space="preserve">Recruitment Agencies: </w:t>
      </w:r>
      <w:r>
        <w:rPr>
          <w:rFonts w:hint="default" w:ascii="Times New Roman" w:hAnsi="Times New Roman" w:eastAsia="Times New Roman" w:cs="Times New Roman"/>
          <w:sz w:val="28"/>
          <w:szCs w:val="28"/>
          <w:rtl w:val="0"/>
        </w:rPr>
        <w:t>Third-party firms dedicated to sourcing candidates on behalf of employers, often managing significant numbers of listings at once.</w:t>
      </w:r>
    </w:p>
    <w:p w14:paraId="0000033F">
      <w:pPr>
        <w:ind w:left="720" w:firstLine="0"/>
        <w:rPr>
          <w:rFonts w:hint="default" w:ascii="Times New Roman" w:hAnsi="Times New Roman" w:eastAsia="Times New Roman" w:cs="Times New Roman"/>
          <w:sz w:val="28"/>
          <w:szCs w:val="28"/>
        </w:rPr>
      </w:pPr>
    </w:p>
    <w:p w14:paraId="00000340">
      <w:pPr>
        <w:numPr>
          <w:ilvl w:val="0"/>
          <w:numId w:val="73"/>
        </w:numPr>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Government Organizations:</w:t>
      </w:r>
      <w:r>
        <w:rPr>
          <w:rFonts w:hint="default" w:ascii="Times New Roman" w:hAnsi="Times New Roman" w:eastAsia="Times New Roman" w:cs="Times New Roman"/>
          <w:sz w:val="28"/>
          <w:szCs w:val="28"/>
          <w:rtl w:val="0"/>
        </w:rPr>
        <w:t xml:space="preserve"> Public sector institutions offering job opportunities to a diverse range of candidates and supporting community engagement through employment.</w:t>
      </w:r>
    </w:p>
    <w:p w14:paraId="00000341">
      <w:pPr>
        <w:ind w:left="720" w:firstLine="0"/>
        <w:rPr>
          <w:rFonts w:hint="default" w:ascii="Times New Roman" w:hAnsi="Times New Roman" w:eastAsia="Times New Roman" w:cs="Times New Roman"/>
          <w:sz w:val="28"/>
          <w:szCs w:val="28"/>
        </w:rPr>
      </w:pPr>
    </w:p>
    <w:p w14:paraId="00000342">
      <w:pPr>
        <w:numPr>
          <w:ilvl w:val="0"/>
          <w:numId w:val="73"/>
        </w:numPr>
        <w:ind w:left="720" w:hanging="360"/>
        <w:rPr>
          <w:rFonts w:hint="default" w:ascii="Times New Roman" w:hAnsi="Times New Roman" w:cs="Times New Roman"/>
        </w:rPr>
      </w:pPr>
      <w:r>
        <w:rPr>
          <w:rFonts w:hint="default" w:ascii="Times New Roman" w:hAnsi="Times New Roman" w:eastAsia="Times New Roman" w:cs="Times New Roman"/>
          <w:b/>
          <w:sz w:val="28"/>
          <w:szCs w:val="28"/>
          <w:rtl w:val="0"/>
        </w:rPr>
        <w:t xml:space="preserve">Freelance/Contract Hiring Firms: </w:t>
      </w:r>
      <w:r>
        <w:rPr>
          <w:rFonts w:hint="default" w:ascii="Times New Roman" w:hAnsi="Times New Roman" w:eastAsia="Times New Roman" w:cs="Times New Roman"/>
          <w:sz w:val="28"/>
          <w:szCs w:val="28"/>
          <w:rtl w:val="0"/>
        </w:rPr>
        <w:t>Organizations seeking specialists for short-term projects that fit specific skill requirements.</w:t>
      </w:r>
    </w:p>
    <w:p w14:paraId="00000343">
      <w:pPr>
        <w:ind w:left="720" w:firstLine="0"/>
        <w:rPr>
          <w:rFonts w:hint="default" w:ascii="Times New Roman" w:hAnsi="Times New Roman" w:eastAsia="Times New Roman" w:cs="Times New Roman"/>
          <w:sz w:val="28"/>
          <w:szCs w:val="28"/>
        </w:rPr>
      </w:pPr>
    </w:p>
    <w:p w14:paraId="00000344">
      <w:pPr>
        <w:numPr>
          <w:ilvl w:val="0"/>
          <w:numId w:val="73"/>
        </w:numPr>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Remote-First Companies: Businesses that embrace a remote working culture, effectively recruiting talent from across geographic boundaries.</w:t>
      </w:r>
    </w:p>
    <w:p w14:paraId="0000034D">
      <w:pPr>
        <w:rPr>
          <w:rFonts w:hint="default" w:ascii="Times New Roman" w:hAnsi="Times New Roman" w:eastAsia="Times New Roman" w:cs="Times New Roman"/>
          <w:b/>
          <w:sz w:val="28"/>
          <w:szCs w:val="28"/>
        </w:rPr>
      </w:pPr>
    </w:p>
    <w:p w14:paraId="0000034E">
      <w:pP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Types of Job Seekers:</w:t>
      </w:r>
    </w:p>
    <w:p w14:paraId="0000034F">
      <w:pPr>
        <w:rPr>
          <w:rFonts w:hint="default" w:ascii="Times New Roman" w:hAnsi="Times New Roman" w:eastAsia="Times New Roman" w:cs="Times New Roman"/>
          <w:sz w:val="28"/>
          <w:szCs w:val="28"/>
        </w:rPr>
      </w:pPr>
    </w:p>
    <w:p w14:paraId="00000350">
      <w:pPr>
        <w:numPr>
          <w:ilvl w:val="0"/>
          <w:numId w:val="74"/>
        </w:numPr>
        <w:ind w:left="720" w:hanging="360"/>
        <w:rPr>
          <w:rFonts w:hint="default" w:ascii="Times New Roman" w:hAnsi="Times New Roman" w:cs="Times New Roman"/>
          <w:sz w:val="20"/>
          <w:szCs w:val="20"/>
        </w:rPr>
      </w:pPr>
      <w:r>
        <w:rPr>
          <w:rFonts w:hint="default" w:ascii="Times New Roman" w:hAnsi="Times New Roman" w:eastAsia="Times New Roman" w:cs="Times New Roman"/>
          <w:b/>
          <w:sz w:val="28"/>
          <w:szCs w:val="28"/>
          <w:rtl w:val="0"/>
        </w:rPr>
        <w:t>Students:</w:t>
      </w:r>
      <w:r>
        <w:rPr>
          <w:rFonts w:hint="default" w:ascii="Times New Roman" w:hAnsi="Times New Roman" w:eastAsia="Times New Roman" w:cs="Times New Roman"/>
          <w:sz w:val="28"/>
          <w:szCs w:val="28"/>
          <w:rtl w:val="0"/>
        </w:rPr>
        <w:t xml:space="preserve"> Individuals searching for internships, work-study opportunities, or part-time jobs that align with their educational pursuits.</w:t>
      </w:r>
    </w:p>
    <w:p w14:paraId="00000351">
      <w:pPr>
        <w:ind w:left="720" w:firstLine="0"/>
        <w:rPr>
          <w:rFonts w:hint="default" w:ascii="Times New Roman" w:hAnsi="Times New Roman" w:eastAsia="Times New Roman" w:cs="Times New Roman"/>
          <w:sz w:val="28"/>
          <w:szCs w:val="28"/>
        </w:rPr>
      </w:pPr>
    </w:p>
    <w:p w14:paraId="00000352">
      <w:pPr>
        <w:numPr>
          <w:ilvl w:val="0"/>
          <w:numId w:val="74"/>
        </w:numPr>
        <w:ind w:left="720" w:hanging="360"/>
        <w:rPr>
          <w:rFonts w:hint="default" w:ascii="Times New Roman" w:hAnsi="Times New Roman" w:cs="Times New Roman"/>
          <w:sz w:val="20"/>
          <w:szCs w:val="20"/>
        </w:rPr>
      </w:pPr>
      <w:r>
        <w:rPr>
          <w:rFonts w:hint="default" w:ascii="Times New Roman" w:hAnsi="Times New Roman" w:eastAsia="Times New Roman" w:cs="Times New Roman"/>
          <w:b/>
          <w:sz w:val="28"/>
          <w:szCs w:val="28"/>
          <w:rtl w:val="0"/>
        </w:rPr>
        <w:t xml:space="preserve">Fresher: </w:t>
      </w:r>
      <w:r>
        <w:rPr>
          <w:rFonts w:hint="default" w:ascii="Times New Roman" w:hAnsi="Times New Roman" w:eastAsia="Times New Roman" w:cs="Times New Roman"/>
          <w:sz w:val="28"/>
          <w:szCs w:val="28"/>
          <w:rtl w:val="0"/>
        </w:rPr>
        <w:t>Recent graduates keen on landing their first full-time positions and embarking on professional careers.</w:t>
      </w:r>
    </w:p>
    <w:p w14:paraId="00000353">
      <w:pPr>
        <w:ind w:left="720" w:firstLine="0"/>
        <w:rPr>
          <w:rFonts w:hint="default" w:ascii="Times New Roman" w:hAnsi="Times New Roman" w:eastAsia="Times New Roman" w:cs="Times New Roman"/>
          <w:sz w:val="28"/>
          <w:szCs w:val="28"/>
        </w:rPr>
      </w:pPr>
    </w:p>
    <w:p w14:paraId="00000354">
      <w:pPr>
        <w:numPr>
          <w:ilvl w:val="0"/>
          <w:numId w:val="74"/>
        </w:numPr>
        <w:ind w:left="720" w:hanging="360"/>
        <w:rPr>
          <w:rFonts w:hint="default" w:ascii="Times New Roman" w:hAnsi="Times New Roman" w:cs="Times New Roman"/>
          <w:sz w:val="20"/>
          <w:szCs w:val="20"/>
        </w:rPr>
      </w:pPr>
      <w:r>
        <w:rPr>
          <w:rFonts w:hint="default" w:ascii="Times New Roman" w:hAnsi="Times New Roman" w:eastAsia="Times New Roman" w:cs="Times New Roman"/>
          <w:b/>
          <w:sz w:val="28"/>
          <w:szCs w:val="28"/>
          <w:rtl w:val="0"/>
        </w:rPr>
        <w:t>Experienced Professionals:</w:t>
      </w:r>
      <w:r>
        <w:rPr>
          <w:rFonts w:hint="default" w:ascii="Times New Roman" w:hAnsi="Times New Roman" w:eastAsia="Times New Roman" w:cs="Times New Roman"/>
          <w:sz w:val="28"/>
          <w:szCs w:val="28"/>
          <w:rtl w:val="0"/>
        </w:rPr>
        <w:t xml:space="preserve"> Individuals with prior work experience who seek new career paths or advancements within their fields.</w:t>
      </w:r>
    </w:p>
    <w:p w14:paraId="00000355">
      <w:pPr>
        <w:ind w:left="720" w:firstLine="0"/>
        <w:rPr>
          <w:rFonts w:hint="default" w:ascii="Times New Roman" w:hAnsi="Times New Roman" w:eastAsia="Times New Roman" w:cs="Times New Roman"/>
          <w:sz w:val="28"/>
          <w:szCs w:val="28"/>
        </w:rPr>
      </w:pPr>
    </w:p>
    <w:p w14:paraId="00000356">
      <w:pPr>
        <w:numPr>
          <w:ilvl w:val="0"/>
          <w:numId w:val="74"/>
        </w:numPr>
        <w:ind w:left="720" w:hanging="360"/>
        <w:rPr>
          <w:rFonts w:hint="default" w:ascii="Times New Roman" w:hAnsi="Times New Roman" w:cs="Times New Roman"/>
          <w:sz w:val="20"/>
          <w:szCs w:val="20"/>
        </w:rPr>
      </w:pPr>
      <w:r>
        <w:rPr>
          <w:rFonts w:hint="default" w:ascii="Times New Roman" w:hAnsi="Times New Roman" w:eastAsia="Times New Roman" w:cs="Times New Roman"/>
          <w:b/>
          <w:sz w:val="28"/>
          <w:szCs w:val="28"/>
          <w:rtl w:val="0"/>
        </w:rPr>
        <w:t>Freelancers:</w:t>
      </w:r>
      <w:r>
        <w:rPr>
          <w:rFonts w:hint="default" w:ascii="Times New Roman" w:hAnsi="Times New Roman" w:eastAsia="Times New Roman" w:cs="Times New Roman"/>
          <w:sz w:val="28"/>
          <w:szCs w:val="28"/>
          <w:rtl w:val="0"/>
        </w:rPr>
        <w:t xml:space="preserve"> Autonomous professionals looking for short-term projects that allow flexibility and independence in their work arrangements.</w:t>
      </w:r>
    </w:p>
    <w:p w14:paraId="00000357">
      <w:pPr>
        <w:ind w:left="720" w:firstLine="0"/>
        <w:rPr>
          <w:rFonts w:hint="default" w:ascii="Times New Roman" w:hAnsi="Times New Roman" w:eastAsia="Times New Roman" w:cs="Times New Roman"/>
          <w:sz w:val="28"/>
          <w:szCs w:val="28"/>
        </w:rPr>
      </w:pPr>
    </w:p>
    <w:p w14:paraId="00000358">
      <w:pPr>
        <w:numPr>
          <w:ilvl w:val="0"/>
          <w:numId w:val="74"/>
        </w:numPr>
        <w:ind w:left="720" w:hanging="360"/>
        <w:rPr>
          <w:rFonts w:hint="default" w:ascii="Times New Roman" w:hAnsi="Times New Roman" w:cs="Times New Roman"/>
          <w:sz w:val="20"/>
          <w:szCs w:val="20"/>
        </w:rPr>
      </w:pPr>
      <w:r>
        <w:rPr>
          <w:rFonts w:hint="default" w:ascii="Times New Roman" w:hAnsi="Times New Roman" w:eastAsia="Times New Roman" w:cs="Times New Roman"/>
          <w:b/>
          <w:sz w:val="28"/>
          <w:szCs w:val="28"/>
          <w:rtl w:val="0"/>
        </w:rPr>
        <w:t xml:space="preserve">Career Changers: </w:t>
      </w:r>
      <w:r>
        <w:rPr>
          <w:rFonts w:hint="default" w:ascii="Times New Roman" w:hAnsi="Times New Roman" w:eastAsia="Times New Roman" w:cs="Times New Roman"/>
          <w:sz w:val="28"/>
          <w:szCs w:val="28"/>
          <w:rtl w:val="0"/>
        </w:rPr>
        <w:t>Individuals aspiring to transition into new industries or job roles, seeking guidance and opportunities to facilitate their career shifts.</w:t>
      </w:r>
    </w:p>
    <w:p w14:paraId="00000359">
      <w:pPr>
        <w:ind w:left="720" w:firstLine="0"/>
        <w:rPr>
          <w:rFonts w:hint="default" w:ascii="Times New Roman" w:hAnsi="Times New Roman" w:eastAsia="Times New Roman" w:cs="Times New Roman"/>
          <w:sz w:val="28"/>
          <w:szCs w:val="28"/>
        </w:rPr>
      </w:pPr>
    </w:p>
    <w:p w14:paraId="0000035A">
      <w:pPr>
        <w:numPr>
          <w:ilvl w:val="0"/>
          <w:numId w:val="74"/>
        </w:numPr>
        <w:ind w:left="720" w:hanging="360"/>
        <w:rPr>
          <w:rFonts w:hint="default" w:ascii="Times New Roman" w:hAnsi="Times New Roman" w:cs="Times New Roman"/>
          <w:sz w:val="20"/>
          <w:szCs w:val="20"/>
        </w:rPr>
      </w:pPr>
      <w:r>
        <w:rPr>
          <w:rFonts w:hint="default" w:ascii="Times New Roman" w:hAnsi="Times New Roman" w:eastAsia="Times New Roman" w:cs="Times New Roman"/>
          <w:b/>
          <w:sz w:val="28"/>
          <w:szCs w:val="28"/>
          <w:rtl w:val="0"/>
        </w:rPr>
        <w:t xml:space="preserve">Remote Job Seekers: </w:t>
      </w:r>
      <w:r>
        <w:rPr>
          <w:rFonts w:hint="default" w:ascii="Times New Roman" w:hAnsi="Times New Roman" w:eastAsia="Times New Roman" w:cs="Times New Roman"/>
          <w:sz w:val="28"/>
          <w:szCs w:val="28"/>
          <w:rtl w:val="0"/>
        </w:rPr>
        <w:t>Candidates interested in remote job opportunities that offer the potential for workspace flexibility in an increasingly digital world.</w:t>
      </w:r>
    </w:p>
    <w:p w14:paraId="0000035B">
      <w:pPr>
        <w:rPr>
          <w:rFonts w:hint="default" w:ascii="Times New Roman" w:hAnsi="Times New Roman" w:eastAsia="Times New Roman" w:cs="Times New Roman"/>
          <w:sz w:val="28"/>
          <w:szCs w:val="28"/>
        </w:rPr>
      </w:pPr>
    </w:p>
    <w:p w14:paraId="0000035C">
      <w:pPr>
        <w:rPr>
          <w:rFonts w:hint="default" w:ascii="Times New Roman" w:hAnsi="Times New Roman" w:eastAsia="Times New Roman" w:cs="Times New Roman"/>
          <w:sz w:val="28"/>
          <w:szCs w:val="28"/>
        </w:rPr>
      </w:pPr>
    </w:p>
    <w:p w14:paraId="0000035D">
      <w:pPr>
        <w:rPr>
          <w:rFonts w:hint="default" w:ascii="Times New Roman" w:hAnsi="Times New Roman" w:eastAsia="Times New Roman" w:cs="Times New Roman"/>
          <w:sz w:val="28"/>
          <w:szCs w:val="28"/>
        </w:rPr>
      </w:pPr>
    </w:p>
    <w:p w14:paraId="0000035E">
      <w:pPr>
        <w:rPr>
          <w:rFonts w:hint="default" w:ascii="Times New Roman" w:hAnsi="Times New Roman" w:eastAsia="Times New Roman" w:cs="Times New Roman"/>
          <w:sz w:val="28"/>
          <w:szCs w:val="28"/>
        </w:rPr>
      </w:pPr>
    </w:p>
    <w:p w14:paraId="0000035F">
      <w:pPr>
        <w:rPr>
          <w:rFonts w:hint="default" w:ascii="Times New Roman" w:hAnsi="Times New Roman" w:eastAsia="Times New Roman" w:cs="Times New Roman"/>
          <w:sz w:val="28"/>
          <w:szCs w:val="28"/>
        </w:rPr>
      </w:pPr>
    </w:p>
    <w:p w14:paraId="00000360">
      <w:pPr>
        <w:rPr>
          <w:rFonts w:hint="default" w:ascii="Times New Roman" w:hAnsi="Times New Roman" w:eastAsia="Times New Roman" w:cs="Times New Roman"/>
          <w:sz w:val="28"/>
          <w:szCs w:val="28"/>
        </w:rPr>
      </w:pPr>
    </w:p>
    <w:p w14:paraId="00000361">
      <w:pPr>
        <w:rPr>
          <w:rFonts w:hint="default" w:ascii="Times New Roman" w:hAnsi="Times New Roman" w:eastAsia="Times New Roman" w:cs="Times New Roman"/>
          <w:sz w:val="28"/>
          <w:szCs w:val="28"/>
        </w:rPr>
      </w:pPr>
    </w:p>
    <w:p w14:paraId="00000362">
      <w:pPr>
        <w:rPr>
          <w:rFonts w:hint="default" w:ascii="Times New Roman" w:hAnsi="Times New Roman" w:eastAsia="Times New Roman" w:cs="Times New Roman"/>
          <w:sz w:val="28"/>
          <w:szCs w:val="28"/>
        </w:rPr>
      </w:pPr>
    </w:p>
    <w:p w14:paraId="00000363">
      <w:pPr>
        <w:rPr>
          <w:rFonts w:hint="default" w:ascii="Times New Roman" w:hAnsi="Times New Roman" w:eastAsia="Times New Roman" w:cs="Times New Roman"/>
          <w:sz w:val="28"/>
          <w:szCs w:val="28"/>
        </w:rPr>
      </w:pPr>
    </w:p>
    <w:p w14:paraId="00000364">
      <w:pPr>
        <w:rPr>
          <w:rFonts w:hint="default" w:ascii="Times New Roman" w:hAnsi="Times New Roman" w:eastAsia="Times New Roman" w:cs="Times New Roman"/>
          <w:sz w:val="28"/>
          <w:szCs w:val="28"/>
        </w:rPr>
      </w:pPr>
    </w:p>
    <w:p w14:paraId="00000365">
      <w:pPr>
        <w:rPr>
          <w:rFonts w:hint="default" w:ascii="Times New Roman" w:hAnsi="Times New Roman" w:eastAsia="Times New Roman" w:cs="Times New Roman"/>
          <w:sz w:val="28"/>
          <w:szCs w:val="28"/>
        </w:rPr>
      </w:pPr>
    </w:p>
    <w:p w14:paraId="00000366">
      <w:pPr>
        <w:rPr>
          <w:rFonts w:hint="default" w:ascii="Times New Roman" w:hAnsi="Times New Roman" w:eastAsia="Times New Roman" w:cs="Times New Roman"/>
          <w:sz w:val="28"/>
          <w:szCs w:val="28"/>
        </w:rPr>
      </w:pPr>
    </w:p>
    <w:p w14:paraId="00000367">
      <w:pPr>
        <w:rPr>
          <w:rFonts w:hint="default" w:ascii="Times New Roman" w:hAnsi="Times New Roman" w:eastAsia="Times New Roman" w:cs="Times New Roman"/>
          <w:sz w:val="28"/>
          <w:szCs w:val="28"/>
        </w:rPr>
      </w:pPr>
    </w:p>
    <w:p w14:paraId="00000368">
      <w:pPr>
        <w:rPr>
          <w:rFonts w:hint="default" w:ascii="Times New Roman" w:hAnsi="Times New Roman" w:eastAsia="Times New Roman" w:cs="Times New Roman"/>
          <w:sz w:val="28"/>
          <w:szCs w:val="28"/>
        </w:rPr>
      </w:pPr>
    </w:p>
    <w:p w14:paraId="00000369">
      <w:pPr>
        <w:rPr>
          <w:rFonts w:hint="default" w:ascii="Times New Roman" w:hAnsi="Times New Roman" w:eastAsia="Times New Roman" w:cs="Times New Roman"/>
          <w:sz w:val="28"/>
          <w:szCs w:val="28"/>
        </w:rPr>
      </w:pPr>
    </w:p>
    <w:p w14:paraId="0000036A">
      <w:pPr>
        <w:rPr>
          <w:rFonts w:hint="default" w:ascii="Times New Roman" w:hAnsi="Times New Roman" w:eastAsia="Times New Roman" w:cs="Times New Roman"/>
          <w:sz w:val="28"/>
          <w:szCs w:val="28"/>
        </w:rPr>
      </w:pPr>
    </w:p>
    <w:p w14:paraId="764D420C">
      <w:pPr>
        <w:rPr>
          <w:rFonts w:hint="default" w:ascii="Times New Roman" w:hAnsi="Times New Roman" w:eastAsia="Times New Roman" w:cs="Times New Roman"/>
          <w:sz w:val="28"/>
          <w:szCs w:val="28"/>
        </w:rPr>
      </w:pPr>
    </w:p>
    <w:p w14:paraId="081CA1A7">
      <w:pPr>
        <w:rPr>
          <w:rFonts w:hint="default" w:ascii="Times New Roman" w:hAnsi="Times New Roman" w:eastAsia="Times New Roman" w:cs="Times New Roman"/>
          <w:sz w:val="28"/>
          <w:szCs w:val="28"/>
        </w:rPr>
      </w:pPr>
    </w:p>
    <w:p w14:paraId="1572B34C">
      <w:pPr>
        <w:rPr>
          <w:rFonts w:hint="default" w:ascii="Times New Roman" w:hAnsi="Times New Roman" w:eastAsia="Times New Roman" w:cs="Times New Roman"/>
          <w:sz w:val="28"/>
          <w:szCs w:val="28"/>
        </w:rPr>
      </w:pPr>
    </w:p>
    <w:p w14:paraId="6D1C0059">
      <w:pPr>
        <w:rPr>
          <w:rFonts w:hint="default" w:ascii="Times New Roman" w:hAnsi="Times New Roman" w:eastAsia="Times New Roman" w:cs="Times New Roman"/>
          <w:sz w:val="28"/>
          <w:szCs w:val="28"/>
        </w:rPr>
      </w:pPr>
    </w:p>
    <w:p w14:paraId="680CEDB2">
      <w:pPr>
        <w:rPr>
          <w:rFonts w:hint="default" w:ascii="Times New Roman" w:hAnsi="Times New Roman" w:eastAsia="Times New Roman" w:cs="Times New Roman"/>
          <w:sz w:val="28"/>
          <w:szCs w:val="28"/>
        </w:rPr>
      </w:pPr>
    </w:p>
    <w:p w14:paraId="0B889D10">
      <w:pPr>
        <w:rPr>
          <w:rFonts w:hint="default" w:ascii="Times New Roman" w:hAnsi="Times New Roman" w:eastAsia="Times New Roman" w:cs="Times New Roman"/>
          <w:sz w:val="28"/>
          <w:szCs w:val="28"/>
        </w:rPr>
      </w:pPr>
    </w:p>
    <w:p w14:paraId="0B6EDCAF">
      <w:pPr>
        <w:rPr>
          <w:rFonts w:hint="default" w:ascii="Times New Roman" w:hAnsi="Times New Roman" w:eastAsia="Times New Roman" w:cs="Times New Roman"/>
          <w:sz w:val="28"/>
          <w:szCs w:val="28"/>
        </w:rPr>
      </w:pPr>
    </w:p>
    <w:p w14:paraId="6AF48BEA">
      <w:pPr>
        <w:rPr>
          <w:rFonts w:hint="default" w:ascii="Times New Roman" w:hAnsi="Times New Roman" w:eastAsia="Times New Roman" w:cs="Times New Roman"/>
          <w:sz w:val="28"/>
          <w:szCs w:val="28"/>
        </w:rPr>
      </w:pPr>
    </w:p>
    <w:p w14:paraId="68C8C2E5">
      <w:pPr>
        <w:rPr>
          <w:rFonts w:hint="default" w:ascii="Times New Roman" w:hAnsi="Times New Roman" w:eastAsia="Times New Roman" w:cs="Times New Roman"/>
          <w:sz w:val="28"/>
          <w:szCs w:val="28"/>
        </w:rPr>
      </w:pPr>
    </w:p>
    <w:p w14:paraId="3F19AEDD">
      <w:pPr>
        <w:rPr>
          <w:rFonts w:hint="default" w:ascii="Times New Roman" w:hAnsi="Times New Roman" w:eastAsia="Times New Roman" w:cs="Times New Roman"/>
          <w:sz w:val="28"/>
          <w:szCs w:val="28"/>
        </w:rPr>
      </w:pPr>
    </w:p>
    <w:p w14:paraId="6472C9D0">
      <w:pPr>
        <w:rPr>
          <w:rFonts w:hint="default" w:ascii="Times New Roman" w:hAnsi="Times New Roman" w:eastAsia="Times New Roman" w:cs="Times New Roman"/>
          <w:sz w:val="28"/>
          <w:szCs w:val="28"/>
        </w:rPr>
      </w:pPr>
    </w:p>
    <w:p w14:paraId="721557A1">
      <w:pPr>
        <w:rPr>
          <w:rFonts w:hint="default" w:ascii="Times New Roman" w:hAnsi="Times New Roman" w:eastAsia="Times New Roman" w:cs="Times New Roman"/>
          <w:sz w:val="28"/>
          <w:szCs w:val="28"/>
        </w:rPr>
      </w:pPr>
    </w:p>
    <w:p w14:paraId="62034E0C">
      <w:pPr>
        <w:rPr>
          <w:rFonts w:hint="default" w:ascii="Times New Roman" w:hAnsi="Times New Roman" w:eastAsia="Times New Roman" w:cs="Times New Roman"/>
          <w:sz w:val="28"/>
          <w:szCs w:val="28"/>
        </w:rPr>
      </w:pPr>
    </w:p>
    <w:p w14:paraId="1E3C76FB">
      <w:pPr>
        <w:rPr>
          <w:rFonts w:hint="default" w:ascii="Times New Roman" w:hAnsi="Times New Roman" w:eastAsia="Times New Roman" w:cs="Times New Roman"/>
          <w:sz w:val="28"/>
          <w:szCs w:val="28"/>
        </w:rPr>
      </w:pPr>
    </w:p>
    <w:p w14:paraId="6580FFE4">
      <w:pPr>
        <w:rPr>
          <w:rFonts w:hint="default" w:ascii="Times New Roman" w:hAnsi="Times New Roman" w:eastAsia="Times New Roman" w:cs="Times New Roman"/>
          <w:sz w:val="28"/>
          <w:szCs w:val="28"/>
        </w:rPr>
      </w:pPr>
    </w:p>
    <w:p w14:paraId="2EA24798">
      <w:pPr>
        <w:rPr>
          <w:rFonts w:hint="default" w:ascii="Times New Roman" w:hAnsi="Times New Roman" w:eastAsia="Times New Roman" w:cs="Times New Roman"/>
          <w:sz w:val="28"/>
          <w:szCs w:val="28"/>
        </w:rPr>
      </w:pPr>
    </w:p>
    <w:p w14:paraId="4230ECEB">
      <w:pPr>
        <w:rPr>
          <w:rFonts w:hint="default" w:ascii="Times New Roman" w:hAnsi="Times New Roman" w:eastAsia="Times New Roman" w:cs="Times New Roman"/>
          <w:sz w:val="28"/>
          <w:szCs w:val="28"/>
        </w:rPr>
      </w:pPr>
    </w:p>
    <w:p w14:paraId="0B942A64">
      <w:pPr>
        <w:rPr>
          <w:rFonts w:hint="default" w:ascii="Times New Roman" w:hAnsi="Times New Roman" w:eastAsia="Times New Roman" w:cs="Times New Roman"/>
          <w:sz w:val="28"/>
          <w:szCs w:val="28"/>
        </w:rPr>
      </w:pPr>
    </w:p>
    <w:p w14:paraId="300E4FAF">
      <w:pPr>
        <w:rPr>
          <w:rFonts w:hint="default" w:ascii="Times New Roman" w:hAnsi="Times New Roman" w:eastAsia="Times New Roman" w:cs="Times New Roman"/>
          <w:sz w:val="28"/>
          <w:szCs w:val="28"/>
        </w:rPr>
      </w:pPr>
    </w:p>
    <w:p w14:paraId="25B9A363">
      <w:pPr>
        <w:rPr>
          <w:rFonts w:hint="default" w:ascii="Times New Roman" w:hAnsi="Times New Roman" w:eastAsia="Times New Roman" w:cs="Times New Roman"/>
          <w:sz w:val="28"/>
          <w:szCs w:val="28"/>
        </w:rPr>
      </w:pPr>
    </w:p>
    <w:p w14:paraId="0000036B">
      <w:pPr>
        <w:rPr>
          <w:rFonts w:hint="default" w:ascii="Times New Roman" w:hAnsi="Times New Roman" w:eastAsia="Times New Roman" w:cs="Times New Roman"/>
          <w:sz w:val="28"/>
          <w:szCs w:val="28"/>
        </w:rPr>
      </w:pPr>
    </w:p>
    <w:p w14:paraId="0000036C">
      <w:pPr>
        <w:rPr>
          <w:rFonts w:hint="default" w:ascii="Times New Roman" w:hAnsi="Times New Roman" w:eastAsia="Times New Roman" w:cs="Times New Roman"/>
          <w:b/>
          <w:sz w:val="42"/>
          <w:szCs w:val="42"/>
        </w:rPr>
      </w:pPr>
      <w:bookmarkStart w:id="34" w:name="_xgzw327mlkpc" w:colFirst="0" w:colLast="0"/>
      <w:bookmarkEnd w:id="34"/>
      <w:r>
        <w:rPr>
          <w:rFonts w:hint="default" w:ascii="Times New Roman" w:hAnsi="Times New Roman" w:eastAsia="Times New Roman" w:cs="Times New Roman"/>
          <w:b/>
          <w:sz w:val="42"/>
          <w:szCs w:val="42"/>
          <w:rtl w:val="0"/>
        </w:rPr>
        <w:t>12.Use case Diagram:</w:t>
      </w:r>
    </w:p>
    <w:p w14:paraId="0000036D">
      <w:pPr>
        <w:rPr>
          <w:rFonts w:hint="default" w:ascii="Times New Roman" w:hAnsi="Times New Roman" w:eastAsia="Times New Roman" w:cs="Times New Roman"/>
          <w:b/>
          <w:sz w:val="32"/>
          <w:szCs w:val="32"/>
        </w:rPr>
      </w:pPr>
    </w:p>
    <w:p w14:paraId="0000036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Job seeker Usecase Diagram:</w:t>
      </w:r>
    </w:p>
    <w:p w14:paraId="0000036F">
      <w:pPr>
        <w:rPr>
          <w:rFonts w:hint="default" w:ascii="Times New Roman" w:hAnsi="Times New Roman" w:eastAsia="Times New Roman" w:cs="Times New Roman"/>
          <w:b/>
          <w:sz w:val="32"/>
          <w:szCs w:val="32"/>
        </w:rPr>
      </w:pPr>
    </w:p>
    <w:p w14:paraId="00000370">
      <w:pP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Pr>
        <w:drawing>
          <wp:inline distT="114300" distB="114300" distL="114300" distR="114300">
            <wp:extent cx="6679565" cy="6280150"/>
            <wp:effectExtent l="25400" t="25400" r="31115" b="3429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15"/>
                    <a:srcRect r="3790"/>
                    <a:stretch>
                      <a:fillRect/>
                    </a:stretch>
                  </pic:blipFill>
                  <pic:spPr>
                    <a:xfrm>
                      <a:off x="0" y="0"/>
                      <a:ext cx="6679565" cy="6280150"/>
                    </a:xfrm>
                    <a:prstGeom prst="rect">
                      <a:avLst/>
                    </a:prstGeom>
                    <a:ln w="25400">
                      <a:solidFill>
                        <a:srgbClr val="000000"/>
                      </a:solidFill>
                      <a:prstDash val="solid"/>
                    </a:ln>
                  </pic:spPr>
                </pic:pic>
              </a:graphicData>
            </a:graphic>
          </wp:inline>
        </w:drawing>
      </w:r>
    </w:p>
    <w:p w14:paraId="00000371">
      <w:pPr>
        <w:rPr>
          <w:rFonts w:hint="default" w:ascii="Times New Roman" w:hAnsi="Times New Roman" w:eastAsia="Times New Roman" w:cs="Times New Roman"/>
          <w:b/>
          <w:sz w:val="32"/>
          <w:szCs w:val="32"/>
        </w:rPr>
      </w:pPr>
    </w:p>
    <w:p w14:paraId="00000372">
      <w:pPr>
        <w:rPr>
          <w:rFonts w:hint="default" w:ascii="Times New Roman" w:hAnsi="Times New Roman" w:eastAsia="Times New Roman" w:cs="Times New Roman"/>
          <w:b/>
          <w:sz w:val="32"/>
          <w:szCs w:val="32"/>
        </w:rPr>
      </w:pPr>
    </w:p>
    <w:p w14:paraId="00000373">
      <w:pPr>
        <w:rPr>
          <w:rFonts w:hint="default" w:ascii="Times New Roman" w:hAnsi="Times New Roman" w:eastAsia="Times New Roman" w:cs="Times New Roman"/>
          <w:b/>
          <w:sz w:val="32"/>
          <w:szCs w:val="32"/>
        </w:rPr>
      </w:pPr>
    </w:p>
    <w:p w14:paraId="00000374">
      <w:pPr>
        <w:rPr>
          <w:rFonts w:hint="default" w:ascii="Times New Roman" w:hAnsi="Times New Roman" w:eastAsia="Times New Roman" w:cs="Times New Roman"/>
          <w:b/>
          <w:sz w:val="32"/>
          <w:szCs w:val="32"/>
        </w:rPr>
      </w:pPr>
    </w:p>
    <w:p w14:paraId="00000375">
      <w:pPr>
        <w:rPr>
          <w:rFonts w:hint="default" w:ascii="Times New Roman" w:hAnsi="Times New Roman" w:eastAsia="Times New Roman" w:cs="Times New Roman"/>
          <w:b/>
          <w:sz w:val="32"/>
          <w:szCs w:val="32"/>
        </w:rPr>
      </w:pPr>
    </w:p>
    <w:p w14:paraId="00000376">
      <w:pPr>
        <w:rPr>
          <w:rFonts w:hint="default" w:ascii="Times New Roman" w:hAnsi="Times New Roman" w:eastAsia="Times New Roman" w:cs="Times New Roman"/>
          <w:b/>
          <w:sz w:val="32"/>
          <w:szCs w:val="32"/>
        </w:rPr>
      </w:pPr>
    </w:p>
    <w:p w14:paraId="00000377">
      <w:pPr>
        <w:rPr>
          <w:rFonts w:hint="default" w:ascii="Times New Roman" w:hAnsi="Times New Roman" w:eastAsia="Times New Roman" w:cs="Times New Roman"/>
          <w:b/>
          <w:sz w:val="32"/>
          <w:szCs w:val="32"/>
        </w:rPr>
      </w:pPr>
    </w:p>
    <w:p w14:paraId="00000378">
      <w:pPr>
        <w:rPr>
          <w:rFonts w:hint="default" w:ascii="Times New Roman" w:hAnsi="Times New Roman" w:eastAsia="Times New Roman" w:cs="Times New Roman"/>
          <w:b/>
          <w:sz w:val="32"/>
          <w:szCs w:val="32"/>
        </w:rPr>
      </w:pPr>
    </w:p>
    <w:p w14:paraId="00000379">
      <w:pPr>
        <w:rPr>
          <w:rFonts w:hint="default" w:ascii="Times New Roman" w:hAnsi="Times New Roman" w:eastAsia="Times New Roman" w:cs="Times New Roman"/>
          <w:b/>
          <w:sz w:val="32"/>
          <w:szCs w:val="32"/>
        </w:rPr>
      </w:pPr>
    </w:p>
    <w:p w14:paraId="0000037A">
      <w:pPr>
        <w:rPr>
          <w:rFonts w:hint="default" w:ascii="Times New Roman" w:hAnsi="Times New Roman" w:eastAsia="Times New Roman" w:cs="Times New Roman"/>
          <w:b/>
          <w:sz w:val="32"/>
          <w:szCs w:val="32"/>
        </w:rPr>
      </w:pPr>
    </w:p>
    <w:p w14:paraId="0000037B">
      <w:pPr>
        <w:rPr>
          <w:rFonts w:hint="default" w:ascii="Times New Roman" w:hAnsi="Times New Roman" w:eastAsia="Times New Roman" w:cs="Times New Roman"/>
          <w:b/>
          <w:sz w:val="32"/>
          <w:szCs w:val="32"/>
        </w:rPr>
      </w:pPr>
    </w:p>
    <w:p w14:paraId="0000037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Employeer Usecase Diagram</w:t>
      </w:r>
    </w:p>
    <w:p w14:paraId="000003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p>
    <w:p w14:paraId="000003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p>
    <w:p w14:paraId="0000037F">
      <w:pPr>
        <w:rPr>
          <w:rFonts w:hint="default" w:ascii="Times New Roman" w:hAnsi="Times New Roman" w:eastAsia="Times New Roman" w:cs="Times New Roman"/>
          <w:b/>
          <w:sz w:val="32"/>
          <w:szCs w:val="32"/>
        </w:rPr>
      </w:pPr>
    </w:p>
    <w:p w14:paraId="00000380">
      <w:pP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Pr>
        <w:drawing>
          <wp:inline distT="114300" distB="114300" distL="114300" distR="114300">
            <wp:extent cx="6687820" cy="4977765"/>
            <wp:effectExtent l="25400" t="25400" r="38100" b="26035"/>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16"/>
                    <a:srcRect/>
                    <a:stretch>
                      <a:fillRect/>
                    </a:stretch>
                  </pic:blipFill>
                  <pic:spPr>
                    <a:xfrm>
                      <a:off x="0" y="0"/>
                      <a:ext cx="6687820" cy="4977765"/>
                    </a:xfrm>
                    <a:prstGeom prst="rect">
                      <a:avLst/>
                    </a:prstGeom>
                    <a:ln w="25400">
                      <a:solidFill>
                        <a:srgbClr val="000000"/>
                      </a:solidFill>
                      <a:prstDash val="solid"/>
                    </a:ln>
                  </pic:spPr>
                </pic:pic>
              </a:graphicData>
            </a:graphic>
          </wp:inline>
        </w:drawing>
      </w:r>
    </w:p>
    <w:p w14:paraId="00000381">
      <w:pPr>
        <w:rPr>
          <w:rFonts w:hint="default" w:ascii="Times New Roman" w:hAnsi="Times New Roman" w:eastAsia="Times New Roman" w:cs="Times New Roman"/>
          <w:b/>
          <w:sz w:val="32"/>
          <w:szCs w:val="32"/>
        </w:rPr>
      </w:pPr>
    </w:p>
    <w:p w14:paraId="00000382">
      <w:pPr>
        <w:rPr>
          <w:rFonts w:hint="default" w:ascii="Times New Roman" w:hAnsi="Times New Roman" w:eastAsia="Times New Roman" w:cs="Times New Roman"/>
          <w:b/>
          <w:sz w:val="32"/>
          <w:szCs w:val="32"/>
        </w:rPr>
      </w:pPr>
    </w:p>
    <w:p w14:paraId="3BF58DA4">
      <w:pPr>
        <w:rPr>
          <w:rFonts w:hint="default" w:ascii="Times New Roman" w:hAnsi="Times New Roman" w:eastAsia="Times New Roman" w:cs="Times New Roman"/>
          <w:b/>
          <w:sz w:val="32"/>
          <w:szCs w:val="32"/>
        </w:rPr>
      </w:pPr>
    </w:p>
    <w:p w14:paraId="5EDC1929">
      <w:pPr>
        <w:rPr>
          <w:rFonts w:hint="default" w:ascii="Times New Roman" w:hAnsi="Times New Roman" w:eastAsia="Times New Roman" w:cs="Times New Roman"/>
          <w:b/>
          <w:sz w:val="32"/>
          <w:szCs w:val="32"/>
        </w:rPr>
      </w:pPr>
    </w:p>
    <w:p w14:paraId="181F5990">
      <w:pPr>
        <w:rPr>
          <w:rFonts w:hint="default" w:ascii="Times New Roman" w:hAnsi="Times New Roman" w:eastAsia="Times New Roman" w:cs="Times New Roman"/>
          <w:b/>
          <w:sz w:val="32"/>
          <w:szCs w:val="32"/>
        </w:rPr>
      </w:pPr>
    </w:p>
    <w:p w14:paraId="1A274E46">
      <w:pPr>
        <w:rPr>
          <w:rFonts w:hint="default" w:ascii="Times New Roman" w:hAnsi="Times New Roman" w:eastAsia="Times New Roman" w:cs="Times New Roman"/>
          <w:b/>
          <w:sz w:val="32"/>
          <w:szCs w:val="32"/>
        </w:rPr>
      </w:pPr>
    </w:p>
    <w:p w14:paraId="00000383">
      <w:pPr>
        <w:rPr>
          <w:rFonts w:hint="default" w:ascii="Times New Roman" w:hAnsi="Times New Roman" w:eastAsia="Times New Roman" w:cs="Times New Roman"/>
          <w:b/>
          <w:sz w:val="32"/>
          <w:szCs w:val="32"/>
        </w:rPr>
      </w:pPr>
    </w:p>
    <w:p w14:paraId="0000039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Admin Usecase Diagram:</w:t>
      </w:r>
    </w:p>
    <w:p w14:paraId="000003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p>
    <w:p w14:paraId="00000392">
      <w:pPr>
        <w:rPr>
          <w:rFonts w:hint="default" w:ascii="Times New Roman" w:hAnsi="Times New Roman" w:eastAsia="Times New Roman" w:cs="Times New Roman"/>
          <w:b/>
          <w:sz w:val="32"/>
          <w:szCs w:val="32"/>
        </w:rPr>
      </w:pPr>
    </w:p>
    <w:p w14:paraId="00000393">
      <w:pP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Pr>
        <w:drawing>
          <wp:inline distT="114300" distB="114300" distL="114300" distR="114300">
            <wp:extent cx="6694805" cy="6442075"/>
            <wp:effectExtent l="25400" t="25400" r="31115" b="40005"/>
            <wp:docPr id="19" name="image18.png"/>
            <wp:cNvGraphicFramePr/>
            <a:graphic xmlns:a="http://schemas.openxmlformats.org/drawingml/2006/main">
              <a:graphicData uri="http://schemas.openxmlformats.org/drawingml/2006/picture">
                <pic:pic xmlns:pic="http://schemas.openxmlformats.org/drawingml/2006/picture">
                  <pic:nvPicPr>
                    <pic:cNvPr id="19" name="image18.png"/>
                    <pic:cNvPicPr preferRelativeResize="0"/>
                  </pic:nvPicPr>
                  <pic:blipFill>
                    <a:blip r:embed="rId17"/>
                    <a:srcRect/>
                    <a:stretch>
                      <a:fillRect/>
                    </a:stretch>
                  </pic:blipFill>
                  <pic:spPr>
                    <a:xfrm>
                      <a:off x="0" y="0"/>
                      <a:ext cx="6694805" cy="6442075"/>
                    </a:xfrm>
                    <a:prstGeom prst="rect">
                      <a:avLst/>
                    </a:prstGeom>
                    <a:ln w="25400">
                      <a:solidFill>
                        <a:srgbClr val="000000"/>
                      </a:solidFill>
                      <a:prstDash val="solid"/>
                    </a:ln>
                  </pic:spPr>
                </pic:pic>
              </a:graphicData>
            </a:graphic>
          </wp:inline>
        </w:drawing>
      </w:r>
    </w:p>
    <w:p w14:paraId="00000394">
      <w:pPr>
        <w:rPr>
          <w:rFonts w:hint="default" w:ascii="Times New Roman" w:hAnsi="Times New Roman" w:eastAsia="Times New Roman" w:cs="Times New Roman"/>
          <w:b/>
          <w:sz w:val="32"/>
          <w:szCs w:val="32"/>
        </w:rPr>
      </w:pPr>
    </w:p>
    <w:p w14:paraId="00000395">
      <w:pPr>
        <w:rPr>
          <w:rFonts w:hint="default" w:ascii="Times New Roman" w:hAnsi="Times New Roman" w:eastAsia="Times New Roman" w:cs="Times New Roman"/>
          <w:b/>
          <w:sz w:val="32"/>
          <w:szCs w:val="32"/>
        </w:rPr>
      </w:pPr>
    </w:p>
    <w:p w14:paraId="00000396">
      <w:pPr>
        <w:rPr>
          <w:rFonts w:hint="default" w:ascii="Times New Roman" w:hAnsi="Times New Roman" w:eastAsia="Times New Roman" w:cs="Times New Roman"/>
          <w:b/>
          <w:sz w:val="32"/>
          <w:szCs w:val="32"/>
        </w:rPr>
      </w:pPr>
    </w:p>
    <w:p w14:paraId="00000397">
      <w:pPr>
        <w:rPr>
          <w:rFonts w:hint="default" w:ascii="Times New Roman" w:hAnsi="Times New Roman" w:eastAsia="Times New Roman" w:cs="Times New Roman"/>
          <w:b/>
          <w:sz w:val="32"/>
          <w:szCs w:val="32"/>
        </w:rPr>
      </w:pPr>
    </w:p>
    <w:p w14:paraId="079431F1">
      <w:pPr>
        <w:rPr>
          <w:rFonts w:hint="default" w:ascii="Times New Roman" w:hAnsi="Times New Roman" w:eastAsia="Times New Roman" w:cs="Times New Roman"/>
          <w:b/>
          <w:sz w:val="42"/>
          <w:szCs w:val="42"/>
        </w:rPr>
      </w:pPr>
    </w:p>
    <w:p w14:paraId="17F73E5F">
      <w:pPr>
        <w:rPr>
          <w:rFonts w:hint="default" w:ascii="Times New Roman" w:hAnsi="Times New Roman" w:eastAsia="Times New Roman" w:cs="Times New Roman"/>
          <w:b/>
          <w:sz w:val="42"/>
          <w:szCs w:val="42"/>
        </w:rPr>
      </w:pPr>
    </w:p>
    <w:p w14:paraId="000003A0">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13.Data Dictonary:</w:t>
      </w:r>
    </w:p>
    <w:p w14:paraId="000003A1">
      <w:pPr>
        <w:rPr>
          <w:rFonts w:hint="default" w:ascii="Times New Roman" w:hAnsi="Times New Roman" w:eastAsia="Times New Roman" w:cs="Times New Roman"/>
          <w:b/>
          <w:sz w:val="42"/>
          <w:szCs w:val="42"/>
        </w:rPr>
      </w:pPr>
    </w:p>
    <w:p w14:paraId="000003A2">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User:</w:t>
      </w:r>
    </w:p>
    <w:p w14:paraId="000003A3">
      <w:pPr>
        <w:rPr>
          <w:rFonts w:hint="default" w:ascii="Times New Roman" w:hAnsi="Times New Roman" w:eastAsia="Times New Roman" w:cs="Times New Roman"/>
          <w:b/>
          <w:sz w:val="42"/>
          <w:szCs w:val="42"/>
        </w:rPr>
      </w:pPr>
    </w:p>
    <w:tbl>
      <w:tblPr>
        <w:tblStyle w:val="19"/>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488"/>
        <w:gridCol w:w="1339"/>
        <w:gridCol w:w="2588"/>
        <w:gridCol w:w="2590"/>
        <w:gridCol w:w="2697"/>
      </w:tblGrid>
      <w:tr w14:paraId="6C28C5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blHeader/>
        </w:trPr>
        <w:tc>
          <w:tcPr>
            <w:tcW w:w="1200" w:type="dxa"/>
            <w:tcBorders>
              <w:top w:val="single" w:color="000000" w:sz="4" w:space="0"/>
              <w:left w:val="single" w:color="000000"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A4">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080"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A5">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087"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A6">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2088"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A7">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2088"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1845152E">
            <w:pPr>
              <w:keepNext w:val="0"/>
              <w:keepLines w:val="0"/>
              <w:widowControl/>
              <w:suppressLineNumbers w:val="0"/>
              <w:jc w:val="center"/>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Example</w:t>
            </w:r>
          </w:p>
        </w:tc>
      </w:tr>
      <w:tr w14:paraId="427E61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20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A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08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A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0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A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208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A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Unique identifier for the user</w:t>
            </w:r>
          </w:p>
        </w:tc>
        <w:tc>
          <w:tcPr>
            <w:tcW w:w="208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665F5E7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w:t>
            </w:r>
          </w:p>
        </w:tc>
      </w:tr>
      <w:tr w14:paraId="68DA83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200" w:type="dxa"/>
            <w:tcBorders>
              <w:top w:val="single" w:color="CCCCCC" w:sz="4" w:space="0"/>
              <w:left w:val="single" w:color="000000"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3A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username</w:t>
            </w:r>
          </w:p>
        </w:tc>
        <w:tc>
          <w:tcPr>
            <w:tcW w:w="1080"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3A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087"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3A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Unique</w:t>
            </w:r>
          </w:p>
        </w:tc>
        <w:tc>
          <w:tcPr>
            <w:tcW w:w="2088"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3A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User's login name</w:t>
            </w:r>
          </w:p>
        </w:tc>
        <w:tc>
          <w:tcPr>
            <w:tcW w:w="2088"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2A65D1E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john_doe</w:t>
            </w:r>
          </w:p>
        </w:tc>
      </w:tr>
      <w:tr w14:paraId="114712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200" w:type="dxa"/>
            <w:tcBorders>
              <w:top w:val="single" w:color="CCCCCC" w:sz="4" w:space="0"/>
              <w:left w:val="single" w:color="000000"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56719DB2">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email</w:t>
            </w:r>
          </w:p>
        </w:tc>
        <w:tc>
          <w:tcPr>
            <w:tcW w:w="1080"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272014A4">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Email</w:t>
            </w:r>
          </w:p>
        </w:tc>
        <w:tc>
          <w:tcPr>
            <w:tcW w:w="2087"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5192A7FC">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Unique</w:t>
            </w:r>
          </w:p>
        </w:tc>
        <w:tc>
          <w:tcPr>
            <w:tcW w:w="2088"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71EB4CD0">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User's email address</w:t>
            </w:r>
          </w:p>
        </w:tc>
        <w:tc>
          <w:tcPr>
            <w:tcW w:w="2088"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A35127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john@example.com</w:t>
            </w:r>
          </w:p>
        </w:tc>
      </w:tr>
      <w:tr w14:paraId="06C439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200" w:type="dxa"/>
            <w:tcBorders>
              <w:top w:val="single" w:color="CCCCCC" w:sz="4" w:space="0"/>
              <w:left w:val="single" w:color="000000"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4EA53278">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password</w:t>
            </w:r>
          </w:p>
        </w:tc>
        <w:tc>
          <w:tcPr>
            <w:tcW w:w="1080"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3C99519E">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String</w:t>
            </w:r>
          </w:p>
        </w:tc>
        <w:tc>
          <w:tcPr>
            <w:tcW w:w="2087"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107341E2">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w:t>
            </w:r>
          </w:p>
        </w:tc>
        <w:tc>
          <w:tcPr>
            <w:tcW w:w="2088"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1D3A3902">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Encrypted password</w:t>
            </w:r>
          </w:p>
        </w:tc>
        <w:tc>
          <w:tcPr>
            <w:tcW w:w="2088"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5DA7555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pbkdf2_sha256$...</w:t>
            </w:r>
          </w:p>
        </w:tc>
      </w:tr>
      <w:tr w14:paraId="123E3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20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F793D04">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is_staff</w:t>
            </w:r>
          </w:p>
        </w:tc>
        <w:tc>
          <w:tcPr>
            <w:tcW w:w="108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3B570273">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Boolean</w:t>
            </w:r>
          </w:p>
        </w:tc>
        <w:tc>
          <w:tcPr>
            <w:tcW w:w="20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5E9CDBD8">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w:t>
            </w:r>
          </w:p>
        </w:tc>
        <w:tc>
          <w:tcPr>
            <w:tcW w:w="2088"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5E576D9C">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Admin/staff privilege</w:t>
            </w:r>
          </w:p>
        </w:tc>
        <w:tc>
          <w:tcPr>
            <w:tcW w:w="2088"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3387D08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False</w:t>
            </w:r>
          </w:p>
        </w:tc>
      </w:tr>
    </w:tbl>
    <w:p w14:paraId="142FB3F4">
      <w:pPr>
        <w:rPr>
          <w:rFonts w:hint="default" w:ascii="Times New Roman" w:hAnsi="Times New Roman" w:eastAsia="Times New Roman" w:cs="Times New Roman"/>
          <w:b/>
          <w:sz w:val="42"/>
          <w:szCs w:val="42"/>
        </w:rPr>
      </w:pPr>
    </w:p>
    <w:p w14:paraId="000003B1">
      <w:pPr>
        <w:rPr>
          <w:rFonts w:hint="default" w:ascii="Times New Roman" w:hAnsi="Times New Roman" w:eastAsia="Times New Roman" w:cs="Times New Roman"/>
          <w:b/>
          <w:sz w:val="32"/>
          <w:szCs w:val="32"/>
        </w:rPr>
      </w:pPr>
    </w:p>
    <w:p w14:paraId="000003B2">
      <w:pPr>
        <w:rPr>
          <w:rFonts w:hint="default" w:ascii="Times New Roman" w:hAnsi="Times New Roman" w:eastAsia="Times New Roman" w:cs="Times New Roman"/>
          <w:b/>
          <w:sz w:val="32"/>
          <w:szCs w:val="32"/>
        </w:rPr>
      </w:pPr>
    </w:p>
    <w:p w14:paraId="000003B3">
      <w:pPr>
        <w:rPr>
          <w:rFonts w:hint="default" w:ascii="Times New Roman" w:hAnsi="Times New Roman" w:eastAsia="Times New Roman" w:cs="Times New Roman"/>
          <w:b/>
          <w:sz w:val="32"/>
          <w:szCs w:val="32"/>
        </w:rPr>
      </w:pPr>
    </w:p>
    <w:p w14:paraId="000003B4">
      <w:pPr>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br w:type="textWrapping"/>
      </w:r>
    </w:p>
    <w:p w14:paraId="000003B5">
      <w:pPr>
        <w:rPr>
          <w:rFonts w:hint="default" w:ascii="Times New Roman" w:hAnsi="Times New Roman" w:eastAsia="Times New Roman" w:cs="Times New Roman"/>
          <w:b/>
          <w:sz w:val="32"/>
          <w:szCs w:val="32"/>
        </w:rPr>
      </w:pPr>
    </w:p>
    <w:p w14:paraId="000003B6">
      <w:pPr>
        <w:rPr>
          <w:rFonts w:hint="default" w:ascii="Times New Roman" w:hAnsi="Times New Roman" w:eastAsia="Times New Roman" w:cs="Times New Roman"/>
          <w:b/>
          <w:sz w:val="32"/>
          <w:szCs w:val="32"/>
        </w:rPr>
      </w:pPr>
    </w:p>
    <w:p w14:paraId="000003B7">
      <w:pPr>
        <w:rPr>
          <w:rFonts w:hint="default" w:ascii="Times New Roman" w:hAnsi="Times New Roman" w:eastAsia="Times New Roman" w:cs="Times New Roman"/>
          <w:b/>
          <w:sz w:val="32"/>
          <w:szCs w:val="32"/>
        </w:rPr>
      </w:pPr>
    </w:p>
    <w:p w14:paraId="000003B8">
      <w:pPr>
        <w:rPr>
          <w:rFonts w:hint="default" w:ascii="Times New Roman" w:hAnsi="Times New Roman" w:eastAsia="Times New Roman" w:cs="Times New Roman"/>
          <w:b/>
          <w:sz w:val="32"/>
          <w:szCs w:val="32"/>
        </w:rPr>
      </w:pPr>
    </w:p>
    <w:p w14:paraId="000003C0">
      <w:pPr>
        <w:rPr>
          <w:rFonts w:hint="default" w:ascii="Times New Roman" w:hAnsi="Times New Roman" w:eastAsia="Times New Roman" w:cs="Times New Roman"/>
          <w:b/>
          <w:sz w:val="32"/>
          <w:szCs w:val="32"/>
        </w:rPr>
      </w:pPr>
    </w:p>
    <w:p w14:paraId="09315814">
      <w:pPr>
        <w:rPr>
          <w:rFonts w:hint="default" w:ascii="Times New Roman" w:hAnsi="Times New Roman" w:eastAsia="Times New Roman" w:cs="Times New Roman"/>
          <w:b/>
          <w:sz w:val="32"/>
          <w:szCs w:val="32"/>
        </w:rPr>
      </w:pPr>
    </w:p>
    <w:p w14:paraId="0653A42A">
      <w:pPr>
        <w:rPr>
          <w:rFonts w:hint="default" w:ascii="Times New Roman" w:hAnsi="Times New Roman" w:eastAsia="Times New Roman" w:cs="Times New Roman"/>
          <w:b/>
          <w:sz w:val="32"/>
          <w:szCs w:val="32"/>
        </w:rPr>
      </w:pPr>
    </w:p>
    <w:p w14:paraId="0467F336">
      <w:pPr>
        <w:rPr>
          <w:rFonts w:hint="default" w:ascii="Times New Roman" w:hAnsi="Times New Roman" w:eastAsia="Times New Roman" w:cs="Times New Roman"/>
          <w:b/>
          <w:sz w:val="32"/>
          <w:szCs w:val="32"/>
        </w:rPr>
      </w:pPr>
    </w:p>
    <w:p w14:paraId="416388C6">
      <w:pPr>
        <w:rPr>
          <w:rFonts w:hint="default" w:ascii="Times New Roman" w:hAnsi="Times New Roman" w:eastAsia="Times New Roman" w:cs="Times New Roman"/>
          <w:b/>
          <w:sz w:val="32"/>
          <w:szCs w:val="32"/>
        </w:rPr>
      </w:pPr>
    </w:p>
    <w:p w14:paraId="619EA8E3">
      <w:pPr>
        <w:rPr>
          <w:rFonts w:hint="default" w:ascii="Times New Roman" w:hAnsi="Times New Roman" w:eastAsia="Times New Roman" w:cs="Times New Roman"/>
          <w:b/>
          <w:sz w:val="32"/>
          <w:szCs w:val="32"/>
        </w:rPr>
      </w:pPr>
    </w:p>
    <w:p w14:paraId="000003C1">
      <w:pPr>
        <w:rPr>
          <w:rFonts w:hint="default" w:ascii="Times New Roman" w:hAnsi="Times New Roman" w:eastAsia="Times New Roman" w:cs="Times New Roman"/>
          <w:b/>
          <w:sz w:val="42"/>
          <w:szCs w:val="42"/>
        </w:rPr>
      </w:pPr>
      <w:r>
        <w:rPr>
          <w:rFonts w:hint="default" w:ascii="Times New Roman" w:hAnsi="Times New Roman" w:eastAsia="Arial" w:cs="Times New Roman"/>
          <w:b/>
          <w:sz w:val="28"/>
          <w:szCs w:val="28"/>
          <w:rtl w:val="0"/>
        </w:rPr>
        <w:t>🔹 Personal Info:</w:t>
      </w:r>
    </w:p>
    <w:p w14:paraId="000003C2">
      <w:pPr>
        <w:rPr>
          <w:rFonts w:hint="default" w:ascii="Times New Roman" w:hAnsi="Times New Roman" w:eastAsia="Times New Roman" w:cs="Times New Roman"/>
          <w:b/>
          <w:sz w:val="42"/>
          <w:szCs w:val="42"/>
        </w:rPr>
      </w:pPr>
    </w:p>
    <w:tbl>
      <w:tblPr>
        <w:tblStyle w:val="20"/>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404"/>
        <w:gridCol w:w="1848"/>
        <w:gridCol w:w="2489"/>
        <w:gridCol w:w="3157"/>
        <w:gridCol w:w="1804"/>
      </w:tblGrid>
      <w:tr w14:paraId="000E62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21" w:type="dxa"/>
            <w:tcBorders>
              <w:top w:val="single" w:color="000000" w:sz="4" w:space="0"/>
              <w:left w:val="single" w:color="000000"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C3">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475"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C4">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1987"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C5">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2520"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C6">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440"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60A76586">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0B78A4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121"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C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47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C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19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C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252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C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Auto-incremented ID</w:t>
            </w:r>
          </w:p>
        </w:tc>
        <w:tc>
          <w:tcPr>
            <w:tcW w:w="144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3E83F0C1">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555698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121"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C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147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C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19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C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252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C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Link to the Django User model</w:t>
            </w:r>
          </w:p>
        </w:tc>
        <w:tc>
          <w:tcPr>
            <w:tcW w:w="144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145C5136">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1D9DEB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21"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C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phone</w:t>
            </w:r>
          </w:p>
        </w:tc>
        <w:tc>
          <w:tcPr>
            <w:tcW w:w="147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D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19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D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Unique</w:t>
            </w:r>
          </w:p>
        </w:tc>
        <w:tc>
          <w:tcPr>
            <w:tcW w:w="252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D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User's contact number</w:t>
            </w:r>
          </w:p>
        </w:tc>
        <w:tc>
          <w:tcPr>
            <w:tcW w:w="144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3E246B69">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+91-9876543210</w:t>
            </w:r>
          </w:p>
        </w:tc>
      </w:tr>
      <w:tr w14:paraId="7176A7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121"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address</w:t>
            </w:r>
          </w:p>
        </w:tc>
        <w:tc>
          <w:tcPr>
            <w:tcW w:w="147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Text</w:t>
            </w:r>
          </w:p>
        </w:tc>
        <w:tc>
          <w:tcPr>
            <w:tcW w:w="19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252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Full address of user</w:t>
            </w:r>
          </w:p>
        </w:tc>
        <w:tc>
          <w:tcPr>
            <w:tcW w:w="144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61DD8277">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123, Main Street...</w:t>
            </w:r>
          </w:p>
        </w:tc>
      </w:tr>
      <w:tr w14:paraId="168164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121"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D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dob</w:t>
            </w:r>
          </w:p>
        </w:tc>
        <w:tc>
          <w:tcPr>
            <w:tcW w:w="147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D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w:t>
            </w:r>
          </w:p>
        </w:tc>
        <w:tc>
          <w:tcPr>
            <w:tcW w:w="19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D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252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D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 of birth</w:t>
            </w:r>
          </w:p>
        </w:tc>
        <w:tc>
          <w:tcPr>
            <w:tcW w:w="144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2899D92D">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1999-12-31</w:t>
            </w:r>
          </w:p>
        </w:tc>
      </w:tr>
      <w:tr w14:paraId="14EB7D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121"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gender</w:t>
            </w:r>
          </w:p>
        </w:tc>
        <w:tc>
          <w:tcPr>
            <w:tcW w:w="147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19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Choices</w:t>
            </w:r>
          </w:p>
        </w:tc>
        <w:tc>
          <w:tcPr>
            <w:tcW w:w="252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D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Gender (Male/Female/Other)</w:t>
            </w:r>
          </w:p>
        </w:tc>
        <w:tc>
          <w:tcPr>
            <w:tcW w:w="144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4805ABD1">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Male</w:t>
            </w:r>
          </w:p>
        </w:tc>
      </w:tr>
    </w:tbl>
    <w:p w14:paraId="000003E3">
      <w:pPr>
        <w:rPr>
          <w:rFonts w:hint="default" w:ascii="Times New Roman" w:hAnsi="Times New Roman" w:eastAsia="Times New Roman" w:cs="Times New Roman"/>
          <w:b/>
          <w:sz w:val="42"/>
          <w:szCs w:val="42"/>
        </w:rPr>
      </w:pPr>
    </w:p>
    <w:p w14:paraId="000003E4">
      <w:pPr>
        <w:rPr>
          <w:rFonts w:hint="default" w:ascii="Times New Roman" w:hAnsi="Times New Roman" w:eastAsia="Times New Roman" w:cs="Times New Roman"/>
          <w:b/>
          <w:sz w:val="42"/>
          <w:szCs w:val="42"/>
        </w:rPr>
      </w:pPr>
    </w:p>
    <w:p w14:paraId="000003E5">
      <w:pPr>
        <w:rPr>
          <w:rFonts w:hint="default" w:ascii="Times New Roman" w:hAnsi="Times New Roman" w:eastAsia="Times New Roman" w:cs="Times New Roman"/>
          <w:b/>
          <w:sz w:val="42"/>
          <w:szCs w:val="42"/>
        </w:rPr>
      </w:pPr>
    </w:p>
    <w:p w14:paraId="000003E6">
      <w:pPr>
        <w:rPr>
          <w:rFonts w:hint="default" w:ascii="Times New Roman" w:hAnsi="Times New Roman" w:eastAsia="Times New Roman" w:cs="Times New Roman"/>
          <w:b/>
          <w:sz w:val="42"/>
          <w:szCs w:val="42"/>
        </w:rPr>
      </w:pPr>
    </w:p>
    <w:p w14:paraId="000003E7">
      <w:pPr>
        <w:rPr>
          <w:rFonts w:hint="default" w:ascii="Times New Roman" w:hAnsi="Times New Roman" w:eastAsia="Times New Roman" w:cs="Times New Roman"/>
          <w:b/>
          <w:sz w:val="42"/>
          <w:szCs w:val="42"/>
        </w:rPr>
      </w:pPr>
    </w:p>
    <w:p w14:paraId="70C2CEE4">
      <w:pPr>
        <w:rPr>
          <w:rFonts w:hint="default" w:ascii="Times New Roman" w:hAnsi="Times New Roman" w:eastAsia="Times New Roman" w:cs="Times New Roman"/>
          <w:b/>
          <w:sz w:val="42"/>
          <w:szCs w:val="42"/>
        </w:rPr>
      </w:pPr>
    </w:p>
    <w:p w14:paraId="000003E8">
      <w:pPr>
        <w:rPr>
          <w:rFonts w:hint="default" w:ascii="Times New Roman" w:hAnsi="Times New Roman" w:eastAsia="Times New Roman" w:cs="Times New Roman"/>
          <w:b/>
          <w:sz w:val="42"/>
          <w:szCs w:val="42"/>
        </w:rPr>
      </w:pPr>
    </w:p>
    <w:p w14:paraId="64870DA5">
      <w:pPr>
        <w:rPr>
          <w:rFonts w:hint="default" w:ascii="Times New Roman" w:hAnsi="Times New Roman" w:eastAsia="Times New Roman" w:cs="Times New Roman"/>
          <w:b/>
          <w:sz w:val="42"/>
          <w:szCs w:val="42"/>
        </w:rPr>
      </w:pPr>
    </w:p>
    <w:p w14:paraId="65A24343">
      <w:pPr>
        <w:rPr>
          <w:rFonts w:hint="default" w:ascii="Times New Roman" w:hAnsi="Times New Roman" w:eastAsia="Times New Roman" w:cs="Times New Roman"/>
          <w:b/>
          <w:sz w:val="42"/>
          <w:szCs w:val="42"/>
        </w:rPr>
      </w:pPr>
    </w:p>
    <w:p w14:paraId="17710F25">
      <w:pPr>
        <w:rPr>
          <w:rFonts w:hint="default" w:ascii="Times New Roman" w:hAnsi="Times New Roman" w:eastAsia="Times New Roman" w:cs="Times New Roman"/>
          <w:b/>
          <w:sz w:val="42"/>
          <w:szCs w:val="42"/>
        </w:rPr>
      </w:pPr>
    </w:p>
    <w:p w14:paraId="2B85B6BF">
      <w:pPr>
        <w:rPr>
          <w:rFonts w:hint="default" w:ascii="Times New Roman" w:hAnsi="Times New Roman" w:eastAsia="Times New Roman" w:cs="Times New Roman"/>
          <w:b/>
          <w:sz w:val="42"/>
          <w:szCs w:val="42"/>
        </w:rPr>
      </w:pPr>
    </w:p>
    <w:p w14:paraId="20954DFC">
      <w:pPr>
        <w:rPr>
          <w:rFonts w:hint="default" w:ascii="Times New Roman" w:hAnsi="Times New Roman" w:eastAsia="Times New Roman" w:cs="Times New Roman"/>
          <w:b/>
          <w:sz w:val="42"/>
          <w:szCs w:val="42"/>
        </w:rPr>
      </w:pPr>
    </w:p>
    <w:p w14:paraId="72FF26EB">
      <w:pPr>
        <w:rPr>
          <w:rFonts w:hint="default" w:ascii="Times New Roman" w:hAnsi="Times New Roman" w:eastAsia="Times New Roman" w:cs="Times New Roman"/>
          <w:b/>
          <w:sz w:val="42"/>
          <w:szCs w:val="42"/>
        </w:rPr>
      </w:pPr>
    </w:p>
    <w:p w14:paraId="782CC2DE">
      <w:pPr>
        <w:rPr>
          <w:rFonts w:hint="default" w:ascii="Times New Roman" w:hAnsi="Times New Roman" w:eastAsia="Times New Roman" w:cs="Times New Roman"/>
          <w:b/>
          <w:sz w:val="42"/>
          <w:szCs w:val="42"/>
        </w:rPr>
      </w:pPr>
    </w:p>
    <w:p w14:paraId="1A7B1A4B">
      <w:pPr>
        <w:rPr>
          <w:rFonts w:hint="default" w:ascii="Times New Roman" w:hAnsi="Times New Roman" w:eastAsia="Times New Roman" w:cs="Times New Roman"/>
          <w:b/>
          <w:sz w:val="42"/>
          <w:szCs w:val="42"/>
        </w:rPr>
      </w:pPr>
    </w:p>
    <w:p w14:paraId="000003E9">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Education Info</w:t>
      </w:r>
    </w:p>
    <w:p w14:paraId="000003EA">
      <w:pPr>
        <w:rPr>
          <w:rFonts w:hint="default" w:ascii="Times New Roman" w:hAnsi="Times New Roman" w:eastAsia="Arial" w:cs="Times New Roman"/>
          <w:b/>
          <w:sz w:val="28"/>
          <w:szCs w:val="28"/>
        </w:rPr>
      </w:pPr>
    </w:p>
    <w:tbl>
      <w:tblPr>
        <w:tblStyle w:val="21"/>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405"/>
        <w:gridCol w:w="1387"/>
        <w:gridCol w:w="2636"/>
        <w:gridCol w:w="2637"/>
        <w:gridCol w:w="2637"/>
      </w:tblGrid>
      <w:tr w14:paraId="0CB7E7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84" w:type="pct"/>
            <w:tcBorders>
              <w:top w:val="single" w:color="000000" w:sz="4" w:space="0"/>
              <w:left w:val="single" w:color="000000"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EB">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537" w:type="pct"/>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EC">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1259" w:type="pct"/>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ED">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259" w:type="pct"/>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3EE">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259" w:type="pct"/>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4E9797DA">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6F2873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684"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E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53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5560A46C">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7FFAA1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684" w:type="pct"/>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53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125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25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Linked user</w:t>
            </w:r>
          </w:p>
        </w:tc>
        <w:tc>
          <w:tcPr>
            <w:tcW w:w="125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2047A3AD">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5B56F7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684"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degree</w:t>
            </w:r>
          </w:p>
        </w:tc>
        <w:tc>
          <w:tcPr>
            <w:tcW w:w="53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Degree obtained</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A2C9CB6">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B.Tech</w:t>
            </w:r>
          </w:p>
        </w:tc>
      </w:tr>
      <w:tr w14:paraId="230A2A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684" w:type="pct"/>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university</w:t>
            </w:r>
          </w:p>
        </w:tc>
        <w:tc>
          <w:tcPr>
            <w:tcW w:w="53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125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25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3F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University name</w:t>
            </w:r>
          </w:p>
        </w:tc>
        <w:tc>
          <w:tcPr>
            <w:tcW w:w="125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279C62AC">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GTU</w:t>
            </w:r>
          </w:p>
        </w:tc>
      </w:tr>
      <w:tr w14:paraId="577D01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684"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3F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year</w:t>
            </w:r>
          </w:p>
        </w:tc>
        <w:tc>
          <w:tcPr>
            <w:tcW w:w="53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0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0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0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Year of completion</w:t>
            </w:r>
          </w:p>
        </w:tc>
        <w:tc>
          <w:tcPr>
            <w:tcW w:w="125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6E9D7CE6">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2021</w:t>
            </w:r>
          </w:p>
        </w:tc>
      </w:tr>
    </w:tbl>
    <w:p w14:paraId="00000403">
      <w:pPr>
        <w:rPr>
          <w:rFonts w:hint="default" w:ascii="Times New Roman" w:hAnsi="Times New Roman" w:eastAsia="Arial" w:cs="Times New Roman"/>
          <w:b/>
          <w:sz w:val="28"/>
          <w:szCs w:val="28"/>
        </w:rPr>
      </w:pPr>
    </w:p>
    <w:p w14:paraId="00000404">
      <w:pPr>
        <w:rPr>
          <w:rFonts w:hint="default" w:ascii="Times New Roman" w:hAnsi="Times New Roman" w:eastAsia="Arial" w:cs="Times New Roman"/>
          <w:b/>
          <w:sz w:val="28"/>
          <w:szCs w:val="28"/>
        </w:rPr>
      </w:pPr>
    </w:p>
    <w:p w14:paraId="00000405">
      <w:pPr>
        <w:rPr>
          <w:rFonts w:hint="default" w:ascii="Times New Roman" w:hAnsi="Times New Roman" w:eastAsia="Arial" w:cs="Times New Roman"/>
          <w:b/>
          <w:sz w:val="28"/>
          <w:szCs w:val="28"/>
        </w:rPr>
      </w:pPr>
    </w:p>
    <w:p w14:paraId="00000406">
      <w:pPr>
        <w:rPr>
          <w:rFonts w:hint="default" w:ascii="Times New Roman" w:hAnsi="Times New Roman" w:eastAsia="Arial" w:cs="Times New Roman"/>
          <w:b/>
          <w:sz w:val="28"/>
          <w:szCs w:val="28"/>
        </w:rPr>
      </w:pPr>
    </w:p>
    <w:p w14:paraId="00000407">
      <w:pPr>
        <w:rPr>
          <w:rFonts w:hint="default" w:ascii="Times New Roman" w:hAnsi="Times New Roman" w:eastAsia="Arial" w:cs="Times New Roman"/>
          <w:b/>
          <w:sz w:val="28"/>
          <w:szCs w:val="28"/>
        </w:rPr>
      </w:pPr>
    </w:p>
    <w:p w14:paraId="00000408">
      <w:pPr>
        <w:rPr>
          <w:rFonts w:hint="default" w:ascii="Times New Roman" w:hAnsi="Times New Roman" w:eastAsia="Arial" w:cs="Times New Roman"/>
          <w:b/>
          <w:sz w:val="28"/>
          <w:szCs w:val="28"/>
        </w:rPr>
      </w:pPr>
    </w:p>
    <w:p w14:paraId="00000409">
      <w:pPr>
        <w:rPr>
          <w:rFonts w:hint="default" w:ascii="Times New Roman" w:hAnsi="Times New Roman" w:eastAsia="Arial" w:cs="Times New Roman"/>
          <w:b/>
          <w:sz w:val="28"/>
          <w:szCs w:val="28"/>
        </w:rPr>
      </w:pPr>
    </w:p>
    <w:p w14:paraId="0000040A">
      <w:pPr>
        <w:rPr>
          <w:rFonts w:hint="default" w:ascii="Times New Roman" w:hAnsi="Times New Roman" w:eastAsia="Arial" w:cs="Times New Roman"/>
          <w:b/>
          <w:sz w:val="28"/>
          <w:szCs w:val="28"/>
        </w:rPr>
      </w:pPr>
    </w:p>
    <w:p w14:paraId="0000040B">
      <w:pPr>
        <w:rPr>
          <w:rFonts w:hint="default" w:ascii="Times New Roman" w:hAnsi="Times New Roman" w:eastAsia="Arial" w:cs="Times New Roman"/>
          <w:b/>
          <w:sz w:val="28"/>
          <w:szCs w:val="28"/>
        </w:rPr>
      </w:pPr>
    </w:p>
    <w:p w14:paraId="0000040C">
      <w:pPr>
        <w:rPr>
          <w:rFonts w:hint="default" w:ascii="Times New Roman" w:hAnsi="Times New Roman" w:eastAsia="Arial" w:cs="Times New Roman"/>
          <w:b/>
          <w:sz w:val="28"/>
          <w:szCs w:val="28"/>
        </w:rPr>
      </w:pPr>
    </w:p>
    <w:p w14:paraId="0000040D">
      <w:pPr>
        <w:rPr>
          <w:rFonts w:hint="default" w:ascii="Times New Roman" w:hAnsi="Times New Roman" w:eastAsia="Arial" w:cs="Times New Roman"/>
          <w:b/>
          <w:sz w:val="28"/>
          <w:szCs w:val="28"/>
        </w:rPr>
      </w:pPr>
    </w:p>
    <w:p w14:paraId="0000040E">
      <w:pPr>
        <w:rPr>
          <w:rFonts w:hint="default" w:ascii="Times New Roman" w:hAnsi="Times New Roman" w:eastAsia="Arial" w:cs="Times New Roman"/>
          <w:b/>
          <w:sz w:val="28"/>
          <w:szCs w:val="28"/>
        </w:rPr>
      </w:pPr>
    </w:p>
    <w:p w14:paraId="0000040F">
      <w:pPr>
        <w:rPr>
          <w:rFonts w:hint="default" w:ascii="Times New Roman" w:hAnsi="Times New Roman" w:eastAsia="Arial" w:cs="Times New Roman"/>
          <w:b/>
          <w:sz w:val="28"/>
          <w:szCs w:val="28"/>
        </w:rPr>
      </w:pPr>
    </w:p>
    <w:p w14:paraId="00000410">
      <w:pPr>
        <w:rPr>
          <w:rFonts w:hint="default" w:ascii="Times New Roman" w:hAnsi="Times New Roman" w:eastAsia="Arial" w:cs="Times New Roman"/>
          <w:b/>
          <w:sz w:val="28"/>
          <w:szCs w:val="28"/>
        </w:rPr>
      </w:pPr>
    </w:p>
    <w:p w14:paraId="00000411">
      <w:pPr>
        <w:rPr>
          <w:rFonts w:hint="default" w:ascii="Times New Roman" w:hAnsi="Times New Roman" w:eastAsia="Arial" w:cs="Times New Roman"/>
          <w:b/>
          <w:sz w:val="28"/>
          <w:szCs w:val="28"/>
        </w:rPr>
      </w:pPr>
    </w:p>
    <w:p w14:paraId="00000412">
      <w:pPr>
        <w:rPr>
          <w:rFonts w:hint="default" w:ascii="Times New Roman" w:hAnsi="Times New Roman" w:eastAsia="Arial" w:cs="Times New Roman"/>
          <w:b/>
          <w:sz w:val="28"/>
          <w:szCs w:val="28"/>
        </w:rPr>
      </w:pPr>
    </w:p>
    <w:p w14:paraId="00000413">
      <w:pPr>
        <w:rPr>
          <w:rFonts w:hint="default" w:ascii="Times New Roman" w:hAnsi="Times New Roman" w:eastAsia="Arial" w:cs="Times New Roman"/>
          <w:b/>
          <w:sz w:val="28"/>
          <w:szCs w:val="28"/>
        </w:rPr>
      </w:pPr>
    </w:p>
    <w:p w14:paraId="015970E9">
      <w:pPr>
        <w:rPr>
          <w:rFonts w:hint="default" w:ascii="Times New Roman" w:hAnsi="Times New Roman" w:eastAsia="Arial" w:cs="Times New Roman"/>
          <w:b/>
          <w:sz w:val="28"/>
          <w:szCs w:val="28"/>
        </w:rPr>
      </w:pPr>
    </w:p>
    <w:p w14:paraId="06172E37">
      <w:pPr>
        <w:rPr>
          <w:rFonts w:hint="default" w:ascii="Times New Roman" w:hAnsi="Times New Roman" w:eastAsia="Arial" w:cs="Times New Roman"/>
          <w:b/>
          <w:sz w:val="28"/>
          <w:szCs w:val="28"/>
        </w:rPr>
      </w:pPr>
    </w:p>
    <w:p w14:paraId="392B6151">
      <w:pPr>
        <w:rPr>
          <w:rFonts w:hint="default" w:ascii="Times New Roman" w:hAnsi="Times New Roman" w:eastAsia="Arial" w:cs="Times New Roman"/>
          <w:b/>
          <w:sz w:val="28"/>
          <w:szCs w:val="28"/>
        </w:rPr>
      </w:pPr>
    </w:p>
    <w:p w14:paraId="0C02829F">
      <w:pPr>
        <w:rPr>
          <w:rFonts w:hint="default" w:ascii="Times New Roman" w:hAnsi="Times New Roman" w:eastAsia="Arial" w:cs="Times New Roman"/>
          <w:b/>
          <w:sz w:val="28"/>
          <w:szCs w:val="28"/>
        </w:rPr>
      </w:pPr>
    </w:p>
    <w:p w14:paraId="45C1FD0D">
      <w:pPr>
        <w:rPr>
          <w:rFonts w:hint="default" w:ascii="Times New Roman" w:hAnsi="Times New Roman" w:eastAsia="Arial" w:cs="Times New Roman"/>
          <w:b/>
          <w:sz w:val="28"/>
          <w:szCs w:val="28"/>
        </w:rPr>
      </w:pPr>
    </w:p>
    <w:p w14:paraId="51CB2794">
      <w:pPr>
        <w:rPr>
          <w:rFonts w:hint="default" w:ascii="Times New Roman" w:hAnsi="Times New Roman" w:eastAsia="Arial" w:cs="Times New Roman"/>
          <w:b/>
          <w:sz w:val="28"/>
          <w:szCs w:val="28"/>
        </w:rPr>
      </w:pPr>
    </w:p>
    <w:p w14:paraId="6334D26C">
      <w:pPr>
        <w:rPr>
          <w:rFonts w:hint="default" w:ascii="Times New Roman" w:hAnsi="Times New Roman" w:eastAsia="Arial" w:cs="Times New Roman"/>
          <w:b/>
          <w:sz w:val="28"/>
          <w:szCs w:val="28"/>
        </w:rPr>
      </w:pPr>
    </w:p>
    <w:p w14:paraId="46F42D61">
      <w:pPr>
        <w:rPr>
          <w:rFonts w:hint="default" w:ascii="Times New Roman" w:hAnsi="Times New Roman" w:eastAsia="Arial" w:cs="Times New Roman"/>
          <w:b/>
          <w:sz w:val="28"/>
          <w:szCs w:val="28"/>
        </w:rPr>
      </w:pPr>
    </w:p>
    <w:p w14:paraId="5ED18BE4">
      <w:pPr>
        <w:rPr>
          <w:rFonts w:hint="default" w:ascii="Times New Roman" w:hAnsi="Times New Roman" w:eastAsia="Arial" w:cs="Times New Roman"/>
          <w:b/>
          <w:sz w:val="28"/>
          <w:szCs w:val="28"/>
        </w:rPr>
      </w:pPr>
    </w:p>
    <w:p w14:paraId="60894291">
      <w:pPr>
        <w:rPr>
          <w:rFonts w:hint="default" w:ascii="Times New Roman" w:hAnsi="Times New Roman" w:eastAsia="Arial" w:cs="Times New Roman"/>
          <w:b/>
          <w:sz w:val="28"/>
          <w:szCs w:val="28"/>
        </w:rPr>
      </w:pPr>
    </w:p>
    <w:p w14:paraId="00000414">
      <w:pPr>
        <w:rPr>
          <w:rFonts w:hint="default" w:ascii="Times New Roman" w:hAnsi="Times New Roman" w:eastAsia="Arial" w:cs="Times New Roman"/>
          <w:b/>
          <w:sz w:val="28"/>
          <w:szCs w:val="28"/>
        </w:rPr>
      </w:pPr>
    </w:p>
    <w:p w14:paraId="00000415">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JobInfo</w:t>
      </w:r>
    </w:p>
    <w:p w14:paraId="00000416">
      <w:pPr>
        <w:rPr>
          <w:rFonts w:hint="default" w:ascii="Times New Roman" w:hAnsi="Times New Roman" w:eastAsia="Arial" w:cs="Times New Roman"/>
          <w:b/>
          <w:sz w:val="28"/>
          <w:szCs w:val="28"/>
        </w:rPr>
      </w:pPr>
    </w:p>
    <w:tbl>
      <w:tblPr>
        <w:tblStyle w:val="22"/>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2657"/>
        <w:gridCol w:w="2146"/>
        <w:gridCol w:w="2974"/>
        <w:gridCol w:w="1626"/>
        <w:gridCol w:w="1299"/>
      </w:tblGrid>
      <w:tr w14:paraId="3697A3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2346" w:type="dxa"/>
            <w:tcBorders>
              <w:top w:val="single" w:color="000000" w:sz="4" w:space="0"/>
              <w:left w:val="single" w:color="000000"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417">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894"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418">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625"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419">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435"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0000041A">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246" w:type="dxa"/>
            <w:tcBorders>
              <w:top w:val="single" w:color="000000" w:sz="4" w:space="0"/>
              <w:left w:val="single" w:color="CCCCCC"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3AFAF492">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7CED0F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2346"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1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89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1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62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1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43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1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24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1A240B54">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132A3E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2346"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1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189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262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43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Linked user</w:t>
            </w:r>
          </w:p>
        </w:tc>
        <w:tc>
          <w:tcPr>
            <w:tcW w:w="24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62DD7E45">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707188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2346"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company</w:t>
            </w:r>
          </w:p>
        </w:tc>
        <w:tc>
          <w:tcPr>
            <w:tcW w:w="189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62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43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Company name</w:t>
            </w:r>
          </w:p>
        </w:tc>
        <w:tc>
          <w:tcPr>
            <w:tcW w:w="24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6BF29A71">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TCS</w:t>
            </w:r>
          </w:p>
        </w:tc>
      </w:tr>
      <w:tr w14:paraId="0D8202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2346"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role</w:t>
            </w:r>
          </w:p>
        </w:tc>
        <w:tc>
          <w:tcPr>
            <w:tcW w:w="189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62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43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Job title</w:t>
            </w:r>
          </w:p>
        </w:tc>
        <w:tc>
          <w:tcPr>
            <w:tcW w:w="24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D0E8690">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Software Engineer</w:t>
            </w:r>
          </w:p>
        </w:tc>
      </w:tr>
      <w:tr w14:paraId="11D197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2346"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start_date</w:t>
            </w:r>
          </w:p>
        </w:tc>
        <w:tc>
          <w:tcPr>
            <w:tcW w:w="189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w:t>
            </w:r>
          </w:p>
        </w:tc>
        <w:tc>
          <w:tcPr>
            <w:tcW w:w="262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43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2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Start date</w:t>
            </w:r>
          </w:p>
        </w:tc>
        <w:tc>
          <w:tcPr>
            <w:tcW w:w="24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7FA5089F">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2022-01-01</w:t>
            </w:r>
          </w:p>
        </w:tc>
      </w:tr>
      <w:tr w14:paraId="1284BD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2346"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2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end_date</w:t>
            </w:r>
          </w:p>
        </w:tc>
        <w:tc>
          <w:tcPr>
            <w:tcW w:w="189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3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w:t>
            </w:r>
          </w:p>
        </w:tc>
        <w:tc>
          <w:tcPr>
            <w:tcW w:w="262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3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43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3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End date or null</w:t>
            </w:r>
          </w:p>
        </w:tc>
        <w:tc>
          <w:tcPr>
            <w:tcW w:w="24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2AAD0AB7">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2023-12-31</w:t>
            </w:r>
          </w:p>
        </w:tc>
      </w:tr>
    </w:tbl>
    <w:p w14:paraId="00000433">
      <w:pPr>
        <w:rPr>
          <w:rFonts w:hint="default" w:ascii="Times New Roman" w:hAnsi="Times New Roman" w:eastAsia="Arial" w:cs="Times New Roman"/>
          <w:b/>
          <w:sz w:val="28"/>
          <w:szCs w:val="28"/>
        </w:rPr>
      </w:pPr>
    </w:p>
    <w:p w14:paraId="00000434">
      <w:pPr>
        <w:rPr>
          <w:rFonts w:hint="default" w:ascii="Times New Roman" w:hAnsi="Times New Roman" w:eastAsia="Times New Roman" w:cs="Times New Roman"/>
          <w:b/>
          <w:sz w:val="42"/>
          <w:szCs w:val="42"/>
        </w:rPr>
      </w:pPr>
    </w:p>
    <w:p w14:paraId="00000435">
      <w:pPr>
        <w:rPr>
          <w:rFonts w:hint="default" w:ascii="Times New Roman" w:hAnsi="Times New Roman" w:eastAsia="Times New Roman" w:cs="Times New Roman"/>
          <w:b/>
          <w:sz w:val="42"/>
          <w:szCs w:val="42"/>
        </w:rPr>
      </w:pPr>
    </w:p>
    <w:p w14:paraId="00000436">
      <w:pPr>
        <w:rPr>
          <w:rFonts w:hint="default" w:ascii="Times New Roman" w:hAnsi="Times New Roman" w:eastAsia="Times New Roman" w:cs="Times New Roman"/>
          <w:b/>
          <w:sz w:val="42"/>
          <w:szCs w:val="42"/>
        </w:rPr>
      </w:pPr>
    </w:p>
    <w:p w14:paraId="00000437">
      <w:pPr>
        <w:rPr>
          <w:rFonts w:hint="default" w:ascii="Times New Roman" w:hAnsi="Times New Roman" w:eastAsia="Times New Roman" w:cs="Times New Roman"/>
          <w:b/>
          <w:sz w:val="42"/>
          <w:szCs w:val="42"/>
        </w:rPr>
      </w:pPr>
    </w:p>
    <w:p w14:paraId="00000438">
      <w:pPr>
        <w:rPr>
          <w:rFonts w:hint="default" w:ascii="Times New Roman" w:hAnsi="Times New Roman" w:eastAsia="Times New Roman" w:cs="Times New Roman"/>
          <w:b/>
          <w:sz w:val="42"/>
          <w:szCs w:val="42"/>
        </w:rPr>
      </w:pPr>
    </w:p>
    <w:p w14:paraId="00000439">
      <w:pPr>
        <w:rPr>
          <w:rFonts w:hint="default" w:ascii="Times New Roman" w:hAnsi="Times New Roman" w:eastAsia="Times New Roman" w:cs="Times New Roman"/>
          <w:b/>
          <w:sz w:val="42"/>
          <w:szCs w:val="42"/>
        </w:rPr>
      </w:pPr>
    </w:p>
    <w:p w14:paraId="0000043A">
      <w:pPr>
        <w:rPr>
          <w:rFonts w:hint="default" w:ascii="Times New Roman" w:hAnsi="Times New Roman" w:eastAsia="Times New Roman" w:cs="Times New Roman"/>
          <w:b/>
          <w:sz w:val="42"/>
          <w:szCs w:val="42"/>
        </w:rPr>
      </w:pPr>
    </w:p>
    <w:p w14:paraId="0000043B">
      <w:pPr>
        <w:rPr>
          <w:rFonts w:hint="default" w:ascii="Times New Roman" w:hAnsi="Times New Roman" w:eastAsia="Times New Roman" w:cs="Times New Roman"/>
          <w:b/>
          <w:sz w:val="42"/>
          <w:szCs w:val="42"/>
        </w:rPr>
      </w:pPr>
    </w:p>
    <w:p w14:paraId="0000043C">
      <w:pPr>
        <w:rPr>
          <w:rFonts w:hint="default" w:ascii="Times New Roman" w:hAnsi="Times New Roman" w:eastAsia="Arial" w:cs="Times New Roman"/>
          <w:b/>
          <w:sz w:val="28"/>
          <w:szCs w:val="28"/>
        </w:rPr>
      </w:pPr>
    </w:p>
    <w:p w14:paraId="1B39FE3B">
      <w:pPr>
        <w:rPr>
          <w:rFonts w:hint="default" w:ascii="Times New Roman" w:hAnsi="Times New Roman" w:eastAsia="Arial" w:cs="Times New Roman"/>
          <w:b/>
          <w:sz w:val="28"/>
          <w:szCs w:val="28"/>
          <w:rtl w:val="0"/>
        </w:rPr>
      </w:pPr>
    </w:p>
    <w:p w14:paraId="721D299A">
      <w:pPr>
        <w:rPr>
          <w:rFonts w:hint="default" w:ascii="Times New Roman" w:hAnsi="Times New Roman" w:eastAsia="Arial" w:cs="Times New Roman"/>
          <w:b/>
          <w:sz w:val="28"/>
          <w:szCs w:val="28"/>
          <w:rtl w:val="0"/>
        </w:rPr>
      </w:pPr>
    </w:p>
    <w:p w14:paraId="2655AA71">
      <w:pPr>
        <w:rPr>
          <w:rFonts w:hint="default" w:ascii="Times New Roman" w:hAnsi="Times New Roman" w:eastAsia="Arial" w:cs="Times New Roman"/>
          <w:b/>
          <w:sz w:val="28"/>
          <w:szCs w:val="28"/>
          <w:rtl w:val="0"/>
        </w:rPr>
      </w:pPr>
    </w:p>
    <w:p w14:paraId="77D20BC5">
      <w:pPr>
        <w:rPr>
          <w:rFonts w:hint="default" w:ascii="Times New Roman" w:hAnsi="Times New Roman" w:eastAsia="Arial" w:cs="Times New Roman"/>
          <w:b/>
          <w:sz w:val="28"/>
          <w:szCs w:val="28"/>
          <w:rtl w:val="0"/>
        </w:rPr>
      </w:pPr>
    </w:p>
    <w:p w14:paraId="298DED3C">
      <w:pPr>
        <w:rPr>
          <w:rFonts w:hint="default" w:ascii="Times New Roman" w:hAnsi="Times New Roman" w:eastAsia="Arial" w:cs="Times New Roman"/>
          <w:b/>
          <w:sz w:val="28"/>
          <w:szCs w:val="28"/>
          <w:rtl w:val="0"/>
        </w:rPr>
      </w:pPr>
    </w:p>
    <w:p w14:paraId="097FD1F9">
      <w:pPr>
        <w:rPr>
          <w:rFonts w:hint="default" w:ascii="Times New Roman" w:hAnsi="Times New Roman" w:eastAsia="Arial" w:cs="Times New Roman"/>
          <w:b/>
          <w:sz w:val="28"/>
          <w:szCs w:val="28"/>
          <w:rtl w:val="0"/>
        </w:rPr>
      </w:pPr>
    </w:p>
    <w:p w14:paraId="3E718C97">
      <w:pPr>
        <w:rPr>
          <w:rFonts w:hint="default" w:ascii="Times New Roman" w:hAnsi="Times New Roman" w:eastAsia="Arial" w:cs="Times New Roman"/>
          <w:b/>
          <w:sz w:val="28"/>
          <w:szCs w:val="28"/>
          <w:rtl w:val="0"/>
        </w:rPr>
      </w:pPr>
    </w:p>
    <w:p w14:paraId="22ACCA48">
      <w:pPr>
        <w:rPr>
          <w:rFonts w:hint="default" w:ascii="Times New Roman" w:hAnsi="Times New Roman" w:eastAsia="Arial" w:cs="Times New Roman"/>
          <w:b/>
          <w:sz w:val="28"/>
          <w:szCs w:val="28"/>
          <w:rtl w:val="0"/>
        </w:rPr>
      </w:pPr>
    </w:p>
    <w:p w14:paraId="1CA01C65">
      <w:pPr>
        <w:rPr>
          <w:rFonts w:hint="default" w:ascii="Times New Roman" w:hAnsi="Times New Roman" w:eastAsia="Arial" w:cs="Times New Roman"/>
          <w:b/>
          <w:sz w:val="28"/>
          <w:szCs w:val="28"/>
          <w:rtl w:val="0"/>
        </w:rPr>
      </w:pPr>
    </w:p>
    <w:p w14:paraId="749884BB">
      <w:pPr>
        <w:rPr>
          <w:rFonts w:hint="default" w:ascii="Times New Roman" w:hAnsi="Times New Roman" w:eastAsia="Arial" w:cs="Times New Roman"/>
          <w:b/>
          <w:sz w:val="28"/>
          <w:szCs w:val="28"/>
          <w:rtl w:val="0"/>
        </w:rPr>
      </w:pPr>
    </w:p>
    <w:p w14:paraId="0B7EADE9">
      <w:pPr>
        <w:rPr>
          <w:rFonts w:hint="default" w:ascii="Times New Roman" w:hAnsi="Times New Roman" w:eastAsia="Arial" w:cs="Times New Roman"/>
          <w:b/>
          <w:sz w:val="28"/>
          <w:szCs w:val="28"/>
          <w:rtl w:val="0"/>
        </w:rPr>
      </w:pPr>
    </w:p>
    <w:p w14:paraId="1A48D275">
      <w:pPr>
        <w:rPr>
          <w:rFonts w:hint="default" w:ascii="Times New Roman" w:hAnsi="Times New Roman" w:eastAsia="Arial" w:cs="Times New Roman"/>
          <w:b/>
          <w:sz w:val="28"/>
          <w:szCs w:val="28"/>
          <w:rtl w:val="0"/>
        </w:rPr>
      </w:pPr>
    </w:p>
    <w:p w14:paraId="0000043D">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Application:</w:t>
      </w:r>
    </w:p>
    <w:p w14:paraId="0000043E">
      <w:pPr>
        <w:rPr>
          <w:rFonts w:hint="default" w:ascii="Times New Roman" w:hAnsi="Times New Roman" w:eastAsia="Arial" w:cs="Times New Roman"/>
          <w:b/>
          <w:sz w:val="28"/>
          <w:szCs w:val="28"/>
        </w:rPr>
      </w:pPr>
    </w:p>
    <w:tbl>
      <w:tblPr>
        <w:tblStyle w:val="23"/>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2346"/>
        <w:gridCol w:w="2020"/>
        <w:gridCol w:w="2954"/>
        <w:gridCol w:w="1954"/>
        <w:gridCol w:w="1428"/>
      </w:tblGrid>
      <w:tr w14:paraId="01011C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886"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3F">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624"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40">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375"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41">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71"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442">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087"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4976D093">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5C5A1B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886"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62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37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0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10DEC65">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0108BB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886"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4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162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4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237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4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4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Applicant</w:t>
            </w:r>
          </w:p>
        </w:tc>
        <w:tc>
          <w:tcPr>
            <w:tcW w:w="10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18F4A718">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573191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886"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job</w:t>
            </w:r>
          </w:p>
        </w:tc>
        <w:tc>
          <w:tcPr>
            <w:tcW w:w="162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(Job)</w:t>
            </w:r>
          </w:p>
        </w:tc>
        <w:tc>
          <w:tcPr>
            <w:tcW w:w="237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4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Applied job</w:t>
            </w:r>
          </w:p>
        </w:tc>
        <w:tc>
          <w:tcPr>
            <w:tcW w:w="10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1041BC44">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4</w:t>
            </w:r>
          </w:p>
        </w:tc>
      </w:tr>
      <w:tr w14:paraId="2988C6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886"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4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applied_on</w:t>
            </w:r>
          </w:p>
        </w:tc>
        <w:tc>
          <w:tcPr>
            <w:tcW w:w="162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5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DateTime</w:t>
            </w:r>
          </w:p>
        </w:tc>
        <w:tc>
          <w:tcPr>
            <w:tcW w:w="237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5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5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Timestamp</w:t>
            </w:r>
          </w:p>
        </w:tc>
        <w:tc>
          <w:tcPr>
            <w:tcW w:w="10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483270A4">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2025-04-11 14:30</w:t>
            </w:r>
          </w:p>
        </w:tc>
      </w:tr>
      <w:tr w14:paraId="6F6744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886"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5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status</w:t>
            </w:r>
          </w:p>
        </w:tc>
        <w:tc>
          <w:tcPr>
            <w:tcW w:w="162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5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37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5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Choices</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5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Application status</w:t>
            </w:r>
          </w:p>
        </w:tc>
        <w:tc>
          <w:tcPr>
            <w:tcW w:w="10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6F5823DF">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Pending</w:t>
            </w:r>
          </w:p>
        </w:tc>
      </w:tr>
    </w:tbl>
    <w:p w14:paraId="0000047B">
      <w:pPr>
        <w:rPr>
          <w:rFonts w:hint="default" w:ascii="Times New Roman" w:hAnsi="Times New Roman" w:eastAsia="Arial" w:cs="Times New Roman"/>
          <w:b/>
          <w:sz w:val="28"/>
          <w:szCs w:val="28"/>
        </w:rPr>
      </w:pPr>
    </w:p>
    <w:p w14:paraId="0000047C">
      <w:pPr>
        <w:rPr>
          <w:rFonts w:hint="default" w:ascii="Times New Roman" w:hAnsi="Times New Roman" w:eastAsia="Times New Roman" w:cs="Times New Roman"/>
          <w:b/>
          <w:sz w:val="42"/>
          <w:szCs w:val="42"/>
        </w:rPr>
      </w:pPr>
    </w:p>
    <w:p w14:paraId="0000047D">
      <w:pPr>
        <w:rPr>
          <w:rFonts w:hint="default" w:ascii="Times New Roman" w:hAnsi="Times New Roman" w:eastAsia="Times New Roman" w:cs="Times New Roman"/>
          <w:b/>
          <w:sz w:val="42"/>
          <w:szCs w:val="42"/>
        </w:rPr>
      </w:pPr>
    </w:p>
    <w:p w14:paraId="0000047E">
      <w:pPr>
        <w:rPr>
          <w:rFonts w:hint="default" w:ascii="Times New Roman" w:hAnsi="Times New Roman" w:eastAsia="Times New Roman" w:cs="Times New Roman"/>
          <w:b/>
          <w:sz w:val="42"/>
          <w:szCs w:val="42"/>
        </w:rPr>
      </w:pPr>
    </w:p>
    <w:p w14:paraId="0000047F">
      <w:pPr>
        <w:rPr>
          <w:rFonts w:hint="default" w:ascii="Times New Roman" w:hAnsi="Times New Roman" w:eastAsia="Times New Roman" w:cs="Times New Roman"/>
          <w:b/>
          <w:sz w:val="42"/>
          <w:szCs w:val="42"/>
        </w:rPr>
      </w:pPr>
    </w:p>
    <w:p w14:paraId="00000480">
      <w:pPr>
        <w:rPr>
          <w:rFonts w:hint="default" w:ascii="Times New Roman" w:hAnsi="Times New Roman" w:eastAsia="Times New Roman" w:cs="Times New Roman"/>
          <w:b/>
          <w:sz w:val="42"/>
          <w:szCs w:val="42"/>
        </w:rPr>
      </w:pPr>
    </w:p>
    <w:p w14:paraId="00000481">
      <w:pPr>
        <w:rPr>
          <w:rFonts w:hint="default" w:ascii="Times New Roman" w:hAnsi="Times New Roman" w:eastAsia="Times New Roman" w:cs="Times New Roman"/>
          <w:b/>
          <w:sz w:val="42"/>
          <w:szCs w:val="42"/>
        </w:rPr>
      </w:pPr>
    </w:p>
    <w:p w14:paraId="00000482">
      <w:pPr>
        <w:rPr>
          <w:rFonts w:hint="default" w:ascii="Times New Roman" w:hAnsi="Times New Roman" w:eastAsia="Times New Roman" w:cs="Times New Roman"/>
          <w:b/>
          <w:sz w:val="42"/>
          <w:szCs w:val="42"/>
        </w:rPr>
      </w:pPr>
    </w:p>
    <w:p w14:paraId="00000483">
      <w:pPr>
        <w:rPr>
          <w:rFonts w:hint="default" w:ascii="Times New Roman" w:hAnsi="Times New Roman" w:eastAsia="Times New Roman" w:cs="Times New Roman"/>
          <w:b/>
          <w:sz w:val="42"/>
          <w:szCs w:val="42"/>
        </w:rPr>
      </w:pPr>
    </w:p>
    <w:p w14:paraId="00000484">
      <w:pPr>
        <w:rPr>
          <w:rFonts w:hint="default" w:ascii="Times New Roman" w:hAnsi="Times New Roman" w:eastAsia="Times New Roman" w:cs="Times New Roman"/>
          <w:b/>
          <w:sz w:val="42"/>
          <w:szCs w:val="42"/>
        </w:rPr>
      </w:pPr>
    </w:p>
    <w:p w14:paraId="00000485">
      <w:pPr>
        <w:rPr>
          <w:rFonts w:hint="default" w:ascii="Times New Roman" w:hAnsi="Times New Roman" w:eastAsia="Times New Roman" w:cs="Times New Roman"/>
          <w:b/>
          <w:sz w:val="42"/>
          <w:szCs w:val="42"/>
        </w:rPr>
      </w:pPr>
    </w:p>
    <w:p w14:paraId="00000486">
      <w:pPr>
        <w:rPr>
          <w:rFonts w:hint="default" w:ascii="Times New Roman" w:hAnsi="Times New Roman" w:eastAsia="Times New Roman" w:cs="Times New Roman"/>
          <w:b/>
          <w:sz w:val="42"/>
          <w:szCs w:val="42"/>
        </w:rPr>
      </w:pPr>
    </w:p>
    <w:p w14:paraId="00000487">
      <w:pPr>
        <w:rPr>
          <w:rFonts w:hint="default" w:ascii="Times New Roman" w:hAnsi="Times New Roman" w:eastAsia="Times New Roman" w:cs="Times New Roman"/>
          <w:b/>
          <w:sz w:val="42"/>
          <w:szCs w:val="42"/>
        </w:rPr>
      </w:pPr>
    </w:p>
    <w:p w14:paraId="00000488">
      <w:pPr>
        <w:rPr>
          <w:rFonts w:hint="default" w:ascii="Times New Roman" w:hAnsi="Times New Roman" w:eastAsia="Times New Roman" w:cs="Times New Roman"/>
          <w:b/>
          <w:sz w:val="42"/>
          <w:szCs w:val="42"/>
        </w:rPr>
      </w:pPr>
    </w:p>
    <w:p w14:paraId="00000489">
      <w:pPr>
        <w:rPr>
          <w:rFonts w:hint="default" w:ascii="Times New Roman" w:hAnsi="Times New Roman" w:eastAsia="Times New Roman" w:cs="Times New Roman"/>
          <w:b/>
          <w:sz w:val="42"/>
          <w:szCs w:val="42"/>
        </w:rPr>
      </w:pPr>
    </w:p>
    <w:p w14:paraId="0000048A">
      <w:pPr>
        <w:rPr>
          <w:rFonts w:hint="default" w:ascii="Times New Roman" w:hAnsi="Times New Roman" w:eastAsia="Times New Roman" w:cs="Times New Roman"/>
          <w:b/>
          <w:sz w:val="42"/>
          <w:szCs w:val="42"/>
        </w:rPr>
      </w:pPr>
    </w:p>
    <w:p w14:paraId="0000048B">
      <w:pPr>
        <w:rPr>
          <w:rFonts w:hint="default" w:ascii="Times New Roman" w:hAnsi="Times New Roman" w:eastAsia="Times New Roman" w:cs="Times New Roman"/>
          <w:b/>
          <w:sz w:val="42"/>
          <w:szCs w:val="42"/>
        </w:rPr>
      </w:pPr>
    </w:p>
    <w:p w14:paraId="593F26B0">
      <w:pPr>
        <w:rPr>
          <w:rFonts w:hint="default" w:ascii="Times New Roman" w:hAnsi="Times New Roman" w:eastAsia="Times New Roman" w:cs="Times New Roman"/>
          <w:b/>
          <w:sz w:val="42"/>
          <w:szCs w:val="42"/>
        </w:rPr>
      </w:pPr>
    </w:p>
    <w:p w14:paraId="0000048C">
      <w:pPr>
        <w:rPr>
          <w:rFonts w:hint="default" w:ascii="Times New Roman" w:hAnsi="Times New Roman" w:eastAsia="Times New Roman" w:cs="Times New Roman"/>
          <w:b/>
          <w:sz w:val="42"/>
          <w:szCs w:val="42"/>
        </w:rPr>
      </w:pPr>
    </w:p>
    <w:p w14:paraId="0000048D">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Contact</w:t>
      </w:r>
    </w:p>
    <w:p w14:paraId="0000048E">
      <w:pPr>
        <w:rPr>
          <w:rFonts w:hint="default" w:ascii="Times New Roman" w:hAnsi="Times New Roman" w:eastAsia="Arial" w:cs="Times New Roman"/>
          <w:b/>
          <w:sz w:val="28"/>
          <w:szCs w:val="28"/>
        </w:rPr>
      </w:pPr>
    </w:p>
    <w:p w14:paraId="0000048F">
      <w:pPr>
        <w:rPr>
          <w:rFonts w:hint="default" w:ascii="Times New Roman" w:hAnsi="Times New Roman" w:eastAsia="Arial" w:cs="Times New Roman"/>
          <w:b/>
          <w:sz w:val="28"/>
          <w:szCs w:val="28"/>
        </w:rPr>
      </w:pPr>
    </w:p>
    <w:tbl>
      <w:tblPr>
        <w:tblStyle w:val="24"/>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635"/>
        <w:gridCol w:w="1864"/>
        <w:gridCol w:w="2829"/>
        <w:gridCol w:w="1968"/>
        <w:gridCol w:w="2406"/>
      </w:tblGrid>
      <w:tr w14:paraId="10A632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05"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90">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488"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91">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258"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92">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71"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493">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921"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3F969753">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602AA9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05"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48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25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92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2ABB5167">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68B330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05"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9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name</w:t>
            </w:r>
          </w:p>
        </w:tc>
        <w:tc>
          <w:tcPr>
            <w:tcW w:w="1488"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9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258"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9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9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Sender’s name</w:t>
            </w:r>
          </w:p>
        </w:tc>
        <w:tc>
          <w:tcPr>
            <w:tcW w:w="192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13A3B145">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Alice</w:t>
            </w:r>
          </w:p>
        </w:tc>
      </w:tr>
      <w:tr w14:paraId="5F741E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05"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email</w:t>
            </w:r>
          </w:p>
        </w:tc>
        <w:tc>
          <w:tcPr>
            <w:tcW w:w="148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Email</w:t>
            </w:r>
          </w:p>
        </w:tc>
        <w:tc>
          <w:tcPr>
            <w:tcW w:w="225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9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Sender's email</w:t>
            </w:r>
          </w:p>
        </w:tc>
        <w:tc>
          <w:tcPr>
            <w:tcW w:w="192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9977681">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alice@mail.com</w:t>
            </w:r>
          </w:p>
        </w:tc>
      </w:tr>
      <w:tr w14:paraId="0ECCE8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05"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A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message</w:t>
            </w:r>
          </w:p>
        </w:tc>
        <w:tc>
          <w:tcPr>
            <w:tcW w:w="1488"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A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Text</w:t>
            </w:r>
          </w:p>
        </w:tc>
        <w:tc>
          <w:tcPr>
            <w:tcW w:w="2258"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A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A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Contact message</w:t>
            </w:r>
          </w:p>
        </w:tc>
        <w:tc>
          <w:tcPr>
            <w:tcW w:w="192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7001CC37">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I have a question about...</w:t>
            </w:r>
          </w:p>
        </w:tc>
      </w:tr>
      <w:tr w14:paraId="5D9CE1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05"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A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sent_at</w:t>
            </w:r>
          </w:p>
        </w:tc>
        <w:tc>
          <w:tcPr>
            <w:tcW w:w="148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A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DateTime</w:t>
            </w:r>
          </w:p>
        </w:tc>
        <w:tc>
          <w:tcPr>
            <w:tcW w:w="225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A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A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Submission time</w:t>
            </w:r>
          </w:p>
        </w:tc>
        <w:tc>
          <w:tcPr>
            <w:tcW w:w="192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2748E11C">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2025-04-10 11:45</w:t>
            </w:r>
          </w:p>
        </w:tc>
      </w:tr>
    </w:tbl>
    <w:p w14:paraId="000004B0">
      <w:pPr>
        <w:rPr>
          <w:rFonts w:hint="default" w:ascii="Times New Roman" w:hAnsi="Times New Roman" w:eastAsia="Arial" w:cs="Times New Roman"/>
          <w:b/>
          <w:sz w:val="28"/>
          <w:szCs w:val="28"/>
        </w:rPr>
      </w:pPr>
    </w:p>
    <w:p w14:paraId="000004B1">
      <w:pPr>
        <w:rPr>
          <w:rFonts w:hint="default" w:ascii="Times New Roman" w:hAnsi="Times New Roman" w:eastAsia="Arial" w:cs="Times New Roman"/>
          <w:b/>
          <w:sz w:val="28"/>
          <w:szCs w:val="28"/>
        </w:rPr>
      </w:pPr>
    </w:p>
    <w:p w14:paraId="000004B2">
      <w:pPr>
        <w:rPr>
          <w:rFonts w:hint="default" w:ascii="Times New Roman" w:hAnsi="Times New Roman" w:eastAsia="Arial" w:cs="Times New Roman"/>
          <w:b/>
          <w:sz w:val="28"/>
          <w:szCs w:val="28"/>
        </w:rPr>
      </w:pPr>
    </w:p>
    <w:p w14:paraId="000004B3">
      <w:pPr>
        <w:rPr>
          <w:rFonts w:hint="default" w:ascii="Times New Roman" w:hAnsi="Times New Roman" w:eastAsia="Arial" w:cs="Times New Roman"/>
          <w:b/>
          <w:sz w:val="28"/>
          <w:szCs w:val="28"/>
        </w:rPr>
      </w:pPr>
    </w:p>
    <w:p w14:paraId="000004B4">
      <w:pPr>
        <w:rPr>
          <w:rFonts w:hint="default" w:ascii="Times New Roman" w:hAnsi="Times New Roman" w:eastAsia="Arial" w:cs="Times New Roman"/>
          <w:b/>
          <w:sz w:val="28"/>
          <w:szCs w:val="28"/>
        </w:rPr>
      </w:pPr>
    </w:p>
    <w:p w14:paraId="000004B5">
      <w:pPr>
        <w:rPr>
          <w:rFonts w:hint="default" w:ascii="Times New Roman" w:hAnsi="Times New Roman" w:eastAsia="Arial" w:cs="Times New Roman"/>
          <w:b/>
          <w:sz w:val="28"/>
          <w:szCs w:val="28"/>
        </w:rPr>
      </w:pPr>
    </w:p>
    <w:p w14:paraId="000004B6">
      <w:pPr>
        <w:rPr>
          <w:rFonts w:hint="default" w:ascii="Times New Roman" w:hAnsi="Times New Roman" w:eastAsia="Arial" w:cs="Times New Roman"/>
          <w:b/>
          <w:sz w:val="28"/>
          <w:szCs w:val="28"/>
        </w:rPr>
      </w:pPr>
    </w:p>
    <w:p w14:paraId="000004B7">
      <w:pPr>
        <w:rPr>
          <w:rFonts w:hint="default" w:ascii="Times New Roman" w:hAnsi="Times New Roman" w:eastAsia="Arial" w:cs="Times New Roman"/>
          <w:b/>
          <w:sz w:val="28"/>
          <w:szCs w:val="28"/>
        </w:rPr>
      </w:pPr>
    </w:p>
    <w:p w14:paraId="000004B8">
      <w:pPr>
        <w:rPr>
          <w:rFonts w:hint="default" w:ascii="Times New Roman" w:hAnsi="Times New Roman" w:eastAsia="Arial" w:cs="Times New Roman"/>
          <w:b/>
          <w:sz w:val="28"/>
          <w:szCs w:val="28"/>
        </w:rPr>
      </w:pPr>
    </w:p>
    <w:p w14:paraId="000004B9">
      <w:pPr>
        <w:rPr>
          <w:rFonts w:hint="default" w:ascii="Times New Roman" w:hAnsi="Times New Roman" w:eastAsia="Arial" w:cs="Times New Roman"/>
          <w:b/>
          <w:sz w:val="28"/>
          <w:szCs w:val="28"/>
        </w:rPr>
      </w:pPr>
    </w:p>
    <w:p w14:paraId="000004BA">
      <w:pPr>
        <w:rPr>
          <w:rFonts w:hint="default" w:ascii="Times New Roman" w:hAnsi="Times New Roman" w:eastAsia="Arial" w:cs="Times New Roman"/>
          <w:b/>
          <w:sz w:val="28"/>
          <w:szCs w:val="28"/>
        </w:rPr>
      </w:pPr>
    </w:p>
    <w:p w14:paraId="000004BB">
      <w:pPr>
        <w:rPr>
          <w:rFonts w:hint="default" w:ascii="Times New Roman" w:hAnsi="Times New Roman" w:eastAsia="Arial" w:cs="Times New Roman"/>
          <w:b/>
          <w:sz w:val="28"/>
          <w:szCs w:val="28"/>
        </w:rPr>
      </w:pPr>
    </w:p>
    <w:p w14:paraId="65C42227">
      <w:pPr>
        <w:rPr>
          <w:rFonts w:hint="default" w:ascii="Times New Roman" w:hAnsi="Times New Roman" w:eastAsia="Arial" w:cs="Times New Roman"/>
          <w:b/>
          <w:sz w:val="28"/>
          <w:szCs w:val="28"/>
        </w:rPr>
      </w:pPr>
    </w:p>
    <w:p w14:paraId="2E658254">
      <w:pPr>
        <w:rPr>
          <w:rFonts w:hint="default" w:ascii="Times New Roman" w:hAnsi="Times New Roman" w:eastAsia="Arial" w:cs="Times New Roman"/>
          <w:b/>
          <w:sz w:val="28"/>
          <w:szCs w:val="28"/>
        </w:rPr>
      </w:pPr>
    </w:p>
    <w:p w14:paraId="25F7FF37">
      <w:pPr>
        <w:rPr>
          <w:rFonts w:hint="default" w:ascii="Times New Roman" w:hAnsi="Times New Roman" w:eastAsia="Arial" w:cs="Times New Roman"/>
          <w:b/>
          <w:sz w:val="28"/>
          <w:szCs w:val="28"/>
        </w:rPr>
      </w:pPr>
    </w:p>
    <w:p w14:paraId="000004BC">
      <w:pPr>
        <w:rPr>
          <w:rFonts w:hint="default" w:ascii="Times New Roman" w:hAnsi="Times New Roman" w:eastAsia="Arial" w:cs="Times New Roman"/>
          <w:b/>
          <w:sz w:val="28"/>
          <w:szCs w:val="28"/>
        </w:rPr>
      </w:pPr>
    </w:p>
    <w:p w14:paraId="1C8B9190">
      <w:pPr>
        <w:rPr>
          <w:rFonts w:hint="default" w:ascii="Times New Roman" w:hAnsi="Times New Roman" w:eastAsia="Arial" w:cs="Times New Roman"/>
          <w:b/>
          <w:sz w:val="28"/>
          <w:szCs w:val="28"/>
        </w:rPr>
      </w:pPr>
    </w:p>
    <w:p w14:paraId="1287D488">
      <w:pPr>
        <w:rPr>
          <w:rFonts w:hint="default" w:ascii="Times New Roman" w:hAnsi="Times New Roman" w:eastAsia="Arial" w:cs="Times New Roman"/>
          <w:b/>
          <w:sz w:val="28"/>
          <w:szCs w:val="28"/>
        </w:rPr>
      </w:pPr>
    </w:p>
    <w:p w14:paraId="1374AC5D">
      <w:pPr>
        <w:rPr>
          <w:rFonts w:hint="default" w:ascii="Times New Roman" w:hAnsi="Times New Roman" w:eastAsia="Arial" w:cs="Times New Roman"/>
          <w:b/>
          <w:sz w:val="28"/>
          <w:szCs w:val="28"/>
        </w:rPr>
      </w:pPr>
    </w:p>
    <w:p w14:paraId="35CDF6F2">
      <w:pPr>
        <w:rPr>
          <w:rFonts w:hint="default" w:ascii="Times New Roman" w:hAnsi="Times New Roman" w:eastAsia="Arial" w:cs="Times New Roman"/>
          <w:b/>
          <w:sz w:val="28"/>
          <w:szCs w:val="28"/>
        </w:rPr>
      </w:pPr>
    </w:p>
    <w:p w14:paraId="615549EE">
      <w:pPr>
        <w:rPr>
          <w:rFonts w:hint="default" w:ascii="Times New Roman" w:hAnsi="Times New Roman" w:eastAsia="Arial" w:cs="Times New Roman"/>
          <w:b/>
          <w:sz w:val="28"/>
          <w:szCs w:val="28"/>
        </w:rPr>
      </w:pPr>
    </w:p>
    <w:p w14:paraId="212D0892">
      <w:pPr>
        <w:rPr>
          <w:rFonts w:hint="default" w:ascii="Times New Roman" w:hAnsi="Times New Roman" w:eastAsia="Arial" w:cs="Times New Roman"/>
          <w:b/>
          <w:sz w:val="28"/>
          <w:szCs w:val="28"/>
        </w:rPr>
      </w:pPr>
    </w:p>
    <w:p w14:paraId="74678BCF">
      <w:pPr>
        <w:rPr>
          <w:rFonts w:hint="default" w:ascii="Times New Roman" w:hAnsi="Times New Roman" w:eastAsia="Arial" w:cs="Times New Roman"/>
          <w:b/>
          <w:sz w:val="28"/>
          <w:szCs w:val="28"/>
        </w:rPr>
      </w:pPr>
    </w:p>
    <w:p w14:paraId="26941E4E">
      <w:pPr>
        <w:rPr>
          <w:rFonts w:hint="default" w:ascii="Times New Roman" w:hAnsi="Times New Roman" w:eastAsia="Arial" w:cs="Times New Roman"/>
          <w:b/>
          <w:sz w:val="28"/>
          <w:szCs w:val="28"/>
        </w:rPr>
      </w:pPr>
    </w:p>
    <w:p w14:paraId="0B5A2ABF">
      <w:pPr>
        <w:rPr>
          <w:rFonts w:hint="default" w:ascii="Times New Roman" w:hAnsi="Times New Roman" w:eastAsia="Arial" w:cs="Times New Roman"/>
          <w:b/>
          <w:sz w:val="28"/>
          <w:szCs w:val="28"/>
        </w:rPr>
      </w:pPr>
    </w:p>
    <w:p w14:paraId="428C7A1A">
      <w:pPr>
        <w:rPr>
          <w:rFonts w:hint="default" w:ascii="Times New Roman" w:hAnsi="Times New Roman" w:eastAsia="Arial" w:cs="Times New Roman"/>
          <w:b/>
          <w:sz w:val="28"/>
          <w:szCs w:val="28"/>
        </w:rPr>
      </w:pPr>
    </w:p>
    <w:p w14:paraId="3204E781">
      <w:pPr>
        <w:rPr>
          <w:rFonts w:hint="default" w:ascii="Times New Roman" w:hAnsi="Times New Roman" w:eastAsia="Arial" w:cs="Times New Roman"/>
          <w:b/>
          <w:sz w:val="28"/>
          <w:szCs w:val="28"/>
        </w:rPr>
      </w:pPr>
    </w:p>
    <w:p w14:paraId="3641B417">
      <w:pPr>
        <w:rPr>
          <w:rFonts w:hint="default" w:ascii="Times New Roman" w:hAnsi="Times New Roman" w:eastAsia="Arial" w:cs="Times New Roman"/>
          <w:b/>
          <w:sz w:val="28"/>
          <w:szCs w:val="28"/>
        </w:rPr>
      </w:pPr>
    </w:p>
    <w:p w14:paraId="000004BD">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Job</w:t>
      </w:r>
    </w:p>
    <w:p w14:paraId="000004BE">
      <w:pPr>
        <w:rPr>
          <w:rFonts w:hint="default" w:ascii="Times New Roman" w:hAnsi="Times New Roman" w:eastAsia="Arial" w:cs="Times New Roman"/>
          <w:b/>
          <w:sz w:val="28"/>
          <w:szCs w:val="28"/>
        </w:rPr>
      </w:pPr>
    </w:p>
    <w:p w14:paraId="000004BF">
      <w:pPr>
        <w:rPr>
          <w:rFonts w:hint="default" w:ascii="Times New Roman" w:hAnsi="Times New Roman" w:eastAsia="Arial" w:cs="Times New Roman"/>
          <w:b/>
          <w:sz w:val="28"/>
          <w:szCs w:val="28"/>
        </w:rPr>
      </w:pPr>
    </w:p>
    <w:p w14:paraId="000004C0">
      <w:pPr>
        <w:rPr>
          <w:rFonts w:hint="default" w:ascii="Times New Roman" w:hAnsi="Times New Roman" w:eastAsia="Arial" w:cs="Times New Roman"/>
          <w:b/>
          <w:sz w:val="28"/>
          <w:szCs w:val="28"/>
        </w:rPr>
      </w:pPr>
    </w:p>
    <w:tbl>
      <w:tblPr>
        <w:tblStyle w:val="25"/>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935"/>
        <w:gridCol w:w="1749"/>
        <w:gridCol w:w="3330"/>
        <w:gridCol w:w="1950"/>
        <w:gridCol w:w="1738"/>
      </w:tblGrid>
      <w:tr w14:paraId="4E03C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C1">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409"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C2">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683"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4C3">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71"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4C4">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320"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66217EB0">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3EA4EE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C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40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C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683"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C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C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32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8DAE8CB">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685542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C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title</w:t>
            </w:r>
          </w:p>
        </w:tc>
        <w:tc>
          <w:tcPr>
            <w:tcW w:w="140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C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683"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C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C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Job title</w:t>
            </w:r>
          </w:p>
        </w:tc>
        <w:tc>
          <w:tcPr>
            <w:tcW w:w="132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1DD119D1">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Backend Developer</w:t>
            </w:r>
          </w:p>
        </w:tc>
      </w:tr>
      <w:tr w14:paraId="33848D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C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company</w:t>
            </w:r>
          </w:p>
        </w:tc>
        <w:tc>
          <w:tcPr>
            <w:tcW w:w="140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C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683"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C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D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Company name</w:t>
            </w:r>
          </w:p>
        </w:tc>
        <w:tc>
          <w:tcPr>
            <w:tcW w:w="132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154FE1E7">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TechCorp</w:t>
            </w:r>
          </w:p>
        </w:tc>
      </w:tr>
      <w:tr w14:paraId="584F7F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location</w:t>
            </w:r>
          </w:p>
        </w:tc>
        <w:tc>
          <w:tcPr>
            <w:tcW w:w="140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683"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Job location</w:t>
            </w:r>
          </w:p>
        </w:tc>
        <w:tc>
          <w:tcPr>
            <w:tcW w:w="132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40ED7B">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Ahmedabad</w:t>
            </w:r>
          </w:p>
        </w:tc>
      </w:tr>
      <w:tr w14:paraId="2071C3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D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posted_on</w:t>
            </w:r>
          </w:p>
        </w:tc>
        <w:tc>
          <w:tcPr>
            <w:tcW w:w="140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D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w:t>
            </w:r>
          </w:p>
        </w:tc>
        <w:tc>
          <w:tcPr>
            <w:tcW w:w="2683"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D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4D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 posted</w:t>
            </w:r>
          </w:p>
        </w:tc>
        <w:tc>
          <w:tcPr>
            <w:tcW w:w="132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EA5F194">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2025-04-01</w:t>
            </w:r>
          </w:p>
        </w:tc>
      </w:tr>
      <w:tr w14:paraId="4B6404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description</w:t>
            </w:r>
          </w:p>
        </w:tc>
        <w:tc>
          <w:tcPr>
            <w:tcW w:w="140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Text</w:t>
            </w:r>
          </w:p>
        </w:tc>
        <w:tc>
          <w:tcPr>
            <w:tcW w:w="2683"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4D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Job description</w:t>
            </w:r>
          </w:p>
        </w:tc>
        <w:tc>
          <w:tcPr>
            <w:tcW w:w="132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4543EC4">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We're hiring for...</w:t>
            </w:r>
          </w:p>
        </w:tc>
      </w:tr>
    </w:tbl>
    <w:p w14:paraId="00000501">
      <w:pPr>
        <w:rPr>
          <w:rFonts w:hint="default" w:ascii="Times New Roman" w:hAnsi="Times New Roman" w:eastAsia="Arial" w:cs="Times New Roman"/>
          <w:b/>
          <w:sz w:val="28"/>
          <w:szCs w:val="28"/>
        </w:rPr>
      </w:pPr>
    </w:p>
    <w:p w14:paraId="00000502">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ab/>
      </w:r>
    </w:p>
    <w:p w14:paraId="00000503">
      <w:pPr>
        <w:rPr>
          <w:rFonts w:hint="default" w:ascii="Times New Roman" w:hAnsi="Times New Roman" w:eastAsia="Times New Roman" w:cs="Times New Roman"/>
          <w:b/>
          <w:sz w:val="42"/>
          <w:szCs w:val="42"/>
        </w:rPr>
      </w:pPr>
    </w:p>
    <w:p w14:paraId="00000504">
      <w:pPr>
        <w:rPr>
          <w:rFonts w:hint="default" w:ascii="Times New Roman" w:hAnsi="Times New Roman" w:eastAsia="Arial" w:cs="Times New Roman"/>
          <w:b/>
          <w:sz w:val="28"/>
          <w:szCs w:val="28"/>
        </w:rPr>
      </w:pPr>
    </w:p>
    <w:p w14:paraId="00000505">
      <w:pPr>
        <w:rPr>
          <w:rFonts w:hint="default" w:ascii="Times New Roman" w:hAnsi="Times New Roman" w:eastAsia="Arial" w:cs="Times New Roman"/>
          <w:b/>
          <w:sz w:val="28"/>
          <w:szCs w:val="28"/>
        </w:rPr>
      </w:pPr>
    </w:p>
    <w:p w14:paraId="00000506">
      <w:pPr>
        <w:rPr>
          <w:rFonts w:hint="default" w:ascii="Times New Roman" w:hAnsi="Times New Roman" w:eastAsia="Arial" w:cs="Times New Roman"/>
          <w:b/>
          <w:sz w:val="28"/>
          <w:szCs w:val="28"/>
        </w:rPr>
      </w:pPr>
    </w:p>
    <w:p w14:paraId="00000507">
      <w:pPr>
        <w:rPr>
          <w:rFonts w:hint="default" w:ascii="Times New Roman" w:hAnsi="Times New Roman" w:eastAsia="Arial" w:cs="Times New Roman"/>
          <w:b/>
          <w:sz w:val="28"/>
          <w:szCs w:val="28"/>
        </w:rPr>
      </w:pPr>
    </w:p>
    <w:p w14:paraId="00000508">
      <w:pPr>
        <w:rPr>
          <w:rFonts w:hint="default" w:ascii="Times New Roman" w:hAnsi="Times New Roman" w:eastAsia="Arial" w:cs="Times New Roman"/>
          <w:b/>
          <w:sz w:val="28"/>
          <w:szCs w:val="28"/>
        </w:rPr>
      </w:pPr>
    </w:p>
    <w:p w14:paraId="00000509">
      <w:pPr>
        <w:rPr>
          <w:rFonts w:hint="default" w:ascii="Times New Roman" w:hAnsi="Times New Roman" w:eastAsia="Arial" w:cs="Times New Roman"/>
          <w:b/>
          <w:sz w:val="28"/>
          <w:szCs w:val="28"/>
        </w:rPr>
      </w:pPr>
    </w:p>
    <w:p w14:paraId="0000050A">
      <w:pPr>
        <w:rPr>
          <w:rFonts w:hint="default" w:ascii="Times New Roman" w:hAnsi="Times New Roman" w:eastAsia="Arial" w:cs="Times New Roman"/>
          <w:b/>
          <w:sz w:val="28"/>
          <w:szCs w:val="28"/>
        </w:rPr>
      </w:pPr>
    </w:p>
    <w:p w14:paraId="0000050B">
      <w:pPr>
        <w:rPr>
          <w:rFonts w:hint="default" w:ascii="Times New Roman" w:hAnsi="Times New Roman" w:eastAsia="Arial" w:cs="Times New Roman"/>
          <w:b/>
          <w:sz w:val="28"/>
          <w:szCs w:val="28"/>
        </w:rPr>
      </w:pPr>
    </w:p>
    <w:p w14:paraId="0000050C">
      <w:pPr>
        <w:rPr>
          <w:rFonts w:hint="default" w:ascii="Times New Roman" w:hAnsi="Times New Roman" w:eastAsia="Arial" w:cs="Times New Roman"/>
          <w:b/>
          <w:sz w:val="28"/>
          <w:szCs w:val="28"/>
        </w:rPr>
      </w:pPr>
    </w:p>
    <w:p w14:paraId="0000050D">
      <w:pPr>
        <w:rPr>
          <w:rFonts w:hint="default" w:ascii="Times New Roman" w:hAnsi="Times New Roman" w:eastAsia="Arial" w:cs="Times New Roman"/>
          <w:b/>
          <w:sz w:val="28"/>
          <w:szCs w:val="28"/>
        </w:rPr>
      </w:pPr>
    </w:p>
    <w:p w14:paraId="0000050E">
      <w:pPr>
        <w:rPr>
          <w:rFonts w:hint="default" w:ascii="Times New Roman" w:hAnsi="Times New Roman" w:eastAsia="Arial" w:cs="Times New Roman"/>
          <w:b/>
          <w:sz w:val="28"/>
          <w:szCs w:val="28"/>
        </w:rPr>
      </w:pPr>
    </w:p>
    <w:p w14:paraId="0000050F">
      <w:pPr>
        <w:rPr>
          <w:rFonts w:hint="default" w:ascii="Times New Roman" w:hAnsi="Times New Roman" w:eastAsia="Arial" w:cs="Times New Roman"/>
          <w:b/>
          <w:sz w:val="28"/>
          <w:szCs w:val="28"/>
        </w:rPr>
      </w:pPr>
    </w:p>
    <w:p w14:paraId="00000510">
      <w:pPr>
        <w:rPr>
          <w:rFonts w:hint="default" w:ascii="Times New Roman" w:hAnsi="Times New Roman" w:eastAsia="Arial" w:cs="Times New Roman"/>
          <w:b/>
          <w:sz w:val="28"/>
          <w:szCs w:val="28"/>
        </w:rPr>
      </w:pPr>
    </w:p>
    <w:p w14:paraId="00000511">
      <w:pPr>
        <w:rPr>
          <w:rFonts w:hint="default" w:ascii="Times New Roman" w:hAnsi="Times New Roman" w:eastAsia="Arial" w:cs="Times New Roman"/>
          <w:b/>
          <w:sz w:val="28"/>
          <w:szCs w:val="28"/>
        </w:rPr>
      </w:pPr>
    </w:p>
    <w:p w14:paraId="00000512">
      <w:pPr>
        <w:rPr>
          <w:rFonts w:hint="default" w:ascii="Times New Roman" w:hAnsi="Times New Roman" w:eastAsia="Arial" w:cs="Times New Roman"/>
          <w:b/>
          <w:sz w:val="28"/>
          <w:szCs w:val="28"/>
        </w:rPr>
      </w:pPr>
    </w:p>
    <w:p w14:paraId="00000513">
      <w:pPr>
        <w:rPr>
          <w:rFonts w:hint="default" w:ascii="Times New Roman" w:hAnsi="Times New Roman" w:eastAsia="Arial" w:cs="Times New Roman"/>
          <w:b/>
          <w:sz w:val="28"/>
          <w:szCs w:val="28"/>
        </w:rPr>
      </w:pPr>
    </w:p>
    <w:p w14:paraId="1F59E16C">
      <w:pPr>
        <w:rPr>
          <w:rFonts w:hint="default" w:ascii="Times New Roman" w:hAnsi="Times New Roman" w:eastAsia="Arial" w:cs="Times New Roman"/>
          <w:b/>
          <w:sz w:val="28"/>
          <w:szCs w:val="28"/>
        </w:rPr>
      </w:pPr>
    </w:p>
    <w:p w14:paraId="4CCCFA9C">
      <w:pPr>
        <w:rPr>
          <w:rFonts w:hint="default" w:ascii="Times New Roman" w:hAnsi="Times New Roman" w:eastAsia="Arial" w:cs="Times New Roman"/>
          <w:b/>
          <w:sz w:val="28"/>
          <w:szCs w:val="28"/>
        </w:rPr>
      </w:pPr>
    </w:p>
    <w:p w14:paraId="0000051B">
      <w:pPr>
        <w:rPr>
          <w:rFonts w:hint="default" w:ascii="Times New Roman" w:hAnsi="Times New Roman" w:eastAsia="Arial" w:cs="Times New Roman"/>
          <w:b/>
          <w:sz w:val="28"/>
          <w:szCs w:val="28"/>
        </w:rPr>
      </w:pPr>
    </w:p>
    <w:p w14:paraId="163D88C1">
      <w:pPr>
        <w:rPr>
          <w:rFonts w:hint="default" w:ascii="Times New Roman" w:hAnsi="Times New Roman" w:eastAsia="Arial" w:cs="Times New Roman"/>
          <w:b/>
          <w:sz w:val="28"/>
          <w:szCs w:val="28"/>
        </w:rPr>
      </w:pPr>
    </w:p>
    <w:p w14:paraId="188276D6">
      <w:pPr>
        <w:rPr>
          <w:rFonts w:hint="default" w:ascii="Times New Roman" w:hAnsi="Times New Roman" w:eastAsia="Arial" w:cs="Times New Roman"/>
          <w:b/>
          <w:sz w:val="28"/>
          <w:szCs w:val="28"/>
        </w:rPr>
      </w:pPr>
    </w:p>
    <w:p w14:paraId="0000051C">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Resume</w:t>
      </w:r>
      <w:r>
        <w:rPr>
          <w:rFonts w:hint="default" w:ascii="Times New Roman" w:hAnsi="Times New Roman" w:eastAsia="Arial" w:cs="Times New Roman"/>
          <w:b/>
          <w:sz w:val="28"/>
          <w:szCs w:val="28"/>
          <w:rtl w:val="0"/>
        </w:rPr>
        <w:br w:type="textWrapping"/>
      </w:r>
    </w:p>
    <w:p w14:paraId="0000051D">
      <w:pPr>
        <w:rPr>
          <w:rFonts w:hint="default" w:ascii="Times New Roman" w:hAnsi="Times New Roman" w:eastAsia="Arial" w:cs="Times New Roman"/>
          <w:b/>
          <w:sz w:val="28"/>
          <w:szCs w:val="28"/>
        </w:rPr>
      </w:pPr>
    </w:p>
    <w:tbl>
      <w:tblPr>
        <w:tblStyle w:val="26"/>
        <w:tblW w:w="4999"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954"/>
        <w:gridCol w:w="1804"/>
        <w:gridCol w:w="2423"/>
        <w:gridCol w:w="1968"/>
        <w:gridCol w:w="2555"/>
      </w:tblGrid>
      <w:tr w14:paraId="2E6F07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1E">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440"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1F">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1934"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20">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71"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521">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2040"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4F274A4D">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479E12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44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193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204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E0900AC">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3A921F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2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144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2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193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2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2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Resume owner</w:t>
            </w:r>
          </w:p>
        </w:tc>
        <w:tc>
          <w:tcPr>
            <w:tcW w:w="204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5144875E">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024FE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file</w:t>
            </w:r>
          </w:p>
        </w:tc>
        <w:tc>
          <w:tcPr>
            <w:tcW w:w="144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FileField</w:t>
            </w:r>
          </w:p>
        </w:tc>
        <w:tc>
          <w:tcPr>
            <w:tcW w:w="193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2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Resume file upload</w:t>
            </w:r>
          </w:p>
        </w:tc>
        <w:tc>
          <w:tcPr>
            <w:tcW w:w="204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9B79304">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resume_john.pdf</w:t>
            </w:r>
          </w:p>
        </w:tc>
      </w:tr>
      <w:tr w14:paraId="1330AE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56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2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uploaded_on</w:t>
            </w:r>
          </w:p>
        </w:tc>
        <w:tc>
          <w:tcPr>
            <w:tcW w:w="144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2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DateTime</w:t>
            </w:r>
          </w:p>
        </w:tc>
        <w:tc>
          <w:tcPr>
            <w:tcW w:w="193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3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3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Upload time</w:t>
            </w:r>
          </w:p>
        </w:tc>
        <w:tc>
          <w:tcPr>
            <w:tcW w:w="204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6AABB75B">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2025-04-10 15:00</w:t>
            </w:r>
          </w:p>
        </w:tc>
      </w:tr>
    </w:tbl>
    <w:p w14:paraId="0000053E">
      <w:pPr>
        <w:rPr>
          <w:rFonts w:hint="default" w:ascii="Times New Roman" w:hAnsi="Times New Roman" w:eastAsia="Arial" w:cs="Times New Roman"/>
          <w:b/>
          <w:sz w:val="28"/>
          <w:szCs w:val="28"/>
        </w:rPr>
      </w:pPr>
    </w:p>
    <w:p w14:paraId="0000053F">
      <w:pPr>
        <w:rPr>
          <w:rFonts w:hint="default" w:ascii="Times New Roman" w:hAnsi="Times New Roman" w:eastAsia="Arial" w:cs="Times New Roman"/>
          <w:b/>
          <w:sz w:val="28"/>
          <w:szCs w:val="28"/>
        </w:rPr>
      </w:pPr>
    </w:p>
    <w:p w14:paraId="00000540">
      <w:pPr>
        <w:rPr>
          <w:rFonts w:hint="default" w:ascii="Times New Roman" w:hAnsi="Times New Roman" w:eastAsia="Arial" w:cs="Times New Roman"/>
          <w:b/>
          <w:sz w:val="28"/>
          <w:szCs w:val="28"/>
        </w:rPr>
      </w:pPr>
    </w:p>
    <w:p w14:paraId="00000541">
      <w:pPr>
        <w:rPr>
          <w:rFonts w:hint="default" w:ascii="Times New Roman" w:hAnsi="Times New Roman" w:eastAsia="Arial" w:cs="Times New Roman"/>
          <w:b/>
          <w:sz w:val="28"/>
          <w:szCs w:val="28"/>
        </w:rPr>
      </w:pPr>
    </w:p>
    <w:p w14:paraId="00000542">
      <w:pPr>
        <w:rPr>
          <w:rFonts w:hint="default" w:ascii="Times New Roman" w:hAnsi="Times New Roman" w:eastAsia="Arial" w:cs="Times New Roman"/>
          <w:b/>
          <w:sz w:val="28"/>
          <w:szCs w:val="28"/>
        </w:rPr>
      </w:pPr>
    </w:p>
    <w:p w14:paraId="00000543">
      <w:pPr>
        <w:rPr>
          <w:rFonts w:hint="default" w:ascii="Times New Roman" w:hAnsi="Times New Roman" w:eastAsia="Arial" w:cs="Times New Roman"/>
          <w:b/>
          <w:sz w:val="28"/>
          <w:szCs w:val="28"/>
        </w:rPr>
      </w:pPr>
    </w:p>
    <w:p w14:paraId="00000544">
      <w:pPr>
        <w:rPr>
          <w:rFonts w:hint="default" w:ascii="Times New Roman" w:hAnsi="Times New Roman" w:eastAsia="Arial" w:cs="Times New Roman"/>
          <w:b/>
          <w:sz w:val="28"/>
          <w:szCs w:val="28"/>
        </w:rPr>
      </w:pPr>
    </w:p>
    <w:p w14:paraId="00000545">
      <w:pPr>
        <w:rPr>
          <w:rFonts w:hint="default" w:ascii="Times New Roman" w:hAnsi="Times New Roman" w:eastAsia="Arial" w:cs="Times New Roman"/>
          <w:b/>
          <w:sz w:val="28"/>
          <w:szCs w:val="28"/>
        </w:rPr>
      </w:pPr>
    </w:p>
    <w:p w14:paraId="00000546">
      <w:pPr>
        <w:rPr>
          <w:rFonts w:hint="default" w:ascii="Times New Roman" w:hAnsi="Times New Roman" w:eastAsia="Arial" w:cs="Times New Roman"/>
          <w:b/>
          <w:sz w:val="28"/>
          <w:szCs w:val="28"/>
        </w:rPr>
      </w:pPr>
    </w:p>
    <w:p w14:paraId="00000547">
      <w:pPr>
        <w:rPr>
          <w:rFonts w:hint="default" w:ascii="Times New Roman" w:hAnsi="Times New Roman" w:eastAsia="Arial" w:cs="Times New Roman"/>
          <w:b/>
          <w:sz w:val="28"/>
          <w:szCs w:val="28"/>
        </w:rPr>
      </w:pPr>
    </w:p>
    <w:p w14:paraId="00000548">
      <w:pPr>
        <w:rPr>
          <w:rFonts w:hint="default" w:ascii="Times New Roman" w:hAnsi="Times New Roman" w:eastAsia="Arial" w:cs="Times New Roman"/>
          <w:b/>
          <w:sz w:val="28"/>
          <w:szCs w:val="28"/>
        </w:rPr>
      </w:pPr>
    </w:p>
    <w:p w14:paraId="6DE097FC">
      <w:pPr>
        <w:rPr>
          <w:rFonts w:hint="default" w:ascii="Times New Roman" w:hAnsi="Times New Roman" w:eastAsia="Arial" w:cs="Times New Roman"/>
          <w:b/>
          <w:sz w:val="28"/>
          <w:szCs w:val="28"/>
        </w:rPr>
      </w:pPr>
    </w:p>
    <w:p w14:paraId="708A97FC">
      <w:pPr>
        <w:rPr>
          <w:rFonts w:hint="default" w:ascii="Times New Roman" w:hAnsi="Times New Roman" w:eastAsia="Arial" w:cs="Times New Roman"/>
          <w:b/>
          <w:sz w:val="28"/>
          <w:szCs w:val="28"/>
        </w:rPr>
      </w:pPr>
    </w:p>
    <w:p w14:paraId="4F9E93F1">
      <w:pPr>
        <w:rPr>
          <w:rFonts w:hint="default" w:ascii="Times New Roman" w:hAnsi="Times New Roman" w:eastAsia="Arial" w:cs="Times New Roman"/>
          <w:b/>
          <w:sz w:val="28"/>
          <w:szCs w:val="28"/>
        </w:rPr>
      </w:pPr>
    </w:p>
    <w:p w14:paraId="19E76F9F">
      <w:pPr>
        <w:rPr>
          <w:rFonts w:hint="default" w:ascii="Times New Roman" w:hAnsi="Times New Roman" w:eastAsia="Arial" w:cs="Times New Roman"/>
          <w:b/>
          <w:sz w:val="28"/>
          <w:szCs w:val="28"/>
        </w:rPr>
      </w:pPr>
    </w:p>
    <w:p w14:paraId="67193C45">
      <w:pPr>
        <w:rPr>
          <w:rFonts w:hint="default" w:ascii="Times New Roman" w:hAnsi="Times New Roman" w:eastAsia="Arial" w:cs="Times New Roman"/>
          <w:b/>
          <w:sz w:val="28"/>
          <w:szCs w:val="28"/>
        </w:rPr>
      </w:pPr>
    </w:p>
    <w:p w14:paraId="5570E8BA">
      <w:pPr>
        <w:rPr>
          <w:rFonts w:hint="default" w:ascii="Times New Roman" w:hAnsi="Times New Roman" w:eastAsia="Arial" w:cs="Times New Roman"/>
          <w:b/>
          <w:sz w:val="28"/>
          <w:szCs w:val="28"/>
        </w:rPr>
      </w:pPr>
    </w:p>
    <w:p w14:paraId="6ADCEDEC">
      <w:pPr>
        <w:rPr>
          <w:rFonts w:hint="default" w:ascii="Times New Roman" w:hAnsi="Times New Roman" w:eastAsia="Arial" w:cs="Times New Roman"/>
          <w:b/>
          <w:sz w:val="28"/>
          <w:szCs w:val="28"/>
        </w:rPr>
      </w:pPr>
    </w:p>
    <w:p w14:paraId="71E24C71">
      <w:pPr>
        <w:rPr>
          <w:rFonts w:hint="default" w:ascii="Times New Roman" w:hAnsi="Times New Roman" w:eastAsia="Arial" w:cs="Times New Roman"/>
          <w:b/>
          <w:sz w:val="28"/>
          <w:szCs w:val="28"/>
        </w:rPr>
      </w:pPr>
    </w:p>
    <w:p w14:paraId="5028E71A">
      <w:pPr>
        <w:rPr>
          <w:rFonts w:hint="default" w:ascii="Times New Roman" w:hAnsi="Times New Roman" w:eastAsia="Arial" w:cs="Times New Roman"/>
          <w:b/>
          <w:sz w:val="28"/>
          <w:szCs w:val="28"/>
        </w:rPr>
      </w:pPr>
    </w:p>
    <w:p w14:paraId="2A174870">
      <w:pPr>
        <w:rPr>
          <w:rFonts w:hint="default" w:ascii="Times New Roman" w:hAnsi="Times New Roman" w:eastAsia="Arial" w:cs="Times New Roman"/>
          <w:b/>
          <w:sz w:val="28"/>
          <w:szCs w:val="28"/>
        </w:rPr>
      </w:pPr>
    </w:p>
    <w:p w14:paraId="22631D36">
      <w:pPr>
        <w:rPr>
          <w:rFonts w:hint="default" w:ascii="Times New Roman" w:hAnsi="Times New Roman" w:eastAsia="Arial" w:cs="Times New Roman"/>
          <w:b/>
          <w:sz w:val="28"/>
          <w:szCs w:val="28"/>
        </w:rPr>
      </w:pPr>
    </w:p>
    <w:p w14:paraId="1D1290BA">
      <w:pPr>
        <w:rPr>
          <w:rFonts w:hint="default" w:ascii="Times New Roman" w:hAnsi="Times New Roman" w:eastAsia="Arial" w:cs="Times New Roman"/>
          <w:b/>
          <w:sz w:val="28"/>
          <w:szCs w:val="28"/>
        </w:rPr>
      </w:pPr>
    </w:p>
    <w:p w14:paraId="4118F24A">
      <w:pPr>
        <w:rPr>
          <w:rFonts w:hint="default" w:ascii="Times New Roman" w:hAnsi="Times New Roman" w:eastAsia="Arial" w:cs="Times New Roman"/>
          <w:b/>
          <w:sz w:val="28"/>
          <w:szCs w:val="28"/>
        </w:rPr>
      </w:pPr>
    </w:p>
    <w:p w14:paraId="67D3099E">
      <w:pPr>
        <w:rPr>
          <w:rFonts w:hint="default" w:ascii="Times New Roman" w:hAnsi="Times New Roman" w:eastAsia="Arial" w:cs="Times New Roman"/>
          <w:b/>
          <w:sz w:val="28"/>
          <w:szCs w:val="28"/>
        </w:rPr>
      </w:pPr>
    </w:p>
    <w:p w14:paraId="028FC04F">
      <w:pPr>
        <w:rPr>
          <w:rFonts w:hint="default" w:ascii="Times New Roman" w:hAnsi="Times New Roman" w:eastAsia="Arial" w:cs="Times New Roman"/>
          <w:b/>
          <w:sz w:val="28"/>
          <w:szCs w:val="28"/>
        </w:rPr>
      </w:pPr>
    </w:p>
    <w:p w14:paraId="5EDAEA0F">
      <w:pPr>
        <w:rPr>
          <w:rFonts w:hint="default" w:ascii="Times New Roman" w:hAnsi="Times New Roman" w:eastAsia="Arial" w:cs="Times New Roman"/>
          <w:b/>
          <w:sz w:val="28"/>
          <w:szCs w:val="28"/>
        </w:rPr>
      </w:pPr>
    </w:p>
    <w:p w14:paraId="421EE5C9">
      <w:pPr>
        <w:rPr>
          <w:rFonts w:hint="default" w:ascii="Times New Roman" w:hAnsi="Times New Roman" w:eastAsia="Arial" w:cs="Times New Roman"/>
          <w:b/>
          <w:sz w:val="28"/>
          <w:szCs w:val="28"/>
        </w:rPr>
      </w:pPr>
    </w:p>
    <w:p w14:paraId="29C64F54">
      <w:pPr>
        <w:rPr>
          <w:rFonts w:hint="default" w:ascii="Times New Roman" w:hAnsi="Times New Roman" w:eastAsia="Arial" w:cs="Times New Roman"/>
          <w:b/>
          <w:sz w:val="28"/>
          <w:szCs w:val="28"/>
        </w:rPr>
      </w:pPr>
    </w:p>
    <w:p w14:paraId="00000549">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DummyCreditCard</w:t>
      </w:r>
    </w:p>
    <w:p w14:paraId="0000054A">
      <w:pPr>
        <w:rPr>
          <w:rFonts w:hint="default" w:ascii="Times New Roman" w:hAnsi="Times New Roman" w:eastAsia="Arial" w:cs="Times New Roman"/>
          <w:b/>
          <w:sz w:val="28"/>
          <w:szCs w:val="28"/>
        </w:rPr>
      </w:pPr>
    </w:p>
    <w:tbl>
      <w:tblPr>
        <w:tblStyle w:val="27"/>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2152"/>
        <w:gridCol w:w="2211"/>
        <w:gridCol w:w="2836"/>
        <w:gridCol w:w="1938"/>
        <w:gridCol w:w="1565"/>
      </w:tblGrid>
      <w:tr w14:paraId="21A7EA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718"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4B">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765"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4C">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264"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4D">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47"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54E">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249"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2023C665">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5704C1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718"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4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76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26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4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24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F5C71F9">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6A417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718"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176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226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54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Linked user</w:t>
            </w:r>
          </w:p>
        </w:tc>
        <w:tc>
          <w:tcPr>
            <w:tcW w:w="124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5E210C75">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5F25F2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718"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card_number</w:t>
            </w:r>
          </w:p>
        </w:tc>
        <w:tc>
          <w:tcPr>
            <w:tcW w:w="176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26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Unique</w:t>
            </w:r>
          </w:p>
        </w:tc>
        <w:tc>
          <w:tcPr>
            <w:tcW w:w="154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Dummy card number</w:t>
            </w:r>
          </w:p>
        </w:tc>
        <w:tc>
          <w:tcPr>
            <w:tcW w:w="124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385DD02B">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4111 1111 1111 1111</w:t>
            </w:r>
          </w:p>
        </w:tc>
      </w:tr>
      <w:tr w14:paraId="602DB7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718"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cvv</w:t>
            </w:r>
          </w:p>
        </w:tc>
        <w:tc>
          <w:tcPr>
            <w:tcW w:w="176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26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4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5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Dummy CVV</w:t>
            </w:r>
          </w:p>
        </w:tc>
        <w:tc>
          <w:tcPr>
            <w:tcW w:w="124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251A4FDC">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123</w:t>
            </w:r>
          </w:p>
        </w:tc>
      </w:tr>
      <w:tr w14:paraId="45B267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718"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5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expiry_date</w:t>
            </w:r>
          </w:p>
        </w:tc>
        <w:tc>
          <w:tcPr>
            <w:tcW w:w="176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6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26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6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4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6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Expiry date</w:t>
            </w:r>
          </w:p>
        </w:tc>
        <w:tc>
          <w:tcPr>
            <w:tcW w:w="124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35DB82A1">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12/28</w:t>
            </w:r>
          </w:p>
        </w:tc>
      </w:tr>
    </w:tbl>
    <w:p w14:paraId="00000563">
      <w:pPr>
        <w:rPr>
          <w:rFonts w:hint="default" w:ascii="Times New Roman" w:hAnsi="Times New Roman" w:eastAsia="Arial" w:cs="Times New Roman"/>
          <w:b/>
          <w:sz w:val="28"/>
          <w:szCs w:val="28"/>
        </w:rPr>
      </w:pPr>
    </w:p>
    <w:p w14:paraId="00000564">
      <w:pPr>
        <w:rPr>
          <w:rFonts w:hint="default" w:ascii="Times New Roman" w:hAnsi="Times New Roman" w:eastAsia="Arial" w:cs="Times New Roman"/>
          <w:b/>
          <w:sz w:val="28"/>
          <w:szCs w:val="28"/>
        </w:rPr>
      </w:pPr>
    </w:p>
    <w:p w14:paraId="00000565">
      <w:pPr>
        <w:rPr>
          <w:rFonts w:hint="default" w:ascii="Times New Roman" w:hAnsi="Times New Roman" w:eastAsia="Arial" w:cs="Times New Roman"/>
          <w:b/>
          <w:sz w:val="28"/>
          <w:szCs w:val="28"/>
        </w:rPr>
      </w:pPr>
    </w:p>
    <w:p w14:paraId="00000566">
      <w:pPr>
        <w:rPr>
          <w:rFonts w:hint="default" w:ascii="Times New Roman" w:hAnsi="Times New Roman" w:eastAsia="Arial" w:cs="Times New Roman"/>
          <w:b/>
          <w:sz w:val="28"/>
          <w:szCs w:val="28"/>
        </w:rPr>
      </w:pPr>
    </w:p>
    <w:p w14:paraId="00000567">
      <w:pPr>
        <w:rPr>
          <w:rFonts w:hint="default" w:ascii="Times New Roman" w:hAnsi="Times New Roman" w:eastAsia="Arial" w:cs="Times New Roman"/>
          <w:b/>
          <w:sz w:val="28"/>
          <w:szCs w:val="28"/>
        </w:rPr>
      </w:pPr>
    </w:p>
    <w:p w14:paraId="00000568">
      <w:pPr>
        <w:rPr>
          <w:rFonts w:hint="default" w:ascii="Times New Roman" w:hAnsi="Times New Roman" w:eastAsia="Arial" w:cs="Times New Roman"/>
          <w:b/>
          <w:sz w:val="28"/>
          <w:szCs w:val="28"/>
        </w:rPr>
      </w:pPr>
    </w:p>
    <w:p w14:paraId="00000569">
      <w:pPr>
        <w:rPr>
          <w:rFonts w:hint="default" w:ascii="Times New Roman" w:hAnsi="Times New Roman" w:eastAsia="Arial" w:cs="Times New Roman"/>
          <w:b/>
          <w:sz w:val="28"/>
          <w:szCs w:val="28"/>
        </w:rPr>
      </w:pPr>
    </w:p>
    <w:p w14:paraId="0000056A">
      <w:pPr>
        <w:rPr>
          <w:rFonts w:hint="default" w:ascii="Times New Roman" w:hAnsi="Times New Roman" w:eastAsia="Arial" w:cs="Times New Roman"/>
          <w:b/>
          <w:sz w:val="28"/>
          <w:szCs w:val="28"/>
        </w:rPr>
      </w:pPr>
    </w:p>
    <w:p w14:paraId="0000056B">
      <w:pPr>
        <w:rPr>
          <w:rFonts w:hint="default" w:ascii="Times New Roman" w:hAnsi="Times New Roman" w:eastAsia="Arial" w:cs="Times New Roman"/>
          <w:b/>
          <w:sz w:val="28"/>
          <w:szCs w:val="28"/>
        </w:rPr>
      </w:pPr>
    </w:p>
    <w:p w14:paraId="0000056C">
      <w:pPr>
        <w:rPr>
          <w:rFonts w:hint="default" w:ascii="Times New Roman" w:hAnsi="Times New Roman" w:eastAsia="Arial" w:cs="Times New Roman"/>
          <w:b/>
          <w:sz w:val="28"/>
          <w:szCs w:val="28"/>
        </w:rPr>
      </w:pPr>
    </w:p>
    <w:p w14:paraId="0000056D">
      <w:pPr>
        <w:rPr>
          <w:rFonts w:hint="default" w:ascii="Times New Roman" w:hAnsi="Times New Roman" w:eastAsia="Arial" w:cs="Times New Roman"/>
          <w:b/>
          <w:sz w:val="28"/>
          <w:szCs w:val="28"/>
        </w:rPr>
      </w:pPr>
    </w:p>
    <w:p w14:paraId="0000056E">
      <w:pPr>
        <w:rPr>
          <w:rFonts w:hint="default" w:ascii="Times New Roman" w:hAnsi="Times New Roman" w:eastAsia="Arial" w:cs="Times New Roman"/>
          <w:b/>
          <w:sz w:val="28"/>
          <w:szCs w:val="28"/>
        </w:rPr>
      </w:pPr>
    </w:p>
    <w:p w14:paraId="0000056F">
      <w:pPr>
        <w:rPr>
          <w:rFonts w:hint="default" w:ascii="Times New Roman" w:hAnsi="Times New Roman" w:eastAsia="Arial" w:cs="Times New Roman"/>
          <w:b/>
          <w:sz w:val="28"/>
          <w:szCs w:val="28"/>
        </w:rPr>
      </w:pPr>
    </w:p>
    <w:p w14:paraId="00000570">
      <w:pPr>
        <w:rPr>
          <w:rFonts w:hint="default" w:ascii="Times New Roman" w:hAnsi="Times New Roman" w:eastAsia="Arial" w:cs="Times New Roman"/>
          <w:b/>
          <w:sz w:val="28"/>
          <w:szCs w:val="28"/>
        </w:rPr>
      </w:pPr>
    </w:p>
    <w:p w14:paraId="00000571">
      <w:pPr>
        <w:rPr>
          <w:rFonts w:hint="default" w:ascii="Times New Roman" w:hAnsi="Times New Roman" w:eastAsia="Arial" w:cs="Times New Roman"/>
          <w:b/>
          <w:sz w:val="28"/>
          <w:szCs w:val="28"/>
        </w:rPr>
      </w:pPr>
    </w:p>
    <w:p w14:paraId="00000572">
      <w:pPr>
        <w:rPr>
          <w:rFonts w:hint="default" w:ascii="Times New Roman" w:hAnsi="Times New Roman" w:eastAsia="Arial" w:cs="Times New Roman"/>
          <w:b/>
          <w:sz w:val="28"/>
          <w:szCs w:val="28"/>
        </w:rPr>
      </w:pPr>
    </w:p>
    <w:p w14:paraId="00000573">
      <w:pPr>
        <w:rPr>
          <w:rFonts w:hint="default" w:ascii="Times New Roman" w:hAnsi="Times New Roman" w:eastAsia="Arial" w:cs="Times New Roman"/>
          <w:b/>
          <w:sz w:val="28"/>
          <w:szCs w:val="28"/>
        </w:rPr>
      </w:pPr>
    </w:p>
    <w:p w14:paraId="400DA506">
      <w:pPr>
        <w:rPr>
          <w:rFonts w:hint="default" w:ascii="Times New Roman" w:hAnsi="Times New Roman" w:eastAsia="Arial" w:cs="Times New Roman"/>
          <w:b/>
          <w:sz w:val="28"/>
          <w:szCs w:val="28"/>
        </w:rPr>
      </w:pPr>
    </w:p>
    <w:p w14:paraId="0F8B8A70">
      <w:pPr>
        <w:rPr>
          <w:rFonts w:hint="default" w:ascii="Times New Roman" w:hAnsi="Times New Roman" w:eastAsia="Arial" w:cs="Times New Roman"/>
          <w:b/>
          <w:sz w:val="28"/>
          <w:szCs w:val="28"/>
        </w:rPr>
      </w:pPr>
    </w:p>
    <w:p w14:paraId="328C52DC">
      <w:pPr>
        <w:rPr>
          <w:rFonts w:hint="default" w:ascii="Times New Roman" w:hAnsi="Times New Roman" w:eastAsia="Arial" w:cs="Times New Roman"/>
          <w:b/>
          <w:sz w:val="28"/>
          <w:szCs w:val="28"/>
        </w:rPr>
      </w:pPr>
    </w:p>
    <w:p w14:paraId="49CFDF67">
      <w:pPr>
        <w:rPr>
          <w:rFonts w:hint="default" w:ascii="Times New Roman" w:hAnsi="Times New Roman" w:eastAsia="Arial" w:cs="Times New Roman"/>
          <w:b/>
          <w:sz w:val="28"/>
          <w:szCs w:val="28"/>
        </w:rPr>
      </w:pPr>
    </w:p>
    <w:p w14:paraId="00000574">
      <w:pPr>
        <w:rPr>
          <w:rFonts w:hint="default" w:ascii="Times New Roman" w:hAnsi="Times New Roman" w:eastAsia="Arial" w:cs="Times New Roman"/>
          <w:b/>
          <w:sz w:val="28"/>
          <w:szCs w:val="28"/>
        </w:rPr>
      </w:pPr>
    </w:p>
    <w:p w14:paraId="00000575">
      <w:pPr>
        <w:rPr>
          <w:rFonts w:hint="default" w:ascii="Times New Roman" w:hAnsi="Times New Roman" w:eastAsia="Arial" w:cs="Times New Roman"/>
          <w:b/>
          <w:sz w:val="28"/>
          <w:szCs w:val="28"/>
        </w:rPr>
      </w:pPr>
    </w:p>
    <w:p w14:paraId="00000576">
      <w:pPr>
        <w:rPr>
          <w:rFonts w:hint="default" w:ascii="Times New Roman" w:hAnsi="Times New Roman" w:eastAsia="Arial" w:cs="Times New Roman"/>
          <w:b/>
          <w:sz w:val="28"/>
          <w:szCs w:val="28"/>
        </w:rPr>
      </w:pPr>
    </w:p>
    <w:p w14:paraId="00000577">
      <w:pPr>
        <w:rPr>
          <w:rFonts w:hint="default" w:ascii="Times New Roman" w:hAnsi="Times New Roman" w:eastAsia="Arial" w:cs="Times New Roman"/>
          <w:b/>
          <w:sz w:val="28"/>
          <w:szCs w:val="28"/>
        </w:rPr>
      </w:pPr>
    </w:p>
    <w:p w14:paraId="00000578">
      <w:pPr>
        <w:rPr>
          <w:rFonts w:hint="default" w:ascii="Times New Roman" w:hAnsi="Times New Roman" w:eastAsia="Arial" w:cs="Times New Roman"/>
          <w:b/>
          <w:sz w:val="28"/>
          <w:szCs w:val="28"/>
        </w:rPr>
      </w:pPr>
    </w:p>
    <w:p w14:paraId="69792C25">
      <w:pPr>
        <w:rPr>
          <w:rFonts w:hint="default" w:ascii="Times New Roman" w:hAnsi="Times New Roman" w:eastAsia="Arial" w:cs="Times New Roman"/>
          <w:b/>
          <w:sz w:val="28"/>
          <w:szCs w:val="28"/>
        </w:rPr>
      </w:pPr>
    </w:p>
    <w:p w14:paraId="5E25656C">
      <w:pPr>
        <w:rPr>
          <w:rFonts w:hint="default" w:ascii="Times New Roman" w:hAnsi="Times New Roman" w:eastAsia="Arial" w:cs="Times New Roman"/>
          <w:b/>
          <w:sz w:val="28"/>
          <w:szCs w:val="28"/>
        </w:rPr>
      </w:pPr>
    </w:p>
    <w:p w14:paraId="63D91A9B">
      <w:pPr>
        <w:rPr>
          <w:rFonts w:hint="default" w:ascii="Times New Roman" w:hAnsi="Times New Roman" w:eastAsia="Arial" w:cs="Times New Roman"/>
          <w:b/>
          <w:sz w:val="28"/>
          <w:szCs w:val="28"/>
        </w:rPr>
      </w:pPr>
    </w:p>
    <w:p w14:paraId="523F4B50">
      <w:pPr>
        <w:rPr>
          <w:rFonts w:hint="default" w:ascii="Times New Roman" w:hAnsi="Times New Roman" w:eastAsia="Arial" w:cs="Times New Roman"/>
          <w:b/>
          <w:sz w:val="28"/>
          <w:szCs w:val="28"/>
        </w:rPr>
      </w:pPr>
    </w:p>
    <w:p w14:paraId="00000579">
      <w:pPr>
        <w:rPr>
          <w:rFonts w:hint="default" w:ascii="Times New Roman" w:hAnsi="Times New Roman" w:eastAsia="Arial" w:cs="Times New Roman"/>
          <w:b/>
          <w:sz w:val="28"/>
          <w:szCs w:val="28"/>
        </w:rPr>
      </w:pPr>
    </w:p>
    <w:p w14:paraId="0000057A">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Plan</w:t>
      </w:r>
    </w:p>
    <w:p w14:paraId="0000057B">
      <w:pPr>
        <w:rPr>
          <w:rFonts w:hint="default" w:ascii="Times New Roman" w:hAnsi="Times New Roman" w:eastAsia="Arial" w:cs="Times New Roman"/>
          <w:b/>
          <w:sz w:val="28"/>
          <w:szCs w:val="28"/>
        </w:rPr>
      </w:pPr>
    </w:p>
    <w:tbl>
      <w:tblPr>
        <w:tblStyle w:val="2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814"/>
        <w:gridCol w:w="2002"/>
        <w:gridCol w:w="3830"/>
        <w:gridCol w:w="1755"/>
        <w:gridCol w:w="1301"/>
      </w:tblGrid>
      <w:tr w14:paraId="27F6B8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43"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7C">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765"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7D">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3377"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7E">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47"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57F">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711"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528EC342">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58490E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143"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8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76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8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337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8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4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8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71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58C9FD4">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675F8C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43" w:type="dxa"/>
            <w:tcBorders>
              <w:top w:val="single" w:color="CCCCCC" w:sz="4" w:space="0"/>
              <w:left w:val="single" w:color="000000"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58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name</w:t>
            </w:r>
          </w:p>
        </w:tc>
        <w:tc>
          <w:tcPr>
            <w:tcW w:w="1765"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58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3377"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58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Unique</w:t>
            </w:r>
          </w:p>
        </w:tc>
        <w:tc>
          <w:tcPr>
            <w:tcW w:w="1547"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0000058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Plan name</w:t>
            </w:r>
          </w:p>
        </w:tc>
        <w:tc>
          <w:tcPr>
            <w:tcW w:w="711"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1A577615">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Premium</w:t>
            </w:r>
          </w:p>
        </w:tc>
      </w:tr>
      <w:tr w14:paraId="6481E8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43" w:type="dxa"/>
            <w:tcBorders>
              <w:top w:val="single" w:color="CCCCCC" w:sz="4" w:space="0"/>
              <w:left w:val="single" w:color="000000"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44CCF390">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price</w:t>
            </w:r>
          </w:p>
        </w:tc>
        <w:tc>
          <w:tcPr>
            <w:tcW w:w="1765"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797DFB48">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Decimal</w:t>
            </w:r>
          </w:p>
        </w:tc>
        <w:tc>
          <w:tcPr>
            <w:tcW w:w="3377"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3E7D1A8E">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w:t>
            </w:r>
          </w:p>
        </w:tc>
        <w:tc>
          <w:tcPr>
            <w:tcW w:w="1547"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1EDAB215">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Plan price</w:t>
            </w:r>
          </w:p>
        </w:tc>
        <w:tc>
          <w:tcPr>
            <w:tcW w:w="711" w:type="dxa"/>
            <w:tcBorders>
              <w:top w:val="single" w:color="CCCCCC" w:sz="4" w:space="0"/>
              <w:left w:val="single" w:color="CCCCCC" w:sz="4" w:space="0"/>
              <w:bottom w:val="single" w:color="CCCCCC" w:sz="4" w:space="0"/>
              <w:right w:val="single" w:color="000000" w:sz="4" w:space="0"/>
            </w:tcBorders>
            <w:shd w:val="clear" w:color="auto" w:fill="F6F8F9"/>
            <w:tcMar>
              <w:top w:w="40" w:type="dxa"/>
              <w:left w:w="120" w:type="dxa"/>
              <w:bottom w:w="40" w:type="dxa"/>
              <w:right w:w="120" w:type="dxa"/>
            </w:tcMar>
            <w:vAlign w:val="center"/>
          </w:tcPr>
          <w:p w14:paraId="5D39B4DB">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499.00</w:t>
            </w:r>
          </w:p>
        </w:tc>
      </w:tr>
      <w:tr w14:paraId="633A4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43"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4E3590E2">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duration_days</w:t>
            </w:r>
          </w:p>
        </w:tc>
        <w:tc>
          <w:tcPr>
            <w:tcW w:w="176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1CA57214">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Integer</w:t>
            </w:r>
          </w:p>
        </w:tc>
        <w:tc>
          <w:tcPr>
            <w:tcW w:w="337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1E23829">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w:t>
            </w:r>
          </w:p>
        </w:tc>
        <w:tc>
          <w:tcPr>
            <w:tcW w:w="154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44A3CDC0">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Duration in days</w:t>
            </w:r>
          </w:p>
        </w:tc>
        <w:tc>
          <w:tcPr>
            <w:tcW w:w="71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768508F5">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30</w:t>
            </w:r>
          </w:p>
        </w:tc>
      </w:tr>
    </w:tbl>
    <w:p w14:paraId="71A431B0">
      <w:pPr>
        <w:rPr>
          <w:rFonts w:hint="default" w:ascii="Times New Roman" w:hAnsi="Times New Roman" w:eastAsia="Arial" w:cs="Times New Roman"/>
          <w:b/>
          <w:sz w:val="28"/>
          <w:szCs w:val="28"/>
        </w:rPr>
      </w:pPr>
    </w:p>
    <w:p w14:paraId="00000589">
      <w:pPr>
        <w:rPr>
          <w:rFonts w:hint="default" w:ascii="Times New Roman" w:hAnsi="Times New Roman" w:eastAsia="Arial" w:cs="Times New Roman"/>
          <w:b/>
          <w:sz w:val="28"/>
          <w:szCs w:val="28"/>
        </w:rPr>
      </w:pPr>
    </w:p>
    <w:p w14:paraId="0000058A">
      <w:pPr>
        <w:rPr>
          <w:rFonts w:hint="default" w:ascii="Times New Roman" w:hAnsi="Times New Roman" w:eastAsia="Arial" w:cs="Times New Roman"/>
          <w:b/>
          <w:sz w:val="28"/>
          <w:szCs w:val="28"/>
        </w:rPr>
      </w:pPr>
    </w:p>
    <w:p w14:paraId="0000058B">
      <w:pPr>
        <w:rPr>
          <w:rFonts w:hint="default" w:ascii="Times New Roman" w:hAnsi="Times New Roman" w:eastAsia="Arial" w:cs="Times New Roman"/>
          <w:b/>
          <w:sz w:val="28"/>
          <w:szCs w:val="28"/>
        </w:rPr>
      </w:pPr>
    </w:p>
    <w:p w14:paraId="0000058C">
      <w:pPr>
        <w:rPr>
          <w:rFonts w:hint="default" w:ascii="Times New Roman" w:hAnsi="Times New Roman" w:eastAsia="Arial" w:cs="Times New Roman"/>
          <w:b/>
          <w:sz w:val="28"/>
          <w:szCs w:val="28"/>
        </w:rPr>
      </w:pPr>
    </w:p>
    <w:p w14:paraId="0000058D">
      <w:pPr>
        <w:rPr>
          <w:rFonts w:hint="default" w:ascii="Times New Roman" w:hAnsi="Times New Roman" w:eastAsia="Arial" w:cs="Times New Roman"/>
          <w:b/>
          <w:sz w:val="28"/>
          <w:szCs w:val="28"/>
        </w:rPr>
      </w:pPr>
    </w:p>
    <w:p w14:paraId="0000058E">
      <w:pPr>
        <w:rPr>
          <w:rFonts w:hint="default" w:ascii="Times New Roman" w:hAnsi="Times New Roman" w:eastAsia="Arial" w:cs="Times New Roman"/>
          <w:b/>
          <w:sz w:val="28"/>
          <w:szCs w:val="28"/>
        </w:rPr>
      </w:pPr>
    </w:p>
    <w:p w14:paraId="0000058F">
      <w:pPr>
        <w:rPr>
          <w:rFonts w:hint="default" w:ascii="Times New Roman" w:hAnsi="Times New Roman" w:eastAsia="Arial" w:cs="Times New Roman"/>
          <w:b/>
          <w:sz w:val="28"/>
          <w:szCs w:val="28"/>
        </w:rPr>
      </w:pPr>
    </w:p>
    <w:p w14:paraId="00000590">
      <w:pPr>
        <w:rPr>
          <w:rFonts w:hint="default" w:ascii="Times New Roman" w:hAnsi="Times New Roman" w:eastAsia="Arial" w:cs="Times New Roman"/>
          <w:b/>
          <w:sz w:val="28"/>
          <w:szCs w:val="28"/>
        </w:rPr>
      </w:pPr>
    </w:p>
    <w:p w14:paraId="00000591">
      <w:pPr>
        <w:rPr>
          <w:rFonts w:hint="default" w:ascii="Times New Roman" w:hAnsi="Times New Roman" w:eastAsia="Arial" w:cs="Times New Roman"/>
          <w:b/>
          <w:sz w:val="28"/>
          <w:szCs w:val="28"/>
        </w:rPr>
      </w:pPr>
    </w:p>
    <w:p w14:paraId="00000592">
      <w:pPr>
        <w:rPr>
          <w:rFonts w:hint="default" w:ascii="Times New Roman" w:hAnsi="Times New Roman" w:eastAsia="Arial" w:cs="Times New Roman"/>
          <w:b/>
          <w:sz w:val="28"/>
          <w:szCs w:val="28"/>
        </w:rPr>
      </w:pPr>
    </w:p>
    <w:p w14:paraId="00000593">
      <w:pPr>
        <w:rPr>
          <w:rFonts w:hint="default" w:ascii="Times New Roman" w:hAnsi="Times New Roman" w:eastAsia="Arial" w:cs="Times New Roman"/>
          <w:b/>
          <w:sz w:val="28"/>
          <w:szCs w:val="28"/>
        </w:rPr>
      </w:pPr>
    </w:p>
    <w:p w14:paraId="00000594">
      <w:pPr>
        <w:rPr>
          <w:rFonts w:hint="default" w:ascii="Times New Roman" w:hAnsi="Times New Roman" w:eastAsia="Arial" w:cs="Times New Roman"/>
          <w:b/>
          <w:sz w:val="28"/>
          <w:szCs w:val="28"/>
        </w:rPr>
      </w:pPr>
    </w:p>
    <w:p w14:paraId="00000595">
      <w:pPr>
        <w:rPr>
          <w:rFonts w:hint="default" w:ascii="Times New Roman" w:hAnsi="Times New Roman" w:eastAsia="Arial" w:cs="Times New Roman"/>
          <w:b/>
          <w:sz w:val="28"/>
          <w:szCs w:val="28"/>
        </w:rPr>
      </w:pPr>
    </w:p>
    <w:p w14:paraId="00000596">
      <w:pPr>
        <w:rPr>
          <w:rFonts w:hint="default" w:ascii="Times New Roman" w:hAnsi="Times New Roman" w:eastAsia="Arial" w:cs="Times New Roman"/>
          <w:b/>
          <w:sz w:val="28"/>
          <w:szCs w:val="28"/>
        </w:rPr>
      </w:pPr>
    </w:p>
    <w:p w14:paraId="00000597">
      <w:pPr>
        <w:rPr>
          <w:rFonts w:hint="default" w:ascii="Times New Roman" w:hAnsi="Times New Roman" w:eastAsia="Arial" w:cs="Times New Roman"/>
          <w:b/>
          <w:sz w:val="28"/>
          <w:szCs w:val="28"/>
        </w:rPr>
      </w:pPr>
    </w:p>
    <w:p w14:paraId="00000598">
      <w:pPr>
        <w:rPr>
          <w:rFonts w:hint="default" w:ascii="Times New Roman" w:hAnsi="Times New Roman" w:eastAsia="Arial" w:cs="Times New Roman"/>
          <w:b/>
          <w:sz w:val="28"/>
          <w:szCs w:val="28"/>
        </w:rPr>
      </w:pPr>
    </w:p>
    <w:p w14:paraId="00000599">
      <w:pPr>
        <w:rPr>
          <w:rFonts w:hint="default" w:ascii="Times New Roman" w:hAnsi="Times New Roman" w:eastAsia="Arial" w:cs="Times New Roman"/>
          <w:b/>
          <w:sz w:val="28"/>
          <w:szCs w:val="28"/>
        </w:rPr>
      </w:pPr>
    </w:p>
    <w:p w14:paraId="0000059A">
      <w:pPr>
        <w:rPr>
          <w:rFonts w:hint="default" w:ascii="Times New Roman" w:hAnsi="Times New Roman" w:eastAsia="Arial" w:cs="Times New Roman"/>
          <w:b/>
          <w:sz w:val="28"/>
          <w:szCs w:val="28"/>
        </w:rPr>
      </w:pPr>
    </w:p>
    <w:p w14:paraId="0000059B">
      <w:pPr>
        <w:rPr>
          <w:rFonts w:hint="default" w:ascii="Times New Roman" w:hAnsi="Times New Roman" w:eastAsia="Arial" w:cs="Times New Roman"/>
          <w:b/>
          <w:sz w:val="28"/>
          <w:szCs w:val="28"/>
        </w:rPr>
      </w:pPr>
    </w:p>
    <w:p w14:paraId="0000059C">
      <w:pPr>
        <w:rPr>
          <w:rFonts w:hint="default" w:ascii="Times New Roman" w:hAnsi="Times New Roman" w:eastAsia="Arial" w:cs="Times New Roman"/>
          <w:b/>
          <w:sz w:val="28"/>
          <w:szCs w:val="28"/>
        </w:rPr>
      </w:pPr>
    </w:p>
    <w:p w14:paraId="0000059D">
      <w:pPr>
        <w:rPr>
          <w:rFonts w:hint="default" w:ascii="Times New Roman" w:hAnsi="Times New Roman" w:eastAsia="Arial" w:cs="Times New Roman"/>
          <w:b/>
          <w:sz w:val="28"/>
          <w:szCs w:val="28"/>
        </w:rPr>
      </w:pPr>
    </w:p>
    <w:p w14:paraId="0000059E">
      <w:pPr>
        <w:rPr>
          <w:rFonts w:hint="default" w:ascii="Times New Roman" w:hAnsi="Times New Roman" w:eastAsia="Arial" w:cs="Times New Roman"/>
          <w:b/>
          <w:sz w:val="28"/>
          <w:szCs w:val="28"/>
        </w:rPr>
      </w:pPr>
    </w:p>
    <w:p w14:paraId="0000059F">
      <w:pPr>
        <w:rPr>
          <w:rFonts w:hint="default" w:ascii="Times New Roman" w:hAnsi="Times New Roman" w:eastAsia="Arial" w:cs="Times New Roman"/>
          <w:b/>
          <w:sz w:val="28"/>
          <w:szCs w:val="28"/>
        </w:rPr>
      </w:pPr>
    </w:p>
    <w:p w14:paraId="000005A0">
      <w:pPr>
        <w:rPr>
          <w:rFonts w:hint="default" w:ascii="Times New Roman" w:hAnsi="Times New Roman" w:eastAsia="Arial" w:cs="Times New Roman"/>
          <w:b/>
          <w:sz w:val="28"/>
          <w:szCs w:val="28"/>
        </w:rPr>
      </w:pPr>
    </w:p>
    <w:p w14:paraId="000005A1">
      <w:pPr>
        <w:rPr>
          <w:rFonts w:hint="default" w:ascii="Times New Roman" w:hAnsi="Times New Roman" w:eastAsia="Arial" w:cs="Times New Roman"/>
          <w:b/>
          <w:sz w:val="28"/>
          <w:szCs w:val="28"/>
        </w:rPr>
      </w:pPr>
    </w:p>
    <w:p w14:paraId="000005A2">
      <w:pPr>
        <w:rPr>
          <w:rFonts w:hint="default" w:ascii="Times New Roman" w:hAnsi="Times New Roman" w:eastAsia="Arial" w:cs="Times New Roman"/>
          <w:b/>
          <w:sz w:val="28"/>
          <w:szCs w:val="28"/>
        </w:rPr>
      </w:pPr>
    </w:p>
    <w:p w14:paraId="000005A3">
      <w:pPr>
        <w:rPr>
          <w:rFonts w:hint="default" w:ascii="Times New Roman" w:hAnsi="Times New Roman" w:eastAsia="Arial" w:cs="Times New Roman"/>
          <w:b/>
          <w:sz w:val="28"/>
          <w:szCs w:val="28"/>
        </w:rPr>
      </w:pPr>
    </w:p>
    <w:p w14:paraId="000005A4">
      <w:pPr>
        <w:rPr>
          <w:rFonts w:hint="default" w:ascii="Times New Roman" w:hAnsi="Times New Roman" w:eastAsia="Arial" w:cs="Times New Roman"/>
          <w:b/>
          <w:sz w:val="28"/>
          <w:szCs w:val="28"/>
        </w:rPr>
      </w:pPr>
    </w:p>
    <w:p w14:paraId="000005A5">
      <w:pPr>
        <w:rPr>
          <w:rFonts w:hint="default" w:ascii="Times New Roman" w:hAnsi="Times New Roman" w:eastAsia="Arial" w:cs="Times New Roman"/>
          <w:b/>
          <w:sz w:val="28"/>
          <w:szCs w:val="28"/>
        </w:rPr>
      </w:pPr>
    </w:p>
    <w:p w14:paraId="000005A6">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Payment</w:t>
      </w:r>
    </w:p>
    <w:p w14:paraId="000005A7">
      <w:pPr>
        <w:rPr>
          <w:rFonts w:hint="default" w:ascii="Times New Roman" w:hAnsi="Times New Roman" w:eastAsia="Arial" w:cs="Times New Roman"/>
          <w:b/>
          <w:sz w:val="28"/>
          <w:szCs w:val="28"/>
        </w:rPr>
      </w:pPr>
    </w:p>
    <w:p w14:paraId="000005A8">
      <w:pPr>
        <w:rPr>
          <w:rFonts w:hint="default" w:ascii="Times New Roman" w:hAnsi="Times New Roman" w:eastAsia="Arial" w:cs="Times New Roman"/>
          <w:b/>
          <w:sz w:val="28"/>
          <w:szCs w:val="28"/>
        </w:rPr>
      </w:pPr>
    </w:p>
    <w:tbl>
      <w:tblPr>
        <w:tblStyle w:val="29"/>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2388"/>
        <w:gridCol w:w="1803"/>
        <w:gridCol w:w="3130"/>
        <w:gridCol w:w="1954"/>
        <w:gridCol w:w="1427"/>
      </w:tblGrid>
      <w:tr w14:paraId="76964D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920"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A9">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449"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AA">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516"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AB">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71"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5AC">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087"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26F937E">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4C6393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92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A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44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A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51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A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0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6BDB7173">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1E772F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92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144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251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Payer</w:t>
            </w:r>
          </w:p>
        </w:tc>
        <w:tc>
          <w:tcPr>
            <w:tcW w:w="10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5B6BEE79">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1B9839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92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amount</w:t>
            </w:r>
          </w:p>
        </w:tc>
        <w:tc>
          <w:tcPr>
            <w:tcW w:w="144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Decimal</w:t>
            </w:r>
          </w:p>
        </w:tc>
        <w:tc>
          <w:tcPr>
            <w:tcW w:w="251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Payment amount</w:t>
            </w:r>
          </w:p>
        </w:tc>
        <w:tc>
          <w:tcPr>
            <w:tcW w:w="10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705AE5E">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499.00</w:t>
            </w:r>
          </w:p>
        </w:tc>
      </w:tr>
      <w:tr w14:paraId="31F865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92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payment_method</w:t>
            </w:r>
          </w:p>
        </w:tc>
        <w:tc>
          <w:tcPr>
            <w:tcW w:w="144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51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Choices</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B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Payment method</w:t>
            </w:r>
          </w:p>
        </w:tc>
        <w:tc>
          <w:tcPr>
            <w:tcW w:w="10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E7EB7EF">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Credit Card</w:t>
            </w:r>
          </w:p>
        </w:tc>
      </w:tr>
      <w:tr w14:paraId="49B7CA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920"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timestamp</w:t>
            </w:r>
          </w:p>
        </w:tc>
        <w:tc>
          <w:tcPr>
            <w:tcW w:w="1449"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DateTime</w:t>
            </w:r>
          </w:p>
        </w:tc>
        <w:tc>
          <w:tcPr>
            <w:tcW w:w="251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B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71"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C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Payment time</w:t>
            </w:r>
          </w:p>
        </w:tc>
        <w:tc>
          <w:tcPr>
            <w:tcW w:w="108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7CBE0C76">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2025-04-11 13:00</w:t>
            </w:r>
          </w:p>
        </w:tc>
      </w:tr>
      <w:tr w14:paraId="65A059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920"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C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status</w:t>
            </w:r>
          </w:p>
        </w:tc>
        <w:tc>
          <w:tcPr>
            <w:tcW w:w="1449"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C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51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C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Choices</w:t>
            </w:r>
          </w:p>
        </w:tc>
        <w:tc>
          <w:tcPr>
            <w:tcW w:w="1571"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C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Payment status</w:t>
            </w:r>
          </w:p>
        </w:tc>
        <w:tc>
          <w:tcPr>
            <w:tcW w:w="108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76944283">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Success</w:t>
            </w:r>
          </w:p>
        </w:tc>
      </w:tr>
    </w:tbl>
    <w:p w14:paraId="000005CD">
      <w:pPr>
        <w:rPr>
          <w:rFonts w:hint="default" w:ascii="Times New Roman" w:hAnsi="Times New Roman" w:eastAsia="Arial" w:cs="Times New Roman"/>
          <w:b/>
          <w:sz w:val="28"/>
          <w:szCs w:val="28"/>
        </w:rPr>
      </w:pPr>
    </w:p>
    <w:p w14:paraId="000005CE">
      <w:pPr>
        <w:rPr>
          <w:rFonts w:hint="default" w:ascii="Times New Roman" w:hAnsi="Times New Roman" w:eastAsia="Times New Roman" w:cs="Times New Roman"/>
          <w:b/>
          <w:sz w:val="42"/>
          <w:szCs w:val="42"/>
        </w:rPr>
      </w:pPr>
    </w:p>
    <w:p w14:paraId="000005CF">
      <w:pPr>
        <w:rPr>
          <w:rFonts w:hint="default" w:ascii="Times New Roman" w:hAnsi="Times New Roman" w:eastAsia="Times New Roman" w:cs="Times New Roman"/>
          <w:b/>
          <w:sz w:val="42"/>
          <w:szCs w:val="42"/>
        </w:rPr>
      </w:pPr>
    </w:p>
    <w:p w14:paraId="000005D0">
      <w:pPr>
        <w:rPr>
          <w:rFonts w:hint="default" w:ascii="Times New Roman" w:hAnsi="Times New Roman" w:eastAsia="Times New Roman" w:cs="Times New Roman"/>
          <w:b/>
          <w:sz w:val="42"/>
          <w:szCs w:val="42"/>
        </w:rPr>
      </w:pPr>
    </w:p>
    <w:p w14:paraId="000005D1">
      <w:pPr>
        <w:rPr>
          <w:rFonts w:hint="default" w:ascii="Times New Roman" w:hAnsi="Times New Roman" w:eastAsia="Times New Roman" w:cs="Times New Roman"/>
          <w:b/>
          <w:sz w:val="42"/>
          <w:szCs w:val="42"/>
        </w:rPr>
      </w:pPr>
    </w:p>
    <w:p w14:paraId="392A5989">
      <w:pPr>
        <w:rPr>
          <w:rFonts w:hint="default" w:ascii="Times New Roman" w:hAnsi="Times New Roman" w:eastAsia="Times New Roman" w:cs="Times New Roman"/>
          <w:b/>
          <w:sz w:val="42"/>
          <w:szCs w:val="42"/>
        </w:rPr>
      </w:pPr>
    </w:p>
    <w:p w14:paraId="7ABCA714">
      <w:pPr>
        <w:rPr>
          <w:rFonts w:hint="default" w:ascii="Times New Roman" w:hAnsi="Times New Roman" w:eastAsia="Times New Roman" w:cs="Times New Roman"/>
          <w:b/>
          <w:sz w:val="42"/>
          <w:szCs w:val="42"/>
        </w:rPr>
      </w:pPr>
    </w:p>
    <w:p w14:paraId="119CE88D">
      <w:pPr>
        <w:rPr>
          <w:rFonts w:hint="default" w:ascii="Times New Roman" w:hAnsi="Times New Roman" w:eastAsia="Times New Roman" w:cs="Times New Roman"/>
          <w:b/>
          <w:sz w:val="42"/>
          <w:szCs w:val="42"/>
        </w:rPr>
      </w:pPr>
    </w:p>
    <w:p w14:paraId="46348880">
      <w:pPr>
        <w:rPr>
          <w:rFonts w:hint="default" w:ascii="Times New Roman" w:hAnsi="Times New Roman" w:eastAsia="Times New Roman" w:cs="Times New Roman"/>
          <w:b/>
          <w:sz w:val="42"/>
          <w:szCs w:val="42"/>
        </w:rPr>
      </w:pPr>
    </w:p>
    <w:p w14:paraId="7C5F8128">
      <w:pPr>
        <w:rPr>
          <w:rFonts w:hint="default" w:ascii="Times New Roman" w:hAnsi="Times New Roman" w:eastAsia="Times New Roman" w:cs="Times New Roman"/>
          <w:b/>
          <w:sz w:val="42"/>
          <w:szCs w:val="42"/>
        </w:rPr>
      </w:pPr>
    </w:p>
    <w:p w14:paraId="754964DB">
      <w:pPr>
        <w:rPr>
          <w:rFonts w:hint="default" w:ascii="Times New Roman" w:hAnsi="Times New Roman" w:eastAsia="Times New Roman" w:cs="Times New Roman"/>
          <w:b/>
          <w:sz w:val="42"/>
          <w:szCs w:val="42"/>
        </w:rPr>
      </w:pPr>
    </w:p>
    <w:p w14:paraId="0E32D125">
      <w:pPr>
        <w:rPr>
          <w:rFonts w:hint="default" w:ascii="Times New Roman" w:hAnsi="Times New Roman" w:eastAsia="Times New Roman" w:cs="Times New Roman"/>
          <w:b/>
          <w:sz w:val="42"/>
          <w:szCs w:val="42"/>
        </w:rPr>
      </w:pPr>
    </w:p>
    <w:p w14:paraId="0EA25C09">
      <w:pPr>
        <w:rPr>
          <w:rFonts w:hint="default" w:ascii="Times New Roman" w:hAnsi="Times New Roman" w:eastAsia="Times New Roman" w:cs="Times New Roman"/>
          <w:b/>
          <w:sz w:val="42"/>
          <w:szCs w:val="42"/>
        </w:rPr>
      </w:pPr>
    </w:p>
    <w:p w14:paraId="1B5B6450">
      <w:pPr>
        <w:rPr>
          <w:rFonts w:hint="default" w:ascii="Times New Roman" w:hAnsi="Times New Roman" w:eastAsia="Times New Roman" w:cs="Times New Roman"/>
          <w:b/>
          <w:sz w:val="42"/>
          <w:szCs w:val="42"/>
        </w:rPr>
      </w:pPr>
    </w:p>
    <w:p w14:paraId="1041E86C">
      <w:pPr>
        <w:rPr>
          <w:rFonts w:hint="default" w:ascii="Times New Roman" w:hAnsi="Times New Roman" w:eastAsia="Times New Roman" w:cs="Times New Roman"/>
          <w:b/>
          <w:sz w:val="42"/>
          <w:szCs w:val="42"/>
        </w:rPr>
      </w:pPr>
    </w:p>
    <w:p w14:paraId="4C972512">
      <w:pPr>
        <w:rPr>
          <w:rFonts w:hint="default" w:ascii="Times New Roman" w:hAnsi="Times New Roman" w:eastAsia="Times New Roman" w:cs="Times New Roman"/>
          <w:b/>
          <w:sz w:val="42"/>
          <w:szCs w:val="42"/>
        </w:rPr>
      </w:pPr>
    </w:p>
    <w:p w14:paraId="75AED380">
      <w:pPr>
        <w:rPr>
          <w:rFonts w:hint="default" w:ascii="Times New Roman" w:hAnsi="Times New Roman" w:eastAsia="Times New Roman" w:cs="Times New Roman"/>
          <w:b/>
          <w:sz w:val="42"/>
          <w:szCs w:val="42"/>
        </w:rPr>
      </w:pPr>
    </w:p>
    <w:p w14:paraId="000005D2">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xml:space="preserve">🔹 </w:t>
      </w:r>
      <w:r>
        <w:rPr>
          <w:rFonts w:hint="default" w:ascii="Times New Roman" w:hAnsi="Times New Roman" w:eastAsia="Arial" w:cs="Times New Roman"/>
          <w:b/>
          <w:sz w:val="28"/>
          <w:szCs w:val="28"/>
          <w:rtl w:val="0"/>
          <w:lang w:val="en-US"/>
        </w:rPr>
        <w:t>Blog Category</w:t>
      </w:r>
    </w:p>
    <w:p w14:paraId="000005D3">
      <w:pPr>
        <w:rPr>
          <w:rFonts w:hint="default" w:ascii="Times New Roman" w:hAnsi="Times New Roman" w:eastAsia="Arial" w:cs="Times New Roman"/>
          <w:b/>
          <w:sz w:val="28"/>
          <w:szCs w:val="28"/>
        </w:rPr>
      </w:pPr>
    </w:p>
    <w:tbl>
      <w:tblPr>
        <w:tblStyle w:val="30"/>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431"/>
        <w:gridCol w:w="1704"/>
        <w:gridCol w:w="2769"/>
        <w:gridCol w:w="2310"/>
        <w:gridCol w:w="2488"/>
      </w:tblGrid>
      <w:tr w14:paraId="161F04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43"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D4">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360"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D5">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210"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D6">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844"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5D7">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1986"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3093427E">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021C4A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143"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D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36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D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210"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D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84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5D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98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689A3E8">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5EC55B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143"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D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name</w:t>
            </w:r>
          </w:p>
        </w:tc>
        <w:tc>
          <w:tcPr>
            <w:tcW w:w="136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D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210"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D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Unique</w:t>
            </w:r>
          </w:p>
        </w:tc>
        <w:tc>
          <w:tcPr>
            <w:tcW w:w="184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5D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Category name</w:t>
            </w:r>
          </w:p>
        </w:tc>
        <w:tc>
          <w:tcPr>
            <w:tcW w:w="198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E269476">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Career Tips</w:t>
            </w:r>
          </w:p>
        </w:tc>
      </w:tr>
    </w:tbl>
    <w:p w14:paraId="000005E0">
      <w:pPr>
        <w:rPr>
          <w:rFonts w:hint="default" w:ascii="Times New Roman" w:hAnsi="Times New Roman" w:eastAsia="Times New Roman" w:cs="Times New Roman"/>
          <w:b/>
          <w:sz w:val="42"/>
          <w:szCs w:val="42"/>
        </w:rPr>
      </w:pPr>
    </w:p>
    <w:p w14:paraId="000005E1">
      <w:pPr>
        <w:rPr>
          <w:rFonts w:hint="default" w:ascii="Times New Roman" w:hAnsi="Times New Roman" w:eastAsia="Times New Roman" w:cs="Times New Roman"/>
          <w:b/>
          <w:sz w:val="42"/>
          <w:szCs w:val="42"/>
        </w:rPr>
      </w:pPr>
    </w:p>
    <w:p w14:paraId="000005E2">
      <w:pPr>
        <w:rPr>
          <w:rFonts w:hint="default" w:ascii="Times New Roman" w:hAnsi="Times New Roman" w:eastAsia="Times New Roman" w:cs="Times New Roman"/>
          <w:b/>
          <w:sz w:val="42"/>
          <w:szCs w:val="42"/>
        </w:rPr>
      </w:pPr>
    </w:p>
    <w:p w14:paraId="000005E3">
      <w:pPr>
        <w:rPr>
          <w:rFonts w:hint="default" w:ascii="Times New Roman" w:hAnsi="Times New Roman" w:eastAsia="Arial" w:cs="Times New Roman"/>
          <w:b/>
          <w:sz w:val="28"/>
          <w:szCs w:val="28"/>
        </w:rPr>
      </w:pPr>
    </w:p>
    <w:p w14:paraId="000005E4">
      <w:pPr>
        <w:rPr>
          <w:rFonts w:hint="default" w:ascii="Times New Roman" w:hAnsi="Times New Roman" w:eastAsia="Arial" w:cs="Times New Roman"/>
          <w:b/>
          <w:sz w:val="28"/>
          <w:szCs w:val="28"/>
        </w:rPr>
      </w:pPr>
    </w:p>
    <w:p w14:paraId="000005E5">
      <w:pPr>
        <w:rPr>
          <w:rFonts w:hint="default" w:ascii="Times New Roman" w:hAnsi="Times New Roman" w:eastAsia="Arial" w:cs="Times New Roman"/>
          <w:b/>
          <w:sz w:val="28"/>
          <w:szCs w:val="28"/>
        </w:rPr>
      </w:pPr>
    </w:p>
    <w:p w14:paraId="000005E6">
      <w:pPr>
        <w:rPr>
          <w:rFonts w:hint="default" w:ascii="Times New Roman" w:hAnsi="Times New Roman" w:eastAsia="Arial" w:cs="Times New Roman"/>
          <w:b/>
          <w:sz w:val="28"/>
          <w:szCs w:val="28"/>
        </w:rPr>
      </w:pPr>
    </w:p>
    <w:p w14:paraId="000005E7">
      <w:pPr>
        <w:rPr>
          <w:rFonts w:hint="default" w:ascii="Times New Roman" w:hAnsi="Times New Roman" w:eastAsia="Arial" w:cs="Times New Roman"/>
          <w:b/>
          <w:sz w:val="28"/>
          <w:szCs w:val="28"/>
        </w:rPr>
      </w:pPr>
    </w:p>
    <w:p w14:paraId="000005E8">
      <w:pPr>
        <w:rPr>
          <w:rFonts w:hint="default" w:ascii="Times New Roman" w:hAnsi="Times New Roman" w:eastAsia="Arial" w:cs="Times New Roman"/>
          <w:b/>
          <w:sz w:val="28"/>
          <w:szCs w:val="28"/>
        </w:rPr>
      </w:pPr>
    </w:p>
    <w:p w14:paraId="000005E9">
      <w:pPr>
        <w:rPr>
          <w:rFonts w:hint="default" w:ascii="Times New Roman" w:hAnsi="Times New Roman" w:eastAsia="Arial" w:cs="Times New Roman"/>
          <w:b/>
          <w:sz w:val="28"/>
          <w:szCs w:val="28"/>
        </w:rPr>
      </w:pPr>
    </w:p>
    <w:p w14:paraId="000005EA">
      <w:pPr>
        <w:rPr>
          <w:rFonts w:hint="default" w:ascii="Times New Roman" w:hAnsi="Times New Roman" w:eastAsia="Arial" w:cs="Times New Roman"/>
          <w:b/>
          <w:sz w:val="28"/>
          <w:szCs w:val="28"/>
        </w:rPr>
      </w:pPr>
    </w:p>
    <w:p w14:paraId="000005EB">
      <w:pPr>
        <w:rPr>
          <w:rFonts w:hint="default" w:ascii="Times New Roman" w:hAnsi="Times New Roman" w:eastAsia="Arial" w:cs="Times New Roman"/>
          <w:b/>
          <w:sz w:val="28"/>
          <w:szCs w:val="28"/>
        </w:rPr>
      </w:pPr>
    </w:p>
    <w:p w14:paraId="000005EC">
      <w:pPr>
        <w:rPr>
          <w:rFonts w:hint="default" w:ascii="Times New Roman" w:hAnsi="Times New Roman" w:eastAsia="Arial" w:cs="Times New Roman"/>
          <w:b/>
          <w:sz w:val="28"/>
          <w:szCs w:val="28"/>
        </w:rPr>
      </w:pPr>
    </w:p>
    <w:p w14:paraId="000005ED">
      <w:pPr>
        <w:rPr>
          <w:rFonts w:hint="default" w:ascii="Times New Roman" w:hAnsi="Times New Roman" w:eastAsia="Arial" w:cs="Times New Roman"/>
          <w:b/>
          <w:sz w:val="28"/>
          <w:szCs w:val="28"/>
        </w:rPr>
      </w:pPr>
    </w:p>
    <w:p w14:paraId="000005EE">
      <w:pPr>
        <w:rPr>
          <w:rFonts w:hint="default" w:ascii="Times New Roman" w:hAnsi="Times New Roman" w:eastAsia="Arial" w:cs="Times New Roman"/>
          <w:b/>
          <w:sz w:val="28"/>
          <w:szCs w:val="28"/>
        </w:rPr>
      </w:pPr>
    </w:p>
    <w:p w14:paraId="000005EF">
      <w:pPr>
        <w:rPr>
          <w:rFonts w:hint="default" w:ascii="Times New Roman" w:hAnsi="Times New Roman" w:eastAsia="Arial" w:cs="Times New Roman"/>
          <w:b/>
          <w:sz w:val="28"/>
          <w:szCs w:val="28"/>
        </w:rPr>
      </w:pPr>
    </w:p>
    <w:p w14:paraId="000005F0">
      <w:pPr>
        <w:rPr>
          <w:rFonts w:hint="default" w:ascii="Times New Roman" w:hAnsi="Times New Roman" w:eastAsia="Arial" w:cs="Times New Roman"/>
          <w:b/>
          <w:sz w:val="28"/>
          <w:szCs w:val="28"/>
        </w:rPr>
      </w:pPr>
    </w:p>
    <w:p w14:paraId="000005F1">
      <w:pPr>
        <w:rPr>
          <w:rFonts w:hint="default" w:ascii="Times New Roman" w:hAnsi="Times New Roman" w:eastAsia="Arial" w:cs="Times New Roman"/>
          <w:b/>
          <w:sz w:val="28"/>
          <w:szCs w:val="28"/>
        </w:rPr>
      </w:pPr>
    </w:p>
    <w:p w14:paraId="000005F2">
      <w:pPr>
        <w:rPr>
          <w:rFonts w:hint="default" w:ascii="Times New Roman" w:hAnsi="Times New Roman" w:eastAsia="Arial" w:cs="Times New Roman"/>
          <w:b/>
          <w:sz w:val="28"/>
          <w:szCs w:val="28"/>
        </w:rPr>
      </w:pPr>
    </w:p>
    <w:p w14:paraId="000005F3">
      <w:pPr>
        <w:rPr>
          <w:rFonts w:hint="default" w:ascii="Times New Roman" w:hAnsi="Times New Roman" w:eastAsia="Arial" w:cs="Times New Roman"/>
          <w:b/>
          <w:sz w:val="28"/>
          <w:szCs w:val="28"/>
        </w:rPr>
      </w:pPr>
    </w:p>
    <w:p w14:paraId="2E45AC14">
      <w:pPr>
        <w:rPr>
          <w:rFonts w:hint="default" w:ascii="Times New Roman" w:hAnsi="Times New Roman" w:eastAsia="Arial" w:cs="Times New Roman"/>
          <w:b/>
          <w:sz w:val="28"/>
          <w:szCs w:val="28"/>
        </w:rPr>
      </w:pPr>
    </w:p>
    <w:p w14:paraId="000005F4">
      <w:pPr>
        <w:rPr>
          <w:rFonts w:hint="default" w:ascii="Times New Roman" w:hAnsi="Times New Roman" w:eastAsia="Arial" w:cs="Times New Roman"/>
          <w:b/>
          <w:sz w:val="28"/>
          <w:szCs w:val="28"/>
        </w:rPr>
      </w:pPr>
    </w:p>
    <w:p w14:paraId="000005F5">
      <w:pPr>
        <w:rPr>
          <w:rFonts w:hint="default" w:ascii="Times New Roman" w:hAnsi="Times New Roman" w:eastAsia="Arial" w:cs="Times New Roman"/>
          <w:b/>
          <w:sz w:val="28"/>
          <w:szCs w:val="28"/>
        </w:rPr>
      </w:pPr>
    </w:p>
    <w:p w14:paraId="000005F6">
      <w:pPr>
        <w:rPr>
          <w:rFonts w:hint="default" w:ascii="Times New Roman" w:hAnsi="Times New Roman" w:eastAsia="Arial" w:cs="Times New Roman"/>
          <w:b/>
          <w:sz w:val="28"/>
          <w:szCs w:val="28"/>
        </w:rPr>
      </w:pPr>
    </w:p>
    <w:p w14:paraId="000005F7">
      <w:pPr>
        <w:rPr>
          <w:rFonts w:hint="default" w:ascii="Times New Roman" w:hAnsi="Times New Roman" w:eastAsia="Arial" w:cs="Times New Roman"/>
          <w:b/>
          <w:sz w:val="28"/>
          <w:szCs w:val="28"/>
        </w:rPr>
      </w:pPr>
    </w:p>
    <w:p w14:paraId="000005F8">
      <w:pPr>
        <w:rPr>
          <w:rFonts w:hint="default" w:ascii="Times New Roman" w:hAnsi="Times New Roman" w:eastAsia="Arial" w:cs="Times New Roman"/>
          <w:b/>
          <w:sz w:val="28"/>
          <w:szCs w:val="28"/>
        </w:rPr>
      </w:pPr>
    </w:p>
    <w:p w14:paraId="2F869EC7">
      <w:pPr>
        <w:rPr>
          <w:rFonts w:hint="default" w:ascii="Times New Roman" w:hAnsi="Times New Roman" w:eastAsia="Arial" w:cs="Times New Roman"/>
          <w:b/>
          <w:sz w:val="28"/>
          <w:szCs w:val="28"/>
        </w:rPr>
      </w:pPr>
    </w:p>
    <w:p w14:paraId="37509E5D">
      <w:pPr>
        <w:rPr>
          <w:rFonts w:hint="default" w:ascii="Times New Roman" w:hAnsi="Times New Roman" w:eastAsia="Arial" w:cs="Times New Roman"/>
          <w:b/>
          <w:sz w:val="28"/>
          <w:szCs w:val="28"/>
        </w:rPr>
      </w:pPr>
    </w:p>
    <w:p w14:paraId="000005F9">
      <w:pPr>
        <w:rPr>
          <w:rFonts w:hint="default" w:ascii="Times New Roman" w:hAnsi="Times New Roman" w:eastAsia="Arial" w:cs="Times New Roman"/>
          <w:b/>
          <w:sz w:val="28"/>
          <w:szCs w:val="28"/>
        </w:rPr>
      </w:pPr>
    </w:p>
    <w:p w14:paraId="6E5BEDB3">
      <w:pPr>
        <w:rPr>
          <w:rFonts w:hint="default" w:ascii="Times New Roman" w:hAnsi="Times New Roman" w:eastAsia="Arial" w:cs="Times New Roman"/>
          <w:b/>
          <w:sz w:val="28"/>
          <w:szCs w:val="28"/>
        </w:rPr>
      </w:pPr>
    </w:p>
    <w:p w14:paraId="445D3B91">
      <w:pPr>
        <w:rPr>
          <w:rFonts w:hint="default" w:ascii="Times New Roman" w:hAnsi="Times New Roman" w:eastAsia="Arial" w:cs="Times New Roman"/>
          <w:b/>
          <w:sz w:val="28"/>
          <w:szCs w:val="28"/>
        </w:rPr>
      </w:pPr>
    </w:p>
    <w:p w14:paraId="31329DCA">
      <w:pPr>
        <w:rPr>
          <w:rFonts w:hint="default" w:ascii="Times New Roman" w:hAnsi="Times New Roman" w:eastAsia="Arial" w:cs="Times New Roman"/>
          <w:b/>
          <w:sz w:val="28"/>
          <w:szCs w:val="28"/>
        </w:rPr>
      </w:pPr>
    </w:p>
    <w:p w14:paraId="000005FA">
      <w:pPr>
        <w:rPr>
          <w:rFonts w:hint="default" w:ascii="Times New Roman" w:hAnsi="Times New Roman" w:eastAsia="Arial" w:cs="Times New Roman"/>
          <w:b/>
          <w:sz w:val="28"/>
          <w:szCs w:val="28"/>
        </w:rPr>
      </w:pPr>
    </w:p>
    <w:p w14:paraId="000005FB">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xml:space="preserve">🔹 </w:t>
      </w:r>
      <w:r>
        <w:rPr>
          <w:rFonts w:hint="default" w:ascii="Times New Roman" w:hAnsi="Times New Roman" w:eastAsia="Arial" w:cs="Times New Roman"/>
          <w:b/>
          <w:sz w:val="28"/>
          <w:szCs w:val="28"/>
          <w:rtl w:val="0"/>
          <w:lang w:val="en-US"/>
        </w:rPr>
        <w:t>Blog Post</w:t>
      </w:r>
    </w:p>
    <w:p w14:paraId="000005FC">
      <w:pPr>
        <w:rPr>
          <w:rFonts w:hint="default" w:ascii="Times New Roman" w:hAnsi="Times New Roman" w:eastAsia="Arial" w:cs="Times New Roman"/>
          <w:b/>
          <w:sz w:val="28"/>
          <w:szCs w:val="28"/>
        </w:rPr>
      </w:pPr>
    </w:p>
    <w:p w14:paraId="000005FD">
      <w:pPr>
        <w:rPr>
          <w:rFonts w:hint="default" w:ascii="Times New Roman" w:hAnsi="Times New Roman" w:eastAsia="Arial" w:cs="Times New Roman"/>
          <w:b/>
          <w:sz w:val="28"/>
          <w:szCs w:val="28"/>
        </w:rPr>
      </w:pPr>
    </w:p>
    <w:tbl>
      <w:tblPr>
        <w:tblStyle w:val="31"/>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736"/>
        <w:gridCol w:w="2288"/>
        <w:gridCol w:w="3385"/>
        <w:gridCol w:w="1828"/>
        <w:gridCol w:w="1465"/>
      </w:tblGrid>
      <w:tr w14:paraId="23B24F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469" w:type="dxa"/>
            <w:tcBorders>
              <w:top w:val="single" w:color="284E3F"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FE">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936"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5FF">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2864" w:type="dxa"/>
            <w:tcBorders>
              <w:top w:val="single" w:color="284E3F"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600">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547"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601">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727" w:type="dxa"/>
            <w:tcBorders>
              <w:top w:val="single" w:color="284E3F"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34A2335B">
            <w:pPr>
              <w:keepNext w:val="0"/>
              <w:keepLines w:val="0"/>
              <w:widowControl/>
              <w:suppressLineNumbers w:val="0"/>
              <w:jc w:val="center"/>
              <w:rPr>
                <w:rFonts w:hint="default" w:ascii="Times New Roman" w:hAnsi="Times New Roman" w:eastAsia="Roboto" w:cs="Times New Roman"/>
                <w:color w:val="FFFFFF"/>
                <w:sz w:val="28"/>
                <w:szCs w:val="28"/>
                <w:rtl w:val="0"/>
              </w:rPr>
            </w:pPr>
            <w:r>
              <w:rPr>
                <w:rFonts w:hint="default" w:ascii="Times New Roman" w:hAnsi="Times New Roman" w:eastAsia="SimSun" w:cs="Times New Roman"/>
                <w:b/>
                <w:bCs/>
                <w:kern w:val="0"/>
                <w:sz w:val="24"/>
                <w:szCs w:val="24"/>
                <w:lang w:val="en-US" w:eastAsia="zh-CN" w:bidi="ar"/>
              </w:rPr>
              <w:t>Example</w:t>
            </w:r>
          </w:p>
        </w:tc>
      </w:tr>
      <w:tr w14:paraId="33A04C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469"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93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286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54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72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72D5CA53">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49D1AC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469"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06">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title</w:t>
            </w:r>
          </w:p>
        </w:tc>
        <w:tc>
          <w:tcPr>
            <w:tcW w:w="193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0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String</w:t>
            </w:r>
          </w:p>
        </w:tc>
        <w:tc>
          <w:tcPr>
            <w:tcW w:w="286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0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4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0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Blog title</w:t>
            </w:r>
          </w:p>
        </w:tc>
        <w:tc>
          <w:tcPr>
            <w:tcW w:w="72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D6EAE52">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How to crack interviews</w:t>
            </w:r>
          </w:p>
        </w:tc>
      </w:tr>
      <w:tr w14:paraId="013574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469"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content</w:t>
            </w:r>
          </w:p>
        </w:tc>
        <w:tc>
          <w:tcPr>
            <w:tcW w:w="193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Text</w:t>
            </w:r>
          </w:p>
        </w:tc>
        <w:tc>
          <w:tcPr>
            <w:tcW w:w="286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4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0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Blog content</w:t>
            </w:r>
          </w:p>
        </w:tc>
        <w:tc>
          <w:tcPr>
            <w:tcW w:w="72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27FD255F">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In this post, we discuss...</w:t>
            </w:r>
          </w:p>
        </w:tc>
      </w:tr>
      <w:tr w14:paraId="41906C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469"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0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category</w:t>
            </w:r>
          </w:p>
        </w:tc>
        <w:tc>
          <w:tcPr>
            <w:tcW w:w="1936"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0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(Category)</w:t>
            </w:r>
          </w:p>
        </w:tc>
        <w:tc>
          <w:tcPr>
            <w:tcW w:w="2864"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1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54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1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Blog category</w:t>
            </w:r>
          </w:p>
        </w:tc>
        <w:tc>
          <w:tcPr>
            <w:tcW w:w="727"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56FDB9D">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346F68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469"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1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posted_on</w:t>
            </w:r>
          </w:p>
        </w:tc>
        <w:tc>
          <w:tcPr>
            <w:tcW w:w="1936"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13">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DateTime</w:t>
            </w:r>
          </w:p>
        </w:tc>
        <w:tc>
          <w:tcPr>
            <w:tcW w:w="2864"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14">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54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15">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Posting time</w:t>
            </w:r>
          </w:p>
        </w:tc>
        <w:tc>
          <w:tcPr>
            <w:tcW w:w="727"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6CBD822F">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2025-04-09 10:00</w:t>
            </w:r>
          </w:p>
        </w:tc>
      </w:tr>
    </w:tbl>
    <w:p w14:paraId="00000616">
      <w:pPr>
        <w:rPr>
          <w:rFonts w:hint="default" w:ascii="Times New Roman" w:hAnsi="Times New Roman" w:eastAsia="Arial" w:cs="Times New Roman"/>
          <w:b/>
          <w:sz w:val="28"/>
          <w:szCs w:val="28"/>
        </w:rPr>
      </w:pPr>
    </w:p>
    <w:p w14:paraId="00000617">
      <w:pPr>
        <w:rPr>
          <w:rFonts w:hint="default" w:ascii="Times New Roman" w:hAnsi="Times New Roman" w:eastAsia="Times New Roman" w:cs="Times New Roman"/>
          <w:b/>
          <w:sz w:val="42"/>
          <w:szCs w:val="42"/>
        </w:rPr>
      </w:pPr>
    </w:p>
    <w:p w14:paraId="00000618">
      <w:pPr>
        <w:rPr>
          <w:rFonts w:hint="default" w:ascii="Times New Roman" w:hAnsi="Times New Roman" w:eastAsia="Times New Roman" w:cs="Times New Roman"/>
          <w:b/>
          <w:sz w:val="42"/>
          <w:szCs w:val="42"/>
        </w:rPr>
      </w:pPr>
    </w:p>
    <w:p w14:paraId="00000619">
      <w:pPr>
        <w:rPr>
          <w:rFonts w:hint="default" w:ascii="Times New Roman" w:hAnsi="Times New Roman" w:eastAsia="Times New Roman" w:cs="Times New Roman"/>
          <w:b/>
          <w:sz w:val="42"/>
          <w:szCs w:val="42"/>
        </w:rPr>
      </w:pPr>
    </w:p>
    <w:p w14:paraId="0000061A">
      <w:pPr>
        <w:rPr>
          <w:rFonts w:hint="default" w:ascii="Times New Roman" w:hAnsi="Times New Roman" w:eastAsia="Times New Roman" w:cs="Times New Roman"/>
          <w:b/>
          <w:sz w:val="42"/>
          <w:szCs w:val="42"/>
        </w:rPr>
      </w:pPr>
    </w:p>
    <w:p w14:paraId="0000061B">
      <w:pPr>
        <w:rPr>
          <w:rFonts w:hint="default" w:ascii="Times New Roman" w:hAnsi="Times New Roman" w:eastAsia="Times New Roman" w:cs="Times New Roman"/>
          <w:b/>
          <w:sz w:val="42"/>
          <w:szCs w:val="42"/>
        </w:rPr>
      </w:pPr>
    </w:p>
    <w:p w14:paraId="0000061C">
      <w:pPr>
        <w:rPr>
          <w:rFonts w:hint="default" w:ascii="Times New Roman" w:hAnsi="Times New Roman" w:eastAsia="Times New Roman" w:cs="Times New Roman"/>
          <w:b/>
          <w:sz w:val="42"/>
          <w:szCs w:val="42"/>
        </w:rPr>
      </w:pPr>
    </w:p>
    <w:p w14:paraId="0000061D">
      <w:pPr>
        <w:rPr>
          <w:rFonts w:hint="default" w:ascii="Times New Roman" w:hAnsi="Times New Roman" w:eastAsia="Times New Roman" w:cs="Times New Roman"/>
          <w:b/>
          <w:sz w:val="42"/>
          <w:szCs w:val="42"/>
        </w:rPr>
      </w:pPr>
    </w:p>
    <w:p w14:paraId="0000061E">
      <w:pPr>
        <w:rPr>
          <w:rFonts w:hint="default" w:ascii="Times New Roman" w:hAnsi="Times New Roman" w:eastAsia="Times New Roman" w:cs="Times New Roman"/>
          <w:b/>
          <w:sz w:val="42"/>
          <w:szCs w:val="42"/>
        </w:rPr>
      </w:pPr>
    </w:p>
    <w:p w14:paraId="0000061F">
      <w:pPr>
        <w:rPr>
          <w:rFonts w:hint="default" w:ascii="Times New Roman" w:hAnsi="Times New Roman" w:eastAsia="Times New Roman" w:cs="Times New Roman"/>
          <w:b/>
          <w:sz w:val="42"/>
          <w:szCs w:val="42"/>
        </w:rPr>
      </w:pPr>
    </w:p>
    <w:p w14:paraId="64E92DEA">
      <w:pPr>
        <w:rPr>
          <w:rFonts w:hint="default" w:ascii="Times New Roman" w:hAnsi="Times New Roman" w:eastAsia="Times New Roman" w:cs="Times New Roman"/>
          <w:b/>
          <w:sz w:val="42"/>
          <w:szCs w:val="42"/>
        </w:rPr>
      </w:pPr>
    </w:p>
    <w:p w14:paraId="79254048">
      <w:pPr>
        <w:rPr>
          <w:rFonts w:hint="default" w:ascii="Times New Roman" w:hAnsi="Times New Roman" w:eastAsia="Times New Roman" w:cs="Times New Roman"/>
          <w:b/>
          <w:sz w:val="42"/>
          <w:szCs w:val="42"/>
        </w:rPr>
      </w:pPr>
    </w:p>
    <w:p w14:paraId="7C93F9E2">
      <w:pPr>
        <w:rPr>
          <w:rFonts w:hint="default" w:ascii="Times New Roman" w:hAnsi="Times New Roman" w:eastAsia="Times New Roman" w:cs="Times New Roman"/>
          <w:b/>
          <w:sz w:val="42"/>
          <w:szCs w:val="42"/>
        </w:rPr>
      </w:pPr>
    </w:p>
    <w:p w14:paraId="68500BCE">
      <w:pPr>
        <w:rPr>
          <w:rFonts w:hint="default" w:ascii="Times New Roman" w:hAnsi="Times New Roman" w:eastAsia="Times New Roman" w:cs="Times New Roman"/>
          <w:b/>
          <w:sz w:val="42"/>
          <w:szCs w:val="42"/>
        </w:rPr>
      </w:pPr>
    </w:p>
    <w:p w14:paraId="65F409A1">
      <w:pPr>
        <w:rPr>
          <w:rFonts w:hint="default" w:ascii="Times New Roman" w:hAnsi="Times New Roman" w:eastAsia="Times New Roman" w:cs="Times New Roman"/>
          <w:b/>
          <w:sz w:val="42"/>
          <w:szCs w:val="42"/>
        </w:rPr>
      </w:pPr>
    </w:p>
    <w:p w14:paraId="6C90D166">
      <w:pPr>
        <w:rPr>
          <w:rFonts w:hint="default" w:ascii="Times New Roman" w:hAnsi="Times New Roman" w:eastAsia="Times New Roman" w:cs="Times New Roman"/>
          <w:b/>
          <w:sz w:val="42"/>
          <w:szCs w:val="42"/>
        </w:rPr>
      </w:pPr>
    </w:p>
    <w:p w14:paraId="2E794A41">
      <w:pPr>
        <w:rPr>
          <w:rFonts w:hint="default" w:ascii="Times New Roman" w:hAnsi="Times New Roman" w:eastAsia="Times New Roman" w:cs="Times New Roman"/>
          <w:b/>
          <w:sz w:val="42"/>
          <w:szCs w:val="42"/>
        </w:rPr>
      </w:pPr>
    </w:p>
    <w:p w14:paraId="00000620">
      <w:pPr>
        <w:rPr>
          <w:rFonts w:hint="default" w:ascii="Times New Roman" w:hAnsi="Times New Roman" w:eastAsia="Arial" w:cs="Times New Roman"/>
          <w:b/>
          <w:sz w:val="28"/>
          <w:szCs w:val="28"/>
        </w:rPr>
      </w:pPr>
      <w:r>
        <w:rPr>
          <w:rFonts w:hint="default" w:ascii="Times New Roman" w:hAnsi="Times New Roman" w:eastAsia="Arial" w:cs="Times New Roman"/>
          <w:b/>
          <w:sz w:val="28"/>
          <w:szCs w:val="28"/>
          <w:rtl w:val="0"/>
        </w:rPr>
        <w:t>🔹 QuestionAnswer</w:t>
      </w:r>
    </w:p>
    <w:p w14:paraId="00000621">
      <w:pPr>
        <w:rPr>
          <w:rFonts w:hint="default" w:ascii="Times New Roman" w:hAnsi="Times New Roman" w:eastAsia="Arial" w:cs="Times New Roman"/>
          <w:b/>
          <w:sz w:val="28"/>
          <w:szCs w:val="28"/>
        </w:rPr>
      </w:pPr>
    </w:p>
    <w:p w14:paraId="00000622">
      <w:pPr>
        <w:rPr>
          <w:rFonts w:hint="default" w:ascii="Times New Roman" w:hAnsi="Times New Roman" w:eastAsia="Arial" w:cs="Times New Roman"/>
          <w:b/>
          <w:sz w:val="28"/>
          <w:szCs w:val="28"/>
        </w:rPr>
      </w:pPr>
    </w:p>
    <w:tbl>
      <w:tblPr>
        <w:tblStyle w:val="32"/>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515"/>
        <w:gridCol w:w="1777"/>
        <w:gridCol w:w="3675"/>
        <w:gridCol w:w="2075"/>
        <w:gridCol w:w="1660"/>
      </w:tblGrid>
      <w:tr w14:paraId="318C6E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45" w:type="dxa"/>
            <w:tcBorders>
              <w:top w:val="single" w:color="CCCCCC" w:sz="4" w:space="0"/>
              <w:left w:val="single" w:color="284E3F"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623">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Column Name</w:t>
            </w:r>
          </w:p>
        </w:tc>
        <w:tc>
          <w:tcPr>
            <w:tcW w:w="1578" w:type="dxa"/>
            <w:tcBorders>
              <w:top w:val="single" w:color="CCCCCC"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624">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Data Type</w:t>
            </w:r>
          </w:p>
        </w:tc>
        <w:tc>
          <w:tcPr>
            <w:tcW w:w="3263" w:type="dxa"/>
            <w:tcBorders>
              <w:top w:val="single" w:color="CCCCCC" w:sz="4" w:space="0"/>
              <w:left w:val="single" w:color="CCCCCC" w:sz="4" w:space="0"/>
              <w:bottom w:val="single" w:color="000000" w:sz="4" w:space="0"/>
              <w:right w:val="single" w:color="356854" w:sz="4" w:space="0"/>
            </w:tcBorders>
            <w:shd w:val="clear" w:color="auto" w:fill="356854"/>
            <w:tcMar>
              <w:top w:w="40" w:type="dxa"/>
              <w:left w:w="120" w:type="dxa"/>
              <w:bottom w:w="40" w:type="dxa"/>
              <w:right w:w="120" w:type="dxa"/>
            </w:tcMar>
            <w:vAlign w:val="center"/>
          </w:tcPr>
          <w:p w14:paraId="00000625">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Constraint/Key</w:t>
            </w:r>
          </w:p>
        </w:tc>
        <w:tc>
          <w:tcPr>
            <w:tcW w:w="1842" w:type="dxa"/>
            <w:tcBorders>
              <w:top w:val="single" w:color="CCCCCC"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00000626">
            <w:pPr>
              <w:keepNext w:val="0"/>
              <w:keepLines w:val="0"/>
              <w:widowControl/>
              <w:suppressLineNumbers w:val="0"/>
              <w:jc w:val="center"/>
              <w:rPr>
                <w:rFonts w:hint="default" w:ascii="Times New Roman" w:hAnsi="Times New Roman" w:eastAsia="Arial" w:cs="Times New Roman"/>
              </w:rPr>
            </w:pPr>
            <w:r>
              <w:rPr>
                <w:rFonts w:hint="default" w:ascii="Times New Roman" w:hAnsi="Times New Roman" w:eastAsia="SimSun" w:cs="Times New Roman"/>
                <w:b/>
                <w:bCs/>
                <w:kern w:val="0"/>
                <w:sz w:val="24"/>
                <w:szCs w:val="24"/>
                <w:lang w:val="en-US" w:eastAsia="zh-CN" w:bidi="ar"/>
              </w:rPr>
              <w:t>Description</w:t>
            </w:r>
          </w:p>
        </w:tc>
        <w:tc>
          <w:tcPr>
            <w:tcW w:w="515" w:type="dxa"/>
            <w:tcBorders>
              <w:top w:val="single" w:color="CCCCCC" w:sz="4" w:space="0"/>
              <w:left w:val="single" w:color="CCCCCC" w:sz="4" w:space="0"/>
              <w:bottom w:val="single" w:color="000000" w:sz="4" w:space="0"/>
              <w:right w:val="single" w:color="284E3F" w:sz="4" w:space="0"/>
            </w:tcBorders>
            <w:shd w:val="clear" w:color="auto" w:fill="356854"/>
            <w:tcMar>
              <w:top w:w="40" w:type="dxa"/>
              <w:left w:w="120" w:type="dxa"/>
              <w:bottom w:w="40" w:type="dxa"/>
              <w:right w:w="120" w:type="dxa"/>
            </w:tcMar>
            <w:vAlign w:val="center"/>
          </w:tcPr>
          <w:p w14:paraId="7155DEBE">
            <w:pPr>
              <w:keepNext w:val="0"/>
              <w:keepLines w:val="0"/>
              <w:widowControl/>
              <w:suppressLineNumbers w:val="0"/>
              <w:jc w:val="center"/>
              <w:rPr>
                <w:rFonts w:hint="default" w:ascii="Times New Roman" w:hAnsi="Times New Roman" w:eastAsia="Roboto" w:cs="Times New Roman"/>
                <w:color w:val="FFFFFF"/>
                <w:sz w:val="28"/>
                <w:szCs w:val="28"/>
                <w:rtl w:val="0"/>
                <w:lang w:val="en-US"/>
              </w:rPr>
            </w:pPr>
            <w:r>
              <w:rPr>
                <w:rFonts w:hint="default" w:ascii="Times New Roman" w:hAnsi="Times New Roman" w:eastAsia="SimSun" w:cs="Times New Roman"/>
                <w:b/>
                <w:bCs/>
                <w:kern w:val="0"/>
                <w:sz w:val="24"/>
                <w:szCs w:val="24"/>
                <w:lang w:val="en-US" w:eastAsia="zh-CN" w:bidi="ar"/>
              </w:rPr>
              <w:t>Example</w:t>
            </w:r>
          </w:p>
        </w:tc>
      </w:tr>
      <w:tr w14:paraId="0FECEB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0" w:hRule="atLeast"/>
        </w:trPr>
        <w:tc>
          <w:tcPr>
            <w:tcW w:w="1345"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27">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id</w:t>
            </w:r>
          </w:p>
        </w:tc>
        <w:tc>
          <w:tcPr>
            <w:tcW w:w="157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28">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Integer</w:t>
            </w:r>
          </w:p>
        </w:tc>
        <w:tc>
          <w:tcPr>
            <w:tcW w:w="3263"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29">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Primary Key</w:t>
            </w:r>
          </w:p>
        </w:tc>
        <w:tc>
          <w:tcPr>
            <w:tcW w:w="1842"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62A">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51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82D5B62">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43E845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0" w:hRule="atLeast"/>
        </w:trPr>
        <w:tc>
          <w:tcPr>
            <w:tcW w:w="1345" w:type="dxa"/>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2B">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user</w:t>
            </w:r>
          </w:p>
        </w:tc>
        <w:tc>
          <w:tcPr>
            <w:tcW w:w="1578"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2C">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ForeignKey (User)</w:t>
            </w:r>
          </w:p>
        </w:tc>
        <w:tc>
          <w:tcPr>
            <w:tcW w:w="3263"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2D">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Foreign Key</w:t>
            </w:r>
          </w:p>
        </w:tc>
        <w:tc>
          <w:tcPr>
            <w:tcW w:w="1842"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62E">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Question asker</w:t>
            </w:r>
          </w:p>
        </w:tc>
        <w:tc>
          <w:tcPr>
            <w:tcW w:w="515" w:type="dxa"/>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5968DE23">
            <w:pPr>
              <w:keepNext w:val="0"/>
              <w:keepLines w:val="0"/>
              <w:widowControl/>
              <w:suppressLineNumbers w:val="0"/>
              <w:jc w:val="left"/>
              <w:rPr>
                <w:rFonts w:hint="default" w:ascii="Times New Roman" w:hAnsi="Times New Roman" w:eastAsia="Roboto" w:cs="Times New Roman"/>
                <w:color w:val="434343"/>
                <w:sz w:val="28"/>
                <w:szCs w:val="28"/>
                <w:rtl w:val="0"/>
              </w:rPr>
            </w:pPr>
            <w:r>
              <w:rPr>
                <w:rFonts w:hint="default" w:ascii="Times New Roman" w:hAnsi="Times New Roman" w:eastAsia="SimSun" w:cs="Times New Roman"/>
                <w:kern w:val="0"/>
                <w:sz w:val="24"/>
                <w:szCs w:val="24"/>
                <w:lang w:val="en-US" w:eastAsia="zh-CN" w:bidi="ar"/>
              </w:rPr>
              <w:t>1</w:t>
            </w:r>
          </w:p>
        </w:tc>
      </w:tr>
      <w:tr w14:paraId="0D211F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345" w:type="dxa"/>
            <w:tcBorders>
              <w:top w:val="single" w:color="CCCCCC" w:sz="4" w:space="0"/>
              <w:left w:val="single" w:color="000000"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0000062F">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question</w:t>
            </w:r>
          </w:p>
        </w:tc>
        <w:tc>
          <w:tcPr>
            <w:tcW w:w="1578"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00000630">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Text</w:t>
            </w:r>
          </w:p>
        </w:tc>
        <w:tc>
          <w:tcPr>
            <w:tcW w:w="3263"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00000631">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w:t>
            </w:r>
          </w:p>
        </w:tc>
        <w:tc>
          <w:tcPr>
            <w:tcW w:w="1842"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00000632">
            <w:pPr>
              <w:keepNext w:val="0"/>
              <w:keepLines w:val="0"/>
              <w:widowControl/>
              <w:suppressLineNumbers w:val="0"/>
              <w:jc w:val="left"/>
              <w:rPr>
                <w:rFonts w:hint="default" w:ascii="Times New Roman" w:hAnsi="Times New Roman" w:eastAsia="Arial" w:cs="Times New Roman"/>
              </w:rPr>
            </w:pPr>
            <w:r>
              <w:rPr>
                <w:rFonts w:hint="default" w:ascii="Times New Roman" w:hAnsi="Times New Roman" w:eastAsia="SimSun" w:cs="Times New Roman"/>
                <w:kern w:val="0"/>
                <w:sz w:val="24"/>
                <w:szCs w:val="24"/>
                <w:lang w:val="en-US" w:eastAsia="zh-CN" w:bidi="ar"/>
              </w:rPr>
              <w:t>The question</w:t>
            </w:r>
          </w:p>
        </w:tc>
        <w:tc>
          <w:tcPr>
            <w:tcW w:w="515"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47855A54">
            <w:pPr>
              <w:keepNext w:val="0"/>
              <w:keepLines w:val="0"/>
              <w:widowControl/>
              <w:suppressLineNumbers w:val="0"/>
              <w:jc w:val="left"/>
              <w:rPr>
                <w:rFonts w:hint="default" w:ascii="Times New Roman" w:hAnsi="Times New Roman" w:eastAsia="Roboto" w:cs="Times New Roman"/>
                <w:color w:val="434343"/>
                <w:sz w:val="28"/>
                <w:szCs w:val="28"/>
                <w:rtl w:val="0"/>
              </w:rPr>
            </w:pPr>
            <w:r>
              <w:rPr>
                <w:rStyle w:val="12"/>
                <w:rFonts w:hint="default" w:ascii="Times New Roman" w:hAnsi="Times New Roman" w:eastAsia="SimSun" w:cs="Times New Roman"/>
                <w:kern w:val="0"/>
                <w:sz w:val="24"/>
                <w:szCs w:val="24"/>
                <w:lang w:val="en-US" w:eastAsia="zh-CN" w:bidi="ar"/>
              </w:rPr>
              <w:t>What is Django?</w:t>
            </w:r>
          </w:p>
        </w:tc>
      </w:tr>
      <w:tr w14:paraId="0B4F64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345" w:type="dxa"/>
            <w:tcBorders>
              <w:top w:val="single" w:color="CCCCCC" w:sz="4" w:space="0"/>
              <w:left w:val="single" w:color="000000"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6C38AF4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answer</w:t>
            </w:r>
          </w:p>
        </w:tc>
        <w:tc>
          <w:tcPr>
            <w:tcW w:w="1578"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4E4E0AF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Text</w:t>
            </w:r>
          </w:p>
        </w:tc>
        <w:tc>
          <w:tcPr>
            <w:tcW w:w="3263"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7CE210E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Nullable</w:t>
            </w:r>
          </w:p>
        </w:tc>
        <w:tc>
          <w:tcPr>
            <w:tcW w:w="1842"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6FF75EA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Admin’s answer</w:t>
            </w:r>
          </w:p>
        </w:tc>
        <w:tc>
          <w:tcPr>
            <w:tcW w:w="515" w:type="dxa"/>
            <w:tcBorders>
              <w:top w:val="single" w:color="CCCCCC" w:sz="4" w:space="0"/>
              <w:left w:val="single" w:color="CCCCCC" w:sz="4" w:space="0"/>
              <w:bottom w:val="single" w:color="CCCCCC" w:sz="4" w:space="0"/>
              <w:right w:val="single" w:color="000000" w:sz="4" w:space="0"/>
            </w:tcBorders>
            <w:shd w:val="clear" w:color="auto" w:fill="FFFFFF"/>
            <w:tcMar>
              <w:top w:w="40" w:type="dxa"/>
              <w:left w:w="120" w:type="dxa"/>
              <w:bottom w:w="40" w:type="dxa"/>
              <w:right w:w="120" w:type="dxa"/>
            </w:tcMar>
            <w:vAlign w:val="center"/>
          </w:tcPr>
          <w:p w14:paraId="41DF449A">
            <w:pPr>
              <w:keepNext w:val="0"/>
              <w:keepLines w:val="0"/>
              <w:widowControl/>
              <w:suppressLineNumbers w:val="0"/>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Django is a Python framework...</w:t>
            </w:r>
          </w:p>
        </w:tc>
      </w:tr>
      <w:tr w14:paraId="0AA947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1345" w:type="dxa"/>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D6D23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asked_on</w:t>
            </w:r>
          </w:p>
        </w:tc>
        <w:tc>
          <w:tcPr>
            <w:tcW w:w="1578"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7D43252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DateTime</w:t>
            </w:r>
          </w:p>
        </w:tc>
        <w:tc>
          <w:tcPr>
            <w:tcW w:w="3263"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623770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t>
            </w:r>
          </w:p>
        </w:tc>
        <w:tc>
          <w:tcPr>
            <w:tcW w:w="1842"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5D4E7FF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Question time</w:t>
            </w:r>
          </w:p>
        </w:tc>
        <w:tc>
          <w:tcPr>
            <w:tcW w:w="515" w:type="dxa"/>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49EEBAC1">
            <w:pPr>
              <w:keepNext w:val="0"/>
              <w:keepLines w:val="0"/>
              <w:widowControl/>
              <w:suppressLineNumbers w:val="0"/>
              <w:jc w:val="left"/>
              <w:rPr>
                <w:rStyle w:val="12"/>
                <w:rFonts w:hint="default" w:ascii="Times New Roman" w:hAnsi="Times New Roman" w:eastAsia="SimSun" w:cs="Times New Roman"/>
                <w:kern w:val="0"/>
                <w:sz w:val="24"/>
                <w:szCs w:val="24"/>
                <w:lang w:val="en-US" w:eastAsia="zh-CN" w:bidi="ar"/>
              </w:rPr>
            </w:pPr>
            <w:r>
              <w:rPr>
                <w:rStyle w:val="12"/>
                <w:rFonts w:hint="default" w:ascii="Times New Roman" w:hAnsi="Times New Roman" w:eastAsia="SimSun" w:cs="Times New Roman"/>
                <w:kern w:val="0"/>
                <w:sz w:val="24"/>
                <w:szCs w:val="24"/>
                <w:lang w:val="en-US" w:eastAsia="zh-CN" w:bidi="ar"/>
              </w:rPr>
              <w:t>2025-04-10 09:00</w:t>
            </w:r>
          </w:p>
        </w:tc>
      </w:tr>
    </w:tbl>
    <w:p w14:paraId="35A36192">
      <w:pPr>
        <w:rPr>
          <w:rFonts w:hint="default" w:ascii="Times New Roman" w:hAnsi="Times New Roman" w:eastAsia="Arial" w:cs="Times New Roman"/>
          <w:b/>
          <w:sz w:val="28"/>
          <w:szCs w:val="28"/>
        </w:rPr>
      </w:pPr>
    </w:p>
    <w:p w14:paraId="00000634">
      <w:pPr>
        <w:rPr>
          <w:rFonts w:hint="default" w:ascii="Times New Roman" w:hAnsi="Times New Roman" w:eastAsia="Times New Roman" w:cs="Times New Roman"/>
          <w:b/>
          <w:sz w:val="42"/>
          <w:szCs w:val="42"/>
        </w:rPr>
      </w:pPr>
    </w:p>
    <w:p w14:paraId="00000635">
      <w:pPr>
        <w:rPr>
          <w:rFonts w:hint="default" w:ascii="Times New Roman" w:hAnsi="Times New Roman" w:eastAsia="Times New Roman" w:cs="Times New Roman"/>
          <w:b/>
          <w:sz w:val="42"/>
          <w:szCs w:val="42"/>
        </w:rPr>
      </w:pPr>
    </w:p>
    <w:p w14:paraId="00000636">
      <w:pPr>
        <w:rPr>
          <w:rFonts w:hint="default" w:ascii="Times New Roman" w:hAnsi="Times New Roman" w:eastAsia="Times New Roman" w:cs="Times New Roman"/>
          <w:b/>
          <w:sz w:val="42"/>
          <w:szCs w:val="42"/>
        </w:rPr>
      </w:pPr>
    </w:p>
    <w:p w14:paraId="00000637">
      <w:pPr>
        <w:rPr>
          <w:rFonts w:hint="default" w:ascii="Times New Roman" w:hAnsi="Times New Roman" w:eastAsia="Times New Roman" w:cs="Times New Roman"/>
          <w:b/>
          <w:sz w:val="42"/>
          <w:szCs w:val="42"/>
        </w:rPr>
      </w:pPr>
    </w:p>
    <w:p w14:paraId="00000638">
      <w:pPr>
        <w:rPr>
          <w:rFonts w:hint="default" w:ascii="Times New Roman" w:hAnsi="Times New Roman" w:eastAsia="Times New Roman" w:cs="Times New Roman"/>
          <w:b/>
          <w:sz w:val="42"/>
          <w:szCs w:val="42"/>
        </w:rPr>
      </w:pPr>
    </w:p>
    <w:p w14:paraId="00000639">
      <w:pPr>
        <w:rPr>
          <w:rFonts w:hint="default" w:ascii="Times New Roman" w:hAnsi="Times New Roman" w:eastAsia="Times New Roman" w:cs="Times New Roman"/>
          <w:b/>
          <w:sz w:val="42"/>
          <w:szCs w:val="42"/>
        </w:rPr>
      </w:pPr>
    </w:p>
    <w:p w14:paraId="0000063A">
      <w:pPr>
        <w:rPr>
          <w:rFonts w:hint="default" w:ascii="Times New Roman" w:hAnsi="Times New Roman" w:eastAsia="Times New Roman" w:cs="Times New Roman"/>
          <w:b/>
          <w:sz w:val="42"/>
          <w:szCs w:val="42"/>
        </w:rPr>
      </w:pPr>
    </w:p>
    <w:p w14:paraId="0000063B">
      <w:pPr>
        <w:rPr>
          <w:rFonts w:hint="default" w:ascii="Times New Roman" w:hAnsi="Times New Roman" w:eastAsia="Times New Roman" w:cs="Times New Roman"/>
          <w:b/>
          <w:sz w:val="42"/>
          <w:szCs w:val="42"/>
        </w:rPr>
      </w:pPr>
    </w:p>
    <w:p w14:paraId="373915E7">
      <w:pPr>
        <w:rPr>
          <w:rFonts w:hint="default" w:ascii="Times New Roman" w:hAnsi="Times New Roman" w:eastAsia="Times New Roman" w:cs="Times New Roman"/>
          <w:b/>
          <w:sz w:val="42"/>
          <w:szCs w:val="42"/>
        </w:rPr>
      </w:pPr>
    </w:p>
    <w:p w14:paraId="1826801A">
      <w:pPr>
        <w:rPr>
          <w:rFonts w:hint="default" w:ascii="Times New Roman" w:hAnsi="Times New Roman" w:eastAsia="Times New Roman" w:cs="Times New Roman"/>
          <w:b/>
          <w:sz w:val="42"/>
          <w:szCs w:val="42"/>
        </w:rPr>
      </w:pPr>
    </w:p>
    <w:p w14:paraId="0000063C">
      <w:pPr>
        <w:rPr>
          <w:rFonts w:hint="default" w:ascii="Times New Roman" w:hAnsi="Times New Roman" w:eastAsia="Times New Roman" w:cs="Times New Roman"/>
          <w:b/>
          <w:sz w:val="42"/>
          <w:szCs w:val="42"/>
        </w:rPr>
      </w:pPr>
    </w:p>
    <w:p w14:paraId="23E42CEE">
      <w:pPr>
        <w:rPr>
          <w:rFonts w:hint="default" w:ascii="Times New Roman" w:hAnsi="Times New Roman" w:eastAsia="Times New Roman" w:cs="Times New Roman"/>
          <w:b/>
          <w:sz w:val="42"/>
          <w:szCs w:val="42"/>
        </w:rPr>
      </w:pPr>
    </w:p>
    <w:p w14:paraId="68FB7F40">
      <w:pPr>
        <w:rPr>
          <w:rFonts w:hint="default" w:ascii="Times New Roman" w:hAnsi="Times New Roman" w:eastAsia="Times New Roman" w:cs="Times New Roman"/>
          <w:b/>
          <w:sz w:val="42"/>
          <w:szCs w:val="42"/>
        </w:rPr>
      </w:pPr>
    </w:p>
    <w:p w14:paraId="004134A2">
      <w:pPr>
        <w:rPr>
          <w:rFonts w:hint="default" w:ascii="Times New Roman" w:hAnsi="Times New Roman" w:eastAsia="Times New Roman" w:cs="Times New Roman"/>
          <w:b/>
          <w:sz w:val="42"/>
          <w:szCs w:val="42"/>
        </w:rPr>
      </w:pPr>
    </w:p>
    <w:p w14:paraId="00000640">
      <w:pPr>
        <w:rPr>
          <w:rFonts w:hint="default" w:ascii="Times New Roman" w:hAnsi="Times New Roman" w:eastAsia="Times New Roman" w:cs="Times New Roman"/>
          <w:b/>
          <w:sz w:val="42"/>
          <w:szCs w:val="42"/>
        </w:rPr>
      </w:pPr>
    </w:p>
    <w:p w14:paraId="00000641">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14.Coding Standards:</w:t>
      </w:r>
    </w:p>
    <w:p w14:paraId="00000642">
      <w:pPr>
        <w:rPr>
          <w:rFonts w:hint="default" w:ascii="Times New Roman" w:hAnsi="Times New Roman" w:eastAsia="Times New Roman" w:cs="Times New Roman"/>
          <w:b/>
          <w:sz w:val="32"/>
          <w:szCs w:val="32"/>
        </w:rPr>
      </w:pPr>
    </w:p>
    <w:p w14:paraId="00000643">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Below are the coding standards for the Online Job Portal System based on the provided content and industry best practices:</w:t>
      </w:r>
    </w:p>
    <w:p w14:paraId="00000644">
      <w:pPr>
        <w:rPr>
          <w:rFonts w:hint="default" w:ascii="Times New Roman" w:hAnsi="Times New Roman" w:eastAsia="Times New Roman" w:cs="Times New Roman"/>
          <w:sz w:val="28"/>
          <w:szCs w:val="28"/>
        </w:rPr>
      </w:pPr>
    </w:p>
    <w:p w14:paraId="0000064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Naming Conventions:</w:t>
      </w:r>
    </w:p>
    <w:p w14:paraId="00000646">
      <w:pPr>
        <w:rPr>
          <w:rFonts w:hint="default" w:ascii="Times New Roman" w:hAnsi="Times New Roman" w:eastAsia="Times New Roman" w:cs="Times New Roman"/>
          <w:sz w:val="28"/>
          <w:szCs w:val="28"/>
        </w:rPr>
      </w:pPr>
    </w:p>
    <w:p w14:paraId="00000647">
      <w:pPr>
        <w:numPr>
          <w:ilvl w:val="0"/>
          <w:numId w:val="75"/>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Use descriptive, camel case names for variables and functions in JavaScript and Python (e.g., job-listing, application Status).</w:t>
      </w:r>
    </w:p>
    <w:p w14:paraId="00000648">
      <w:pPr>
        <w:ind w:left="720" w:firstLine="0"/>
        <w:rPr>
          <w:rFonts w:hint="default" w:ascii="Times New Roman" w:hAnsi="Times New Roman" w:eastAsia="Times New Roman" w:cs="Times New Roman"/>
          <w:sz w:val="28"/>
          <w:szCs w:val="28"/>
        </w:rPr>
      </w:pPr>
    </w:p>
    <w:p w14:paraId="00000649">
      <w:pPr>
        <w:numPr>
          <w:ilvl w:val="0"/>
          <w:numId w:val="75"/>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For CSS classes and IDs, follow a consistent naming scheme such as kebab-case (e.g., job-listing, user-profile).</w:t>
      </w:r>
    </w:p>
    <w:p w14:paraId="0000064A">
      <w:pPr>
        <w:ind w:left="720" w:firstLine="0"/>
        <w:rPr>
          <w:rFonts w:hint="default" w:ascii="Times New Roman" w:hAnsi="Times New Roman" w:eastAsia="Times New Roman" w:cs="Times New Roman"/>
          <w:sz w:val="28"/>
          <w:szCs w:val="28"/>
        </w:rPr>
      </w:pPr>
    </w:p>
    <w:p w14:paraId="0000064B">
      <w:pPr>
        <w:numPr>
          <w:ilvl w:val="0"/>
          <w:numId w:val="75"/>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Database table and field names must be lowercase and use underscores (e.g., job_postings, user_profiles).</w:t>
      </w:r>
    </w:p>
    <w:p w14:paraId="0000064C">
      <w:pPr>
        <w:rPr>
          <w:rFonts w:hint="default" w:ascii="Times New Roman" w:hAnsi="Times New Roman" w:eastAsia="Times New Roman" w:cs="Times New Roman"/>
          <w:sz w:val="28"/>
          <w:szCs w:val="28"/>
        </w:rPr>
      </w:pPr>
    </w:p>
    <w:p w14:paraId="0000064D">
      <w:pPr>
        <w:rPr>
          <w:rFonts w:hint="default" w:ascii="Times New Roman" w:hAnsi="Times New Roman" w:eastAsia="Times New Roman" w:cs="Times New Roman"/>
          <w:sz w:val="28"/>
          <w:szCs w:val="28"/>
        </w:rPr>
      </w:pPr>
    </w:p>
    <w:p w14:paraId="0000064E">
      <w:pPr>
        <w:rPr>
          <w:rFonts w:hint="default" w:ascii="Times New Roman" w:hAnsi="Times New Roman" w:eastAsia="Times New Roman" w:cs="Times New Roman"/>
          <w:sz w:val="28"/>
          <w:szCs w:val="28"/>
        </w:rPr>
      </w:pPr>
    </w:p>
    <w:p w14:paraId="000006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File and Folder Organization:</w:t>
      </w:r>
    </w:p>
    <w:p w14:paraId="000006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6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6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sz w:val="28"/>
          <w:szCs w:val="28"/>
        </w:rPr>
      </w:pPr>
      <w:r>
        <w:rPr>
          <w:rFonts w:hint="default" w:ascii="Times New Roman" w:hAnsi="Times New Roman" w:eastAsia="Calibri" w:cs="Times New Roman"/>
          <w:b w:val="0"/>
          <w:i w:val="0"/>
          <w:smallCaps w:val="0"/>
          <w:strike w:val="0"/>
          <w:color w:val="000000"/>
          <w:sz w:val="20"/>
          <w:szCs w:val="20"/>
          <w:u w:val="none"/>
          <w:shd w:val="clear" w:fill="auto"/>
          <w:vertAlign w:val="baseline"/>
        </w:rPr>
        <w:drawing>
          <wp:inline distT="114300" distB="114300" distL="114300" distR="114300">
            <wp:extent cx="5276850" cy="3800475"/>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23" name="image16.png"/>
                    <pic:cNvPicPr preferRelativeResize="0"/>
                  </pic:nvPicPr>
                  <pic:blipFill>
                    <a:blip r:embed="rId18"/>
                    <a:srcRect/>
                    <a:stretch>
                      <a:fillRect/>
                    </a:stretch>
                  </pic:blipFill>
                  <pic:spPr>
                    <a:xfrm>
                      <a:off x="0" y="0"/>
                      <a:ext cx="5276850" cy="3800810"/>
                    </a:xfrm>
                    <a:prstGeom prst="rect">
                      <a:avLst/>
                    </a:prstGeom>
                  </pic:spPr>
                </pic:pic>
              </a:graphicData>
            </a:graphic>
          </wp:inline>
        </w:drawing>
      </w:r>
    </w:p>
    <w:p w14:paraId="000006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sz w:val="28"/>
          <w:szCs w:val="28"/>
        </w:rPr>
      </w:pPr>
    </w:p>
    <w:p w14:paraId="0000065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left"/>
        <w:rPr>
          <w:rFonts w:hint="default" w:ascii="Times New Roman" w:hAnsi="Times New Roman" w:eastAsia="Times New Roman" w:cs="Times New Roman"/>
          <w:sz w:val="20"/>
          <w:szCs w:val="20"/>
        </w:rPr>
      </w:pPr>
      <w:r>
        <w:rPr>
          <w:rFonts w:hint="default" w:ascii="Times New Roman" w:hAnsi="Times New Roman" w:eastAsia="Times New Roman" w:cs="Times New Roman"/>
          <w:sz w:val="28"/>
          <w:szCs w:val="28"/>
          <w:rtl w:val="0"/>
        </w:rPr>
        <w:t>Organize code by modules: separate folders for Admin, Job Seeker, Employer, and common utilities.</w:t>
      </w:r>
    </w:p>
    <w:p w14:paraId="00000655">
      <w:pPr>
        <w:ind w:left="720" w:firstLine="0"/>
        <w:rPr>
          <w:rFonts w:hint="default" w:ascii="Times New Roman" w:hAnsi="Times New Roman" w:eastAsia="Times New Roman" w:cs="Times New Roman"/>
          <w:sz w:val="28"/>
          <w:szCs w:val="28"/>
        </w:rPr>
      </w:pPr>
    </w:p>
    <w:p w14:paraId="00000656">
      <w:pPr>
        <w:numPr>
          <w:ilvl w:val="0"/>
          <w:numId w:val="76"/>
        </w:numPr>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Keep front end (HTML, CSS, JavaScript) in a "public" or "static" folder, while back end code resides in a " src" or "app" folder.</w:t>
      </w:r>
    </w:p>
    <w:p w14:paraId="00000657">
      <w:pPr>
        <w:ind w:left="720" w:firstLine="0"/>
        <w:rPr>
          <w:rFonts w:hint="default" w:ascii="Times New Roman" w:hAnsi="Times New Roman" w:eastAsia="Times New Roman" w:cs="Times New Roman"/>
          <w:sz w:val="28"/>
          <w:szCs w:val="28"/>
        </w:rPr>
      </w:pPr>
    </w:p>
    <w:p w14:paraId="00000658">
      <w:pPr>
        <w:numPr>
          <w:ilvl w:val="0"/>
          <w:numId w:val="76"/>
        </w:numPr>
        <w:ind w:left="720" w:hanging="360"/>
        <w:rPr>
          <w:rFonts w:hint="default" w:ascii="Times New Roman" w:hAnsi="Times New Roman" w:cs="Times New Roman"/>
        </w:rPr>
      </w:pPr>
      <w:r>
        <w:rPr>
          <w:rFonts w:hint="default" w:ascii="Times New Roman" w:hAnsi="Times New Roman" w:eastAsia="Times New Roman" w:cs="Times New Roman"/>
          <w:sz w:val="28"/>
          <w:szCs w:val="28"/>
          <w:rtl w:val="0"/>
        </w:rPr>
        <w:t>Use a clear directory structure for templates and components for consistency and ease of maintenance.</w:t>
      </w:r>
    </w:p>
    <w:p w14:paraId="000006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6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Code Formatting and Indentation:</w:t>
      </w:r>
    </w:p>
    <w:p w14:paraId="0000065B">
      <w:pPr>
        <w:rPr>
          <w:rFonts w:hint="default" w:ascii="Times New Roman" w:hAnsi="Times New Roman" w:eastAsia="Times New Roman" w:cs="Times New Roman"/>
          <w:b/>
          <w:sz w:val="28"/>
          <w:szCs w:val="28"/>
        </w:rPr>
      </w:pPr>
    </w:p>
    <w:p w14:paraId="0000065C">
      <w:pPr>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drawing>
          <wp:inline distT="114300" distB="114300" distL="114300" distR="114300">
            <wp:extent cx="5273675" cy="35560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22" name="image11.png"/>
                    <pic:cNvPicPr preferRelativeResize="0"/>
                  </pic:nvPicPr>
                  <pic:blipFill>
                    <a:blip r:embed="rId19"/>
                    <a:srcRect/>
                    <a:stretch>
                      <a:fillRect/>
                    </a:stretch>
                  </pic:blipFill>
                  <pic:spPr>
                    <a:xfrm>
                      <a:off x="0" y="0"/>
                      <a:ext cx="5274000" cy="3556000"/>
                    </a:xfrm>
                    <a:prstGeom prst="rect">
                      <a:avLst/>
                    </a:prstGeom>
                  </pic:spPr>
                </pic:pic>
              </a:graphicData>
            </a:graphic>
          </wp:inline>
        </w:drawing>
      </w:r>
    </w:p>
    <w:p w14:paraId="0000065D">
      <w:pPr>
        <w:rPr>
          <w:rFonts w:hint="default" w:ascii="Times New Roman" w:hAnsi="Times New Roman" w:eastAsia="Times New Roman" w:cs="Times New Roman"/>
          <w:sz w:val="28"/>
          <w:szCs w:val="28"/>
        </w:rPr>
      </w:pPr>
    </w:p>
    <w:p w14:paraId="0000065E">
      <w:pPr>
        <w:numPr>
          <w:ilvl w:val="0"/>
          <w:numId w:val="77"/>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 xml:space="preserve">Maintain uniform indentation (preferably 2 or 4 spaces) across all </w:t>
      </w:r>
    </w:p>
    <w:p w14:paraId="0000065F">
      <w:pPr>
        <w:ind w:left="720" w:firstLine="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code files.</w:t>
      </w:r>
    </w:p>
    <w:p w14:paraId="00000660">
      <w:pPr>
        <w:ind w:left="720" w:firstLine="0"/>
        <w:rPr>
          <w:rFonts w:hint="default" w:ascii="Times New Roman" w:hAnsi="Times New Roman" w:eastAsia="Times New Roman" w:cs="Times New Roman"/>
          <w:sz w:val="28"/>
          <w:szCs w:val="28"/>
        </w:rPr>
      </w:pPr>
    </w:p>
    <w:p w14:paraId="00000661">
      <w:pPr>
        <w:numPr>
          <w:ilvl w:val="0"/>
          <w:numId w:val="77"/>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Use consistent spacing around operators and after commas for enhanced readability.</w:t>
      </w:r>
    </w:p>
    <w:p w14:paraId="00000662">
      <w:pPr>
        <w:ind w:left="720" w:firstLine="0"/>
        <w:rPr>
          <w:rFonts w:hint="default" w:ascii="Times New Roman" w:hAnsi="Times New Roman" w:eastAsia="Times New Roman" w:cs="Times New Roman"/>
          <w:sz w:val="28"/>
          <w:szCs w:val="28"/>
        </w:rPr>
      </w:pPr>
    </w:p>
    <w:p w14:paraId="00000664">
      <w:pPr>
        <w:numPr>
          <w:ilvl w:val="0"/>
          <w:numId w:val="77"/>
        </w:numPr>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 HTML, maintain proper nesting with closing tags on separate lines and avoid inline styling except when necessary.</w:t>
      </w:r>
    </w:p>
    <w:p w14:paraId="229AB88D">
      <w:pPr>
        <w:numPr>
          <w:numId w:val="0"/>
        </w:numPr>
        <w:rPr>
          <w:rFonts w:hint="default" w:ascii="Times New Roman" w:hAnsi="Times New Roman" w:eastAsia="Times New Roman" w:cs="Times New Roman"/>
          <w:sz w:val="28"/>
          <w:szCs w:val="28"/>
          <w:rtl w:val="0"/>
        </w:rPr>
      </w:pPr>
    </w:p>
    <w:p w14:paraId="35AD2FC8">
      <w:pPr>
        <w:numPr>
          <w:numId w:val="0"/>
        </w:numPr>
        <w:rPr>
          <w:rFonts w:hint="default" w:ascii="Times New Roman" w:hAnsi="Times New Roman" w:eastAsia="Times New Roman" w:cs="Times New Roman"/>
          <w:sz w:val="28"/>
          <w:szCs w:val="28"/>
          <w:rtl w:val="0"/>
        </w:rPr>
      </w:pPr>
    </w:p>
    <w:p w14:paraId="365F410D">
      <w:pPr>
        <w:numPr>
          <w:numId w:val="0"/>
        </w:numPr>
        <w:rPr>
          <w:rFonts w:hint="default" w:ascii="Times New Roman" w:hAnsi="Times New Roman" w:eastAsia="Times New Roman" w:cs="Times New Roman"/>
          <w:sz w:val="28"/>
          <w:szCs w:val="28"/>
          <w:rtl w:val="0"/>
        </w:rPr>
      </w:pPr>
    </w:p>
    <w:p w14:paraId="065E611D">
      <w:pPr>
        <w:numPr>
          <w:numId w:val="0"/>
        </w:numPr>
        <w:rPr>
          <w:rFonts w:hint="default" w:ascii="Times New Roman" w:hAnsi="Times New Roman" w:eastAsia="Times New Roman" w:cs="Times New Roman"/>
          <w:sz w:val="28"/>
          <w:szCs w:val="28"/>
          <w:rtl w:val="0"/>
        </w:rPr>
      </w:pPr>
    </w:p>
    <w:p w14:paraId="000006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sz w:val="28"/>
          <w:szCs w:val="28"/>
        </w:rPr>
      </w:pPr>
    </w:p>
    <w:p w14:paraId="391432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cs="Times New Roman"/>
          <w:b/>
          <w:sz w:val="28"/>
          <w:szCs w:val="28"/>
        </w:rPr>
      </w:pPr>
    </w:p>
    <w:p w14:paraId="0000066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Commenting and Documentation:</w:t>
      </w:r>
    </w:p>
    <w:p w14:paraId="00000667">
      <w:pPr>
        <w:rPr>
          <w:rFonts w:hint="default" w:ascii="Times New Roman" w:hAnsi="Times New Roman" w:eastAsia="Times New Roman" w:cs="Times New Roman"/>
          <w:sz w:val="28"/>
          <w:szCs w:val="28"/>
        </w:rPr>
      </w:pPr>
    </w:p>
    <w:p w14:paraId="00000668">
      <w:pPr>
        <w:numPr>
          <w:ilvl w:val="0"/>
          <w:numId w:val="78"/>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Include header comments in each file describing its purpose, author, and date of creation.</w:t>
      </w:r>
    </w:p>
    <w:p w14:paraId="00000669">
      <w:pPr>
        <w:ind w:left="720" w:firstLine="0"/>
        <w:rPr>
          <w:rFonts w:hint="default" w:ascii="Times New Roman" w:hAnsi="Times New Roman" w:eastAsia="Times New Roman" w:cs="Times New Roman"/>
          <w:sz w:val="28"/>
          <w:szCs w:val="28"/>
        </w:rPr>
      </w:pPr>
    </w:p>
    <w:p w14:paraId="0000066A">
      <w:pPr>
        <w:numPr>
          <w:ilvl w:val="0"/>
          <w:numId w:val="78"/>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Use inline comments sparingly to explain complex logic.</w:t>
      </w:r>
    </w:p>
    <w:p w14:paraId="0000066B">
      <w:pPr>
        <w:ind w:left="720" w:firstLine="0"/>
        <w:rPr>
          <w:rFonts w:hint="default" w:ascii="Times New Roman" w:hAnsi="Times New Roman" w:eastAsia="Times New Roman" w:cs="Times New Roman"/>
          <w:sz w:val="28"/>
          <w:szCs w:val="28"/>
        </w:rPr>
      </w:pPr>
    </w:p>
    <w:p w14:paraId="0000066C">
      <w:pPr>
        <w:numPr>
          <w:ilvl w:val="0"/>
          <w:numId w:val="78"/>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 xml:space="preserve">Provide documentation for major functions and classes using standard </w:t>
      </w:r>
    </w:p>
    <w:p w14:paraId="0000066D">
      <w:pPr>
        <w:numPr>
          <w:ilvl w:val="0"/>
          <w:numId w:val="78"/>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formats (such as JSDoc or Python docstrings).</w:t>
      </w:r>
    </w:p>
    <w:p w14:paraId="0000066E">
      <w:pPr>
        <w:numPr>
          <w:ilvl w:val="0"/>
          <w:numId w:val="78"/>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Maintain separate documentation for API endpoints and module interactions, reflecting diagrams (such as use case diagrams and ER diagrams).</w:t>
      </w:r>
    </w:p>
    <w:p w14:paraId="0000066F">
      <w:pPr>
        <w:ind w:left="720" w:firstLine="0"/>
        <w:rPr>
          <w:rFonts w:hint="default" w:ascii="Times New Roman" w:hAnsi="Times New Roman" w:eastAsia="Times New Roman" w:cs="Times New Roman"/>
          <w:sz w:val="28"/>
          <w:szCs w:val="28"/>
        </w:rPr>
      </w:pPr>
    </w:p>
    <w:p w14:paraId="0000067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Security and Data Handling:</w:t>
      </w:r>
    </w:p>
    <w:p w14:paraId="00000671">
      <w:pPr>
        <w:rPr>
          <w:rFonts w:hint="default" w:ascii="Times New Roman" w:hAnsi="Times New Roman" w:eastAsia="Times New Roman" w:cs="Times New Roman"/>
          <w:sz w:val="28"/>
          <w:szCs w:val="28"/>
        </w:rPr>
      </w:pPr>
    </w:p>
    <w:p w14:paraId="00000672">
      <w:pPr>
        <w:numPr>
          <w:ilvl w:val="0"/>
          <w:numId w:val="79"/>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Enforce proper authentication and authorization standards when processing job applications and user data.</w:t>
      </w:r>
    </w:p>
    <w:p w14:paraId="00000673">
      <w:pPr>
        <w:ind w:left="720" w:firstLine="0"/>
        <w:rPr>
          <w:rFonts w:hint="default" w:ascii="Times New Roman" w:hAnsi="Times New Roman" w:eastAsia="Times New Roman" w:cs="Times New Roman"/>
          <w:sz w:val="28"/>
          <w:szCs w:val="28"/>
        </w:rPr>
      </w:pPr>
    </w:p>
    <w:p w14:paraId="00000674">
      <w:pPr>
        <w:numPr>
          <w:ilvl w:val="0"/>
          <w:numId w:val="79"/>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Always sanitize inputs to prevent SQL injection and XSS attacks.</w:t>
      </w:r>
    </w:p>
    <w:p w14:paraId="00000675">
      <w:pPr>
        <w:numPr>
          <w:ilvl w:val="0"/>
          <w:numId w:val="79"/>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Follow secure coding practices for handling file uploads (e.g., resumes) and personal data, ensuring compliance with GDPR or local regulations.</w:t>
      </w:r>
    </w:p>
    <w:p w14:paraId="00000676">
      <w:pPr>
        <w:rPr>
          <w:rFonts w:hint="default" w:ascii="Times New Roman" w:hAnsi="Times New Roman" w:eastAsia="Times New Roman" w:cs="Times New Roman"/>
          <w:sz w:val="28"/>
          <w:szCs w:val="28"/>
        </w:rPr>
      </w:pPr>
    </w:p>
    <w:p w14:paraId="0000067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Responsive and Cross-Platform Considerations:</w:t>
      </w:r>
    </w:p>
    <w:p w14:paraId="00000678">
      <w:pPr>
        <w:rPr>
          <w:rFonts w:hint="default" w:ascii="Times New Roman" w:hAnsi="Times New Roman" w:eastAsia="Times New Roman" w:cs="Times New Roman"/>
          <w:b/>
          <w:sz w:val="28"/>
          <w:szCs w:val="28"/>
        </w:rPr>
      </w:pPr>
    </w:p>
    <w:p w14:paraId="00000679">
      <w:pPr>
        <w:numPr>
          <w:ilvl w:val="0"/>
          <w:numId w:val="80"/>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Ensure the HTML/CSS components are fully responsive using media queries or responsive frameworks (e.g., Bootstrap).</w:t>
      </w:r>
    </w:p>
    <w:p w14:paraId="0000067A">
      <w:pPr>
        <w:ind w:left="720" w:firstLine="0"/>
        <w:rPr>
          <w:rFonts w:hint="default" w:ascii="Times New Roman" w:hAnsi="Times New Roman" w:eastAsia="Times New Roman" w:cs="Times New Roman"/>
          <w:sz w:val="28"/>
          <w:szCs w:val="28"/>
        </w:rPr>
      </w:pPr>
    </w:p>
    <w:p w14:paraId="0000067B">
      <w:pPr>
        <w:numPr>
          <w:ilvl w:val="0"/>
          <w:numId w:val="80"/>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Test modules on multiple devices and browsers to ensure consistent functionality and user experience.</w:t>
      </w:r>
    </w:p>
    <w:p w14:paraId="0000067C">
      <w:pPr>
        <w:rPr>
          <w:rFonts w:hint="default" w:ascii="Times New Roman" w:hAnsi="Times New Roman" w:eastAsia="Times New Roman" w:cs="Times New Roman"/>
          <w:sz w:val="28"/>
          <w:szCs w:val="28"/>
        </w:rPr>
      </w:pPr>
    </w:p>
    <w:p w14:paraId="0000067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Version Control and Code Reviews:</w:t>
      </w:r>
    </w:p>
    <w:p w14:paraId="0000067E">
      <w:pPr>
        <w:rPr>
          <w:rFonts w:hint="default" w:ascii="Times New Roman" w:hAnsi="Times New Roman" w:eastAsia="Times New Roman" w:cs="Times New Roman"/>
          <w:sz w:val="28"/>
          <w:szCs w:val="28"/>
        </w:rPr>
      </w:pPr>
    </w:p>
    <w:p w14:paraId="0000067F">
      <w:pPr>
        <w:numPr>
          <w:ilvl w:val="0"/>
          <w:numId w:val="81"/>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Use a Git-based version control system with clear branching strategies.</w:t>
      </w:r>
    </w:p>
    <w:p w14:paraId="00000680">
      <w:pPr>
        <w:numPr>
          <w:ilvl w:val="0"/>
          <w:numId w:val="81"/>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Require code review before merging features to maintain quality and coding standards consistency.</w:t>
      </w:r>
    </w:p>
    <w:p w14:paraId="00000681">
      <w:pPr>
        <w:ind w:left="720" w:firstLine="0"/>
        <w:rPr>
          <w:rFonts w:hint="default" w:ascii="Times New Roman" w:hAnsi="Times New Roman" w:eastAsia="Times New Roman" w:cs="Times New Roman"/>
          <w:sz w:val="28"/>
          <w:szCs w:val="28"/>
        </w:rPr>
      </w:pPr>
    </w:p>
    <w:p w14:paraId="00000682">
      <w:pPr>
        <w:numPr>
          <w:ilvl w:val="0"/>
          <w:numId w:val="81"/>
        </w:numPr>
        <w:ind w:left="720" w:hanging="360"/>
        <w:rPr>
          <w:rFonts w:hint="default" w:ascii="Times New Roman" w:hAnsi="Times New Roman" w:cs="Times New Roman"/>
          <w:sz w:val="20"/>
          <w:szCs w:val="20"/>
        </w:rPr>
      </w:pPr>
      <w:r>
        <w:rPr>
          <w:rFonts w:hint="default" w:ascii="Times New Roman" w:hAnsi="Times New Roman" w:eastAsia="Times New Roman" w:cs="Times New Roman"/>
          <w:sz w:val="28"/>
          <w:szCs w:val="28"/>
          <w:rtl w:val="0"/>
        </w:rPr>
        <w:t>Document changes in commit messages in a concise, informative manner.</w:t>
      </w:r>
    </w:p>
    <w:p w14:paraId="000006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8"/>
          <w:szCs w:val="28"/>
        </w:rPr>
      </w:pPr>
    </w:p>
    <w:p w14:paraId="000006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8"/>
          <w:szCs w:val="28"/>
        </w:rPr>
      </w:pPr>
    </w:p>
    <w:p w14:paraId="19FCF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8"/>
          <w:szCs w:val="28"/>
        </w:rPr>
      </w:pPr>
    </w:p>
    <w:p w14:paraId="1775C34C">
      <w:pPr>
        <w:pBdr>
          <w:top w:val="none" w:color="auto" w:sz="0" w:space="0"/>
          <w:left w:val="none" w:color="auto" w:sz="0" w:space="0"/>
          <w:bottom w:val="none" w:color="auto" w:sz="0" w:space="0"/>
          <w:right w:val="none" w:color="auto" w:sz="0" w:space="0"/>
          <w:between w:val="none" w:color="auto" w:sz="0" w:space="0"/>
        </w:pBdr>
        <w:spacing w:before="280" w:after="280"/>
        <w:rPr>
          <w:rFonts w:hint="default" w:ascii="Times New Roman" w:hAnsi="Times New Roman" w:eastAsia="Times New Roman" w:cs="Times New Roman"/>
          <w:b/>
          <w:sz w:val="42"/>
          <w:szCs w:val="42"/>
          <w:rtl w:val="0"/>
        </w:rPr>
      </w:pPr>
    </w:p>
    <w:p w14:paraId="00000698">
      <w:pPr>
        <w:pBdr>
          <w:top w:val="none" w:color="auto" w:sz="0" w:space="0"/>
          <w:left w:val="none" w:color="auto" w:sz="0" w:space="0"/>
          <w:bottom w:val="none" w:color="auto" w:sz="0" w:space="0"/>
          <w:right w:val="none" w:color="auto" w:sz="0" w:space="0"/>
          <w:between w:val="none" w:color="auto" w:sz="0" w:space="0"/>
        </w:pBdr>
        <w:spacing w:before="280" w:after="280"/>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15.Screen shots of website:</w:t>
      </w:r>
    </w:p>
    <w:p w14:paraId="000006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72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p>
    <w:p w14:paraId="0000069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About page:</w:t>
      </w:r>
    </w:p>
    <w:p w14:paraId="0000069B">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552700"/>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1" name="image21.png"/>
                    <pic:cNvPicPr preferRelativeResize="0"/>
                  </pic:nvPicPr>
                  <pic:blipFill>
                    <a:blip r:embed="rId20"/>
                    <a:srcRect/>
                    <a:stretch>
                      <a:fillRect/>
                    </a:stretch>
                  </pic:blipFill>
                  <pic:spPr>
                    <a:xfrm>
                      <a:off x="0" y="0"/>
                      <a:ext cx="5274000" cy="2552700"/>
                    </a:xfrm>
                    <a:prstGeom prst="rect">
                      <a:avLst/>
                    </a:prstGeom>
                  </pic:spPr>
                </pic:pic>
              </a:graphicData>
            </a:graphic>
          </wp:inline>
        </w:drawing>
      </w:r>
    </w:p>
    <w:p w14:paraId="0000069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9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9E">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9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A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A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A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158250F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69BFB18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72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6A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A8">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Admin panel dark model:</w:t>
      </w:r>
    </w:p>
    <w:p w14:paraId="000006A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463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21"/>
                    <a:srcRect/>
                    <a:stretch>
                      <a:fillRect/>
                    </a:stretch>
                  </pic:blipFill>
                  <pic:spPr>
                    <a:xfrm>
                      <a:off x="0" y="0"/>
                      <a:ext cx="5274000" cy="2463800"/>
                    </a:xfrm>
                    <a:prstGeom prst="rect">
                      <a:avLst/>
                    </a:prstGeom>
                  </pic:spPr>
                </pic:pic>
              </a:graphicData>
            </a:graphic>
          </wp:inline>
        </w:drawing>
      </w:r>
    </w:p>
    <w:p w14:paraId="000006A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AB">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E">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A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6">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72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6B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admin panel user info:</w:t>
      </w:r>
    </w:p>
    <w:p w14:paraId="000006B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311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22"/>
                    <a:srcRect/>
                    <a:stretch>
                      <a:fillRect/>
                    </a:stretch>
                  </pic:blipFill>
                  <pic:spPr>
                    <a:xfrm>
                      <a:off x="0" y="0"/>
                      <a:ext cx="5274000" cy="2311400"/>
                    </a:xfrm>
                    <a:prstGeom prst="rect">
                      <a:avLst/>
                    </a:prstGeom>
                  </pic:spPr>
                </pic:pic>
              </a:graphicData>
            </a:graphic>
          </wp:inline>
        </w:drawing>
      </w:r>
    </w:p>
    <w:p w14:paraId="000006BB">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B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B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color w:val="000000"/>
          <w:sz w:val="28"/>
          <w:szCs w:val="28"/>
        </w:rPr>
      </w:pPr>
    </w:p>
    <w:p w14:paraId="000006BE">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B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6">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8">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admin panel:</w:t>
      </w:r>
    </w:p>
    <w:p w14:paraId="000006C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4257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23"/>
                    <a:srcRect/>
                    <a:stretch>
                      <a:fillRect/>
                    </a:stretch>
                  </pic:blipFill>
                  <pic:spPr>
                    <a:xfrm>
                      <a:off x="0" y="0"/>
                      <a:ext cx="5274000" cy="2425700"/>
                    </a:xfrm>
                    <a:prstGeom prst="rect">
                      <a:avLst/>
                    </a:prstGeom>
                  </pic:spPr>
                </pic:pic>
              </a:graphicData>
            </a:graphic>
          </wp:inline>
        </w:drawing>
      </w:r>
    </w:p>
    <w:p w14:paraId="000006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72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6C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E">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C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6">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8">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application filter:</w:t>
      </w:r>
    </w:p>
    <w:p w14:paraId="000006D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6162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24"/>
                    <a:srcRect/>
                    <a:stretch>
                      <a:fillRect/>
                    </a:stretch>
                  </pic:blipFill>
                  <pic:spPr>
                    <a:xfrm>
                      <a:off x="0" y="0"/>
                      <a:ext cx="5274000" cy="2616200"/>
                    </a:xfrm>
                    <a:prstGeom prst="rect">
                      <a:avLst/>
                    </a:prstGeom>
                  </pic:spPr>
                </pic:pic>
              </a:graphicData>
            </a:graphic>
          </wp:inline>
        </w:drawing>
      </w:r>
    </w:p>
    <w:p w14:paraId="000006DB">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72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6DE">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D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6">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8">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B">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dashboard page:</w:t>
      </w:r>
    </w:p>
    <w:p w14:paraId="000006E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4511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referRelativeResize="0"/>
                  </pic:nvPicPr>
                  <pic:blipFill>
                    <a:blip r:embed="rId25"/>
                    <a:srcRect/>
                    <a:stretch>
                      <a:fillRect/>
                    </a:stretch>
                  </pic:blipFill>
                  <pic:spPr>
                    <a:xfrm>
                      <a:off x="0" y="0"/>
                      <a:ext cx="5274000" cy="2451100"/>
                    </a:xfrm>
                    <a:prstGeom prst="rect">
                      <a:avLst/>
                    </a:prstGeom>
                  </pic:spPr>
                </pic:pic>
              </a:graphicData>
            </a:graphic>
          </wp:inline>
        </w:drawing>
      </w:r>
    </w:p>
    <w:p w14:paraId="000006E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720" w:right="0" w:firstLine="0"/>
        <w:jc w:val="center"/>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6E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6">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br w:type="textWrapping"/>
      </w:r>
    </w:p>
    <w:p w14:paraId="198A888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18F9A5E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8">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5389948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tl w:val="0"/>
        </w:rPr>
      </w:pPr>
      <w:r>
        <w:rPr>
          <w:rFonts w:hint="default" w:ascii="Times New Roman" w:hAnsi="Times New Roman" w:eastAsia="Times New Roman" w:cs="Times New Roman"/>
          <w:b/>
          <w:sz w:val="28"/>
          <w:szCs w:val="28"/>
          <w:rtl w:val="0"/>
        </w:rPr>
        <w:t>home:</w:t>
      </w:r>
    </w:p>
    <w:p w14:paraId="000006F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667000"/>
            <wp:effectExtent l="0" t="0" r="0" b="0"/>
            <wp:docPr id="8" name="image22.png"/>
            <wp:cNvGraphicFramePr/>
            <a:graphic xmlns:a="http://schemas.openxmlformats.org/drawingml/2006/main">
              <a:graphicData uri="http://schemas.openxmlformats.org/drawingml/2006/picture">
                <pic:pic xmlns:pic="http://schemas.openxmlformats.org/drawingml/2006/picture">
                  <pic:nvPicPr>
                    <pic:cNvPr id="8" name="image22.png"/>
                    <pic:cNvPicPr preferRelativeResize="0"/>
                  </pic:nvPicPr>
                  <pic:blipFill>
                    <a:blip r:embed="rId26"/>
                    <a:srcRect/>
                    <a:stretch>
                      <a:fillRect/>
                    </a:stretch>
                  </pic:blipFill>
                  <pic:spPr>
                    <a:xfrm>
                      <a:off x="0" y="0"/>
                      <a:ext cx="5274000" cy="2667000"/>
                    </a:xfrm>
                    <a:prstGeom prst="rect">
                      <a:avLst/>
                    </a:prstGeom>
                  </pic:spPr>
                </pic:pic>
              </a:graphicData>
            </a:graphic>
          </wp:inline>
        </w:drawing>
      </w:r>
    </w:p>
    <w:p w14:paraId="000006F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B">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E">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6F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6">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8">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9">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hr admin panel:</w:t>
      </w:r>
    </w:p>
    <w:p w14:paraId="0000070A">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5527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27"/>
                    <a:srcRect/>
                    <a:stretch>
                      <a:fillRect/>
                    </a:stretch>
                  </pic:blipFill>
                  <pic:spPr>
                    <a:xfrm>
                      <a:off x="0" y="0"/>
                      <a:ext cx="5274000" cy="2552700"/>
                    </a:xfrm>
                    <a:prstGeom prst="rect">
                      <a:avLst/>
                    </a:prstGeom>
                  </pic:spPr>
                </pic:pic>
              </a:graphicData>
            </a:graphic>
          </wp:inline>
        </w:drawing>
      </w:r>
    </w:p>
    <w:p w14:paraId="0000070B">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C">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D">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E">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0F">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0">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1">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2">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3">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4">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5">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6">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00000717">
      <w:pPr>
        <w:pBdr>
          <w:top w:val="none" w:color="auto" w:sz="0" w:space="0"/>
          <w:left w:val="none" w:color="auto" w:sz="0" w:space="0"/>
          <w:bottom w:val="none" w:color="auto" w:sz="0" w:space="0"/>
          <w:right w:val="none" w:color="auto" w:sz="0" w:space="0"/>
          <w:between w:val="none" w:color="auto" w:sz="0" w:space="0"/>
        </w:pBdr>
        <w:spacing w:before="280" w:after="280"/>
        <w:jc w:val="center"/>
        <w:rPr>
          <w:rFonts w:hint="default" w:ascii="Times New Roman" w:hAnsi="Times New Roman" w:eastAsia="Times New Roman" w:cs="Times New Roman"/>
          <w:b/>
          <w:sz w:val="28"/>
          <w:szCs w:val="28"/>
        </w:rPr>
      </w:pPr>
    </w:p>
    <w:p w14:paraId="36E9B356">
      <w:pPr>
        <w:jc w:val="center"/>
        <w:rPr>
          <w:rFonts w:hint="default" w:ascii="Times New Roman" w:hAnsi="Times New Roman" w:eastAsia="Times New Roman" w:cs="Times New Roman"/>
          <w:b/>
          <w:sz w:val="28"/>
          <w:szCs w:val="28"/>
          <w:rtl w:val="0"/>
        </w:rPr>
      </w:pPr>
    </w:p>
    <w:p w14:paraId="00000718">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plans:</w:t>
      </w:r>
    </w:p>
    <w:p w14:paraId="00000719">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5527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28"/>
                    <a:srcRect/>
                    <a:stretch>
                      <a:fillRect/>
                    </a:stretch>
                  </pic:blipFill>
                  <pic:spPr>
                    <a:xfrm>
                      <a:off x="0" y="0"/>
                      <a:ext cx="5274000" cy="2552700"/>
                    </a:xfrm>
                    <a:prstGeom prst="rect">
                      <a:avLst/>
                    </a:prstGeom>
                  </pic:spPr>
                </pic:pic>
              </a:graphicData>
            </a:graphic>
          </wp:inline>
        </w:drawing>
      </w:r>
    </w:p>
    <w:p w14:paraId="0000071A">
      <w:pPr>
        <w:jc w:val="center"/>
        <w:rPr>
          <w:rFonts w:hint="default" w:ascii="Times New Roman" w:hAnsi="Times New Roman" w:eastAsia="Times New Roman" w:cs="Times New Roman"/>
          <w:b/>
          <w:sz w:val="28"/>
          <w:szCs w:val="28"/>
        </w:rPr>
      </w:pPr>
    </w:p>
    <w:p w14:paraId="0000071B">
      <w:pPr>
        <w:jc w:val="center"/>
        <w:rPr>
          <w:rFonts w:hint="default" w:ascii="Times New Roman" w:hAnsi="Times New Roman" w:eastAsia="Times New Roman" w:cs="Times New Roman"/>
          <w:b/>
          <w:sz w:val="28"/>
          <w:szCs w:val="28"/>
        </w:rPr>
      </w:pPr>
    </w:p>
    <w:p w14:paraId="0000071C">
      <w:pPr>
        <w:jc w:val="center"/>
        <w:rPr>
          <w:rFonts w:hint="default" w:ascii="Times New Roman" w:hAnsi="Times New Roman" w:eastAsia="Times New Roman" w:cs="Times New Roman"/>
          <w:b/>
          <w:sz w:val="28"/>
          <w:szCs w:val="28"/>
        </w:rPr>
      </w:pPr>
    </w:p>
    <w:p w14:paraId="0000071D">
      <w:pPr>
        <w:jc w:val="center"/>
        <w:rPr>
          <w:rFonts w:hint="default" w:ascii="Times New Roman" w:hAnsi="Times New Roman" w:eastAsia="Times New Roman" w:cs="Times New Roman"/>
          <w:b/>
          <w:sz w:val="28"/>
          <w:szCs w:val="28"/>
        </w:rPr>
      </w:pPr>
    </w:p>
    <w:p w14:paraId="0000071E">
      <w:pPr>
        <w:jc w:val="center"/>
        <w:rPr>
          <w:rFonts w:hint="default" w:ascii="Times New Roman" w:hAnsi="Times New Roman" w:eastAsia="Times New Roman" w:cs="Times New Roman"/>
          <w:b/>
          <w:sz w:val="28"/>
          <w:szCs w:val="28"/>
        </w:rPr>
      </w:pPr>
    </w:p>
    <w:p w14:paraId="0000071F">
      <w:pPr>
        <w:jc w:val="center"/>
        <w:rPr>
          <w:rFonts w:hint="default" w:ascii="Times New Roman" w:hAnsi="Times New Roman" w:eastAsia="Times New Roman" w:cs="Times New Roman"/>
          <w:b/>
          <w:sz w:val="28"/>
          <w:szCs w:val="28"/>
        </w:rPr>
      </w:pPr>
    </w:p>
    <w:p w14:paraId="00000720">
      <w:pPr>
        <w:jc w:val="center"/>
        <w:rPr>
          <w:rFonts w:hint="default" w:ascii="Times New Roman" w:hAnsi="Times New Roman" w:eastAsia="Times New Roman" w:cs="Times New Roman"/>
          <w:b/>
          <w:sz w:val="28"/>
          <w:szCs w:val="28"/>
        </w:rPr>
      </w:pPr>
    </w:p>
    <w:p w14:paraId="00000721">
      <w:pPr>
        <w:jc w:val="center"/>
        <w:rPr>
          <w:rFonts w:hint="default" w:ascii="Times New Roman" w:hAnsi="Times New Roman" w:eastAsia="Times New Roman" w:cs="Times New Roman"/>
          <w:b/>
          <w:sz w:val="28"/>
          <w:szCs w:val="28"/>
        </w:rPr>
      </w:pPr>
    </w:p>
    <w:p w14:paraId="00000722">
      <w:pPr>
        <w:jc w:val="center"/>
        <w:rPr>
          <w:rFonts w:hint="default" w:ascii="Times New Roman" w:hAnsi="Times New Roman" w:eastAsia="Times New Roman" w:cs="Times New Roman"/>
          <w:b/>
          <w:sz w:val="28"/>
          <w:szCs w:val="28"/>
        </w:rPr>
      </w:pPr>
    </w:p>
    <w:p w14:paraId="00000723">
      <w:pPr>
        <w:jc w:val="center"/>
        <w:rPr>
          <w:rFonts w:hint="default" w:ascii="Times New Roman" w:hAnsi="Times New Roman" w:eastAsia="Times New Roman" w:cs="Times New Roman"/>
          <w:b/>
          <w:sz w:val="28"/>
          <w:szCs w:val="28"/>
        </w:rPr>
      </w:pPr>
    </w:p>
    <w:p w14:paraId="00000724">
      <w:pPr>
        <w:jc w:val="center"/>
        <w:rPr>
          <w:rFonts w:hint="default" w:ascii="Times New Roman" w:hAnsi="Times New Roman" w:eastAsia="Times New Roman" w:cs="Times New Roman"/>
          <w:b/>
          <w:sz w:val="28"/>
          <w:szCs w:val="28"/>
        </w:rPr>
      </w:pPr>
    </w:p>
    <w:p w14:paraId="00000725">
      <w:pPr>
        <w:jc w:val="center"/>
        <w:rPr>
          <w:rFonts w:hint="default" w:ascii="Times New Roman" w:hAnsi="Times New Roman" w:eastAsia="Times New Roman" w:cs="Times New Roman"/>
          <w:b/>
          <w:sz w:val="28"/>
          <w:szCs w:val="28"/>
        </w:rPr>
      </w:pPr>
    </w:p>
    <w:p w14:paraId="00000726">
      <w:pPr>
        <w:jc w:val="center"/>
        <w:rPr>
          <w:rFonts w:hint="default" w:ascii="Times New Roman" w:hAnsi="Times New Roman" w:eastAsia="Times New Roman" w:cs="Times New Roman"/>
          <w:b/>
          <w:sz w:val="28"/>
          <w:szCs w:val="28"/>
        </w:rPr>
      </w:pPr>
    </w:p>
    <w:p w14:paraId="00000727">
      <w:pPr>
        <w:jc w:val="center"/>
        <w:rPr>
          <w:rFonts w:hint="default" w:ascii="Times New Roman" w:hAnsi="Times New Roman" w:eastAsia="Times New Roman" w:cs="Times New Roman"/>
          <w:b/>
          <w:sz w:val="28"/>
          <w:szCs w:val="28"/>
        </w:rPr>
      </w:pPr>
    </w:p>
    <w:p w14:paraId="00000728">
      <w:pPr>
        <w:jc w:val="center"/>
        <w:rPr>
          <w:rFonts w:hint="default" w:ascii="Times New Roman" w:hAnsi="Times New Roman" w:eastAsia="Times New Roman" w:cs="Times New Roman"/>
          <w:b/>
          <w:sz w:val="28"/>
          <w:szCs w:val="28"/>
        </w:rPr>
      </w:pPr>
    </w:p>
    <w:p w14:paraId="00000729">
      <w:pPr>
        <w:jc w:val="center"/>
        <w:rPr>
          <w:rFonts w:hint="default" w:ascii="Times New Roman" w:hAnsi="Times New Roman" w:eastAsia="Times New Roman" w:cs="Times New Roman"/>
          <w:b/>
          <w:sz w:val="28"/>
          <w:szCs w:val="28"/>
        </w:rPr>
      </w:pPr>
    </w:p>
    <w:p w14:paraId="0000072A">
      <w:pPr>
        <w:jc w:val="center"/>
        <w:rPr>
          <w:rFonts w:hint="default" w:ascii="Times New Roman" w:hAnsi="Times New Roman" w:eastAsia="Times New Roman" w:cs="Times New Roman"/>
          <w:b/>
          <w:sz w:val="28"/>
          <w:szCs w:val="28"/>
        </w:rPr>
      </w:pPr>
    </w:p>
    <w:p w14:paraId="0000072B">
      <w:pPr>
        <w:jc w:val="center"/>
        <w:rPr>
          <w:rFonts w:hint="default" w:ascii="Times New Roman" w:hAnsi="Times New Roman" w:eastAsia="Times New Roman" w:cs="Times New Roman"/>
          <w:b/>
          <w:sz w:val="28"/>
          <w:szCs w:val="28"/>
        </w:rPr>
      </w:pPr>
    </w:p>
    <w:p w14:paraId="0000072C">
      <w:pPr>
        <w:jc w:val="center"/>
        <w:rPr>
          <w:rFonts w:hint="default" w:ascii="Times New Roman" w:hAnsi="Times New Roman" w:eastAsia="Times New Roman" w:cs="Times New Roman"/>
          <w:b/>
          <w:sz w:val="28"/>
          <w:szCs w:val="28"/>
        </w:rPr>
      </w:pPr>
    </w:p>
    <w:p w14:paraId="0000072D">
      <w:pPr>
        <w:jc w:val="center"/>
        <w:rPr>
          <w:rFonts w:hint="default" w:ascii="Times New Roman" w:hAnsi="Times New Roman" w:eastAsia="Times New Roman" w:cs="Times New Roman"/>
          <w:b/>
          <w:sz w:val="28"/>
          <w:szCs w:val="28"/>
        </w:rPr>
      </w:pPr>
    </w:p>
    <w:p w14:paraId="0000072E">
      <w:pPr>
        <w:jc w:val="center"/>
        <w:rPr>
          <w:rFonts w:hint="default" w:ascii="Times New Roman" w:hAnsi="Times New Roman" w:eastAsia="Times New Roman" w:cs="Times New Roman"/>
          <w:b/>
          <w:sz w:val="28"/>
          <w:szCs w:val="28"/>
        </w:rPr>
      </w:pPr>
    </w:p>
    <w:p w14:paraId="0000072F">
      <w:pPr>
        <w:jc w:val="center"/>
        <w:rPr>
          <w:rFonts w:hint="default" w:ascii="Times New Roman" w:hAnsi="Times New Roman" w:eastAsia="Times New Roman" w:cs="Times New Roman"/>
          <w:b/>
          <w:sz w:val="28"/>
          <w:szCs w:val="28"/>
        </w:rPr>
      </w:pPr>
    </w:p>
    <w:p w14:paraId="00000730">
      <w:pPr>
        <w:jc w:val="center"/>
        <w:rPr>
          <w:rFonts w:hint="default" w:ascii="Times New Roman" w:hAnsi="Times New Roman" w:eastAsia="Times New Roman" w:cs="Times New Roman"/>
          <w:b/>
          <w:sz w:val="28"/>
          <w:szCs w:val="28"/>
        </w:rPr>
      </w:pPr>
    </w:p>
    <w:p w14:paraId="00000731">
      <w:pPr>
        <w:jc w:val="center"/>
        <w:rPr>
          <w:rFonts w:hint="default" w:ascii="Times New Roman" w:hAnsi="Times New Roman" w:eastAsia="Times New Roman" w:cs="Times New Roman"/>
          <w:b/>
          <w:sz w:val="28"/>
          <w:szCs w:val="28"/>
        </w:rPr>
      </w:pPr>
    </w:p>
    <w:p w14:paraId="00000732">
      <w:pPr>
        <w:jc w:val="center"/>
        <w:rPr>
          <w:rFonts w:hint="default" w:ascii="Times New Roman" w:hAnsi="Times New Roman" w:eastAsia="Times New Roman" w:cs="Times New Roman"/>
          <w:b/>
          <w:sz w:val="28"/>
          <w:szCs w:val="28"/>
        </w:rPr>
      </w:pPr>
    </w:p>
    <w:p w14:paraId="00000733">
      <w:pPr>
        <w:jc w:val="center"/>
        <w:rPr>
          <w:rFonts w:hint="default" w:ascii="Times New Roman" w:hAnsi="Times New Roman" w:eastAsia="Times New Roman" w:cs="Times New Roman"/>
          <w:b/>
          <w:sz w:val="28"/>
          <w:szCs w:val="28"/>
        </w:rPr>
      </w:pPr>
    </w:p>
    <w:p w14:paraId="00000734">
      <w:pPr>
        <w:jc w:val="center"/>
        <w:rPr>
          <w:rFonts w:hint="default" w:ascii="Times New Roman" w:hAnsi="Times New Roman" w:eastAsia="Times New Roman" w:cs="Times New Roman"/>
          <w:b/>
          <w:sz w:val="28"/>
          <w:szCs w:val="28"/>
        </w:rPr>
      </w:pPr>
    </w:p>
    <w:p w14:paraId="2990C81A">
      <w:pPr>
        <w:jc w:val="center"/>
        <w:rPr>
          <w:rFonts w:hint="default" w:ascii="Times New Roman" w:hAnsi="Times New Roman" w:eastAsia="Times New Roman" w:cs="Times New Roman"/>
          <w:b/>
          <w:sz w:val="28"/>
          <w:szCs w:val="28"/>
        </w:rPr>
      </w:pPr>
    </w:p>
    <w:p w14:paraId="496BF4DF">
      <w:pPr>
        <w:jc w:val="center"/>
        <w:rPr>
          <w:rFonts w:hint="default" w:ascii="Times New Roman" w:hAnsi="Times New Roman" w:eastAsia="Times New Roman" w:cs="Times New Roman"/>
          <w:b/>
          <w:sz w:val="28"/>
          <w:szCs w:val="28"/>
        </w:rPr>
      </w:pPr>
    </w:p>
    <w:p w14:paraId="00000735">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post job:</w:t>
      </w:r>
    </w:p>
    <w:p w14:paraId="00000736">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6543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13" name="image19.png"/>
                    <pic:cNvPicPr preferRelativeResize="0"/>
                  </pic:nvPicPr>
                  <pic:blipFill>
                    <a:blip r:embed="rId29"/>
                    <a:srcRect/>
                    <a:stretch>
                      <a:fillRect/>
                    </a:stretch>
                  </pic:blipFill>
                  <pic:spPr>
                    <a:xfrm>
                      <a:off x="0" y="0"/>
                      <a:ext cx="5274000" cy="2654300"/>
                    </a:xfrm>
                    <a:prstGeom prst="rect">
                      <a:avLst/>
                    </a:prstGeom>
                  </pic:spPr>
                </pic:pic>
              </a:graphicData>
            </a:graphic>
          </wp:inline>
        </w:drawing>
      </w:r>
    </w:p>
    <w:p w14:paraId="00000737">
      <w:pPr>
        <w:jc w:val="center"/>
        <w:rPr>
          <w:rFonts w:hint="default" w:ascii="Times New Roman" w:hAnsi="Times New Roman" w:eastAsia="Times New Roman" w:cs="Times New Roman"/>
          <w:b/>
          <w:sz w:val="28"/>
          <w:szCs w:val="28"/>
        </w:rPr>
      </w:pPr>
    </w:p>
    <w:p w14:paraId="00000738">
      <w:pPr>
        <w:jc w:val="center"/>
        <w:rPr>
          <w:rFonts w:hint="default" w:ascii="Times New Roman" w:hAnsi="Times New Roman" w:eastAsia="Times New Roman" w:cs="Times New Roman"/>
          <w:b/>
          <w:sz w:val="28"/>
          <w:szCs w:val="28"/>
        </w:rPr>
      </w:pPr>
    </w:p>
    <w:p w14:paraId="00000739">
      <w:pPr>
        <w:jc w:val="center"/>
        <w:rPr>
          <w:rFonts w:hint="default" w:ascii="Times New Roman" w:hAnsi="Times New Roman" w:eastAsia="Times New Roman" w:cs="Times New Roman"/>
          <w:b/>
          <w:sz w:val="28"/>
          <w:szCs w:val="28"/>
        </w:rPr>
      </w:pPr>
    </w:p>
    <w:p w14:paraId="0000073A">
      <w:pPr>
        <w:jc w:val="center"/>
        <w:rPr>
          <w:rFonts w:hint="default" w:ascii="Times New Roman" w:hAnsi="Times New Roman" w:eastAsia="Times New Roman" w:cs="Times New Roman"/>
          <w:b/>
          <w:sz w:val="28"/>
          <w:szCs w:val="28"/>
        </w:rPr>
      </w:pPr>
    </w:p>
    <w:p w14:paraId="0000073B">
      <w:pPr>
        <w:jc w:val="center"/>
        <w:rPr>
          <w:rFonts w:hint="default" w:ascii="Times New Roman" w:hAnsi="Times New Roman" w:eastAsia="Times New Roman" w:cs="Times New Roman"/>
          <w:b/>
          <w:sz w:val="28"/>
          <w:szCs w:val="28"/>
        </w:rPr>
      </w:pPr>
    </w:p>
    <w:p w14:paraId="0000073C">
      <w:pPr>
        <w:jc w:val="center"/>
        <w:rPr>
          <w:rFonts w:hint="default" w:ascii="Times New Roman" w:hAnsi="Times New Roman" w:eastAsia="Times New Roman" w:cs="Times New Roman"/>
          <w:b/>
          <w:sz w:val="28"/>
          <w:szCs w:val="28"/>
        </w:rPr>
      </w:pPr>
    </w:p>
    <w:p w14:paraId="0000073D">
      <w:pPr>
        <w:jc w:val="center"/>
        <w:rPr>
          <w:rFonts w:hint="default" w:ascii="Times New Roman" w:hAnsi="Times New Roman" w:eastAsia="Times New Roman" w:cs="Times New Roman"/>
          <w:b/>
          <w:sz w:val="28"/>
          <w:szCs w:val="28"/>
        </w:rPr>
      </w:pPr>
    </w:p>
    <w:p w14:paraId="0000073E">
      <w:pPr>
        <w:jc w:val="center"/>
        <w:rPr>
          <w:rFonts w:hint="default" w:ascii="Times New Roman" w:hAnsi="Times New Roman" w:eastAsia="Times New Roman" w:cs="Times New Roman"/>
          <w:b/>
          <w:sz w:val="28"/>
          <w:szCs w:val="28"/>
        </w:rPr>
      </w:pPr>
    </w:p>
    <w:p w14:paraId="0000073F">
      <w:pPr>
        <w:jc w:val="center"/>
        <w:rPr>
          <w:rFonts w:hint="default" w:ascii="Times New Roman" w:hAnsi="Times New Roman" w:eastAsia="Times New Roman" w:cs="Times New Roman"/>
          <w:b/>
          <w:sz w:val="28"/>
          <w:szCs w:val="28"/>
        </w:rPr>
      </w:pPr>
    </w:p>
    <w:p w14:paraId="00000740">
      <w:pPr>
        <w:jc w:val="center"/>
        <w:rPr>
          <w:rFonts w:hint="default" w:ascii="Times New Roman" w:hAnsi="Times New Roman" w:eastAsia="Times New Roman" w:cs="Times New Roman"/>
          <w:b/>
          <w:sz w:val="28"/>
          <w:szCs w:val="28"/>
        </w:rPr>
      </w:pPr>
    </w:p>
    <w:p w14:paraId="00000741">
      <w:pPr>
        <w:jc w:val="center"/>
        <w:rPr>
          <w:rFonts w:hint="default" w:ascii="Times New Roman" w:hAnsi="Times New Roman" w:eastAsia="Times New Roman" w:cs="Times New Roman"/>
          <w:b/>
          <w:sz w:val="28"/>
          <w:szCs w:val="28"/>
        </w:rPr>
      </w:pPr>
    </w:p>
    <w:p w14:paraId="00000742">
      <w:pPr>
        <w:jc w:val="center"/>
        <w:rPr>
          <w:rFonts w:hint="default" w:ascii="Times New Roman" w:hAnsi="Times New Roman" w:eastAsia="Times New Roman" w:cs="Times New Roman"/>
          <w:b/>
          <w:sz w:val="28"/>
          <w:szCs w:val="28"/>
        </w:rPr>
      </w:pPr>
    </w:p>
    <w:p w14:paraId="00000743">
      <w:pPr>
        <w:jc w:val="center"/>
        <w:rPr>
          <w:rFonts w:hint="default" w:ascii="Times New Roman" w:hAnsi="Times New Roman" w:eastAsia="Times New Roman" w:cs="Times New Roman"/>
          <w:b/>
          <w:sz w:val="28"/>
          <w:szCs w:val="28"/>
        </w:rPr>
      </w:pPr>
    </w:p>
    <w:p w14:paraId="00000744">
      <w:pPr>
        <w:jc w:val="center"/>
        <w:rPr>
          <w:rFonts w:hint="default" w:ascii="Times New Roman" w:hAnsi="Times New Roman" w:eastAsia="Times New Roman" w:cs="Times New Roman"/>
          <w:b/>
          <w:sz w:val="28"/>
          <w:szCs w:val="28"/>
        </w:rPr>
      </w:pPr>
    </w:p>
    <w:p w14:paraId="00000745">
      <w:pPr>
        <w:jc w:val="center"/>
        <w:rPr>
          <w:rFonts w:hint="default" w:ascii="Times New Roman" w:hAnsi="Times New Roman" w:eastAsia="Times New Roman" w:cs="Times New Roman"/>
          <w:b/>
          <w:sz w:val="28"/>
          <w:szCs w:val="28"/>
        </w:rPr>
      </w:pPr>
    </w:p>
    <w:p w14:paraId="00000746">
      <w:pPr>
        <w:jc w:val="center"/>
        <w:rPr>
          <w:rFonts w:hint="default" w:ascii="Times New Roman" w:hAnsi="Times New Roman" w:eastAsia="Times New Roman" w:cs="Times New Roman"/>
          <w:b/>
          <w:sz w:val="28"/>
          <w:szCs w:val="28"/>
        </w:rPr>
      </w:pPr>
    </w:p>
    <w:p w14:paraId="00000747">
      <w:pPr>
        <w:jc w:val="center"/>
        <w:rPr>
          <w:rFonts w:hint="default" w:ascii="Times New Roman" w:hAnsi="Times New Roman" w:eastAsia="Times New Roman" w:cs="Times New Roman"/>
          <w:b/>
          <w:sz w:val="28"/>
          <w:szCs w:val="28"/>
        </w:rPr>
      </w:pPr>
    </w:p>
    <w:p w14:paraId="00000748">
      <w:pPr>
        <w:jc w:val="center"/>
        <w:rPr>
          <w:rFonts w:hint="default" w:ascii="Times New Roman" w:hAnsi="Times New Roman" w:eastAsia="Times New Roman" w:cs="Times New Roman"/>
          <w:b/>
          <w:sz w:val="28"/>
          <w:szCs w:val="28"/>
        </w:rPr>
      </w:pPr>
    </w:p>
    <w:p w14:paraId="00000749">
      <w:pPr>
        <w:jc w:val="center"/>
        <w:rPr>
          <w:rFonts w:hint="default" w:ascii="Times New Roman" w:hAnsi="Times New Roman" w:eastAsia="Times New Roman" w:cs="Times New Roman"/>
          <w:b/>
          <w:sz w:val="28"/>
          <w:szCs w:val="28"/>
        </w:rPr>
      </w:pPr>
    </w:p>
    <w:p w14:paraId="0000074A">
      <w:pPr>
        <w:jc w:val="center"/>
        <w:rPr>
          <w:rFonts w:hint="default" w:ascii="Times New Roman" w:hAnsi="Times New Roman" w:eastAsia="Times New Roman" w:cs="Times New Roman"/>
          <w:b/>
          <w:sz w:val="28"/>
          <w:szCs w:val="28"/>
        </w:rPr>
      </w:pPr>
    </w:p>
    <w:p w14:paraId="0000074B">
      <w:pPr>
        <w:jc w:val="center"/>
        <w:rPr>
          <w:rFonts w:hint="default" w:ascii="Times New Roman" w:hAnsi="Times New Roman" w:eastAsia="Times New Roman" w:cs="Times New Roman"/>
          <w:b/>
          <w:sz w:val="28"/>
          <w:szCs w:val="28"/>
        </w:rPr>
      </w:pPr>
    </w:p>
    <w:p w14:paraId="0000074C">
      <w:pPr>
        <w:jc w:val="center"/>
        <w:rPr>
          <w:rFonts w:hint="default" w:ascii="Times New Roman" w:hAnsi="Times New Roman" w:eastAsia="Times New Roman" w:cs="Times New Roman"/>
          <w:b/>
          <w:sz w:val="28"/>
          <w:szCs w:val="28"/>
        </w:rPr>
      </w:pPr>
    </w:p>
    <w:p w14:paraId="0000074D">
      <w:pPr>
        <w:jc w:val="center"/>
        <w:rPr>
          <w:rFonts w:hint="default" w:ascii="Times New Roman" w:hAnsi="Times New Roman" w:eastAsia="Times New Roman" w:cs="Times New Roman"/>
          <w:b/>
          <w:sz w:val="28"/>
          <w:szCs w:val="28"/>
        </w:rPr>
      </w:pPr>
    </w:p>
    <w:p w14:paraId="0000074E">
      <w:pPr>
        <w:jc w:val="center"/>
        <w:rPr>
          <w:rFonts w:hint="default" w:ascii="Times New Roman" w:hAnsi="Times New Roman" w:eastAsia="Times New Roman" w:cs="Times New Roman"/>
          <w:b/>
          <w:sz w:val="28"/>
          <w:szCs w:val="28"/>
        </w:rPr>
      </w:pPr>
    </w:p>
    <w:p w14:paraId="4CBD65AE">
      <w:pPr>
        <w:jc w:val="center"/>
        <w:rPr>
          <w:rFonts w:hint="default" w:ascii="Times New Roman" w:hAnsi="Times New Roman" w:eastAsia="Times New Roman" w:cs="Times New Roman"/>
          <w:b/>
          <w:sz w:val="28"/>
          <w:szCs w:val="28"/>
        </w:rPr>
      </w:pPr>
    </w:p>
    <w:p w14:paraId="0000074F">
      <w:pPr>
        <w:jc w:val="center"/>
        <w:rPr>
          <w:rFonts w:hint="default" w:ascii="Times New Roman" w:hAnsi="Times New Roman" w:eastAsia="Times New Roman" w:cs="Times New Roman"/>
          <w:b/>
          <w:sz w:val="28"/>
          <w:szCs w:val="28"/>
        </w:rPr>
      </w:pPr>
    </w:p>
    <w:p w14:paraId="00000750">
      <w:pPr>
        <w:jc w:val="center"/>
        <w:rPr>
          <w:rFonts w:hint="default" w:ascii="Times New Roman" w:hAnsi="Times New Roman" w:eastAsia="Times New Roman" w:cs="Times New Roman"/>
          <w:b/>
          <w:sz w:val="28"/>
          <w:szCs w:val="28"/>
        </w:rPr>
      </w:pPr>
    </w:p>
    <w:p w14:paraId="00000751">
      <w:pPr>
        <w:jc w:val="center"/>
        <w:rPr>
          <w:rFonts w:hint="default" w:ascii="Times New Roman" w:hAnsi="Times New Roman" w:eastAsia="Times New Roman" w:cs="Times New Roman"/>
          <w:b/>
          <w:sz w:val="28"/>
          <w:szCs w:val="28"/>
        </w:rPr>
      </w:pPr>
    </w:p>
    <w:p w14:paraId="00000752">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profile page:</w:t>
      </w:r>
    </w:p>
    <w:p w14:paraId="00000753">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6670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30"/>
                    <a:srcRect/>
                    <a:stretch>
                      <a:fillRect/>
                    </a:stretch>
                  </pic:blipFill>
                  <pic:spPr>
                    <a:xfrm>
                      <a:off x="0" y="0"/>
                      <a:ext cx="5274000" cy="2667000"/>
                    </a:xfrm>
                    <a:prstGeom prst="rect">
                      <a:avLst/>
                    </a:prstGeom>
                  </pic:spPr>
                </pic:pic>
              </a:graphicData>
            </a:graphic>
          </wp:inline>
        </w:drawing>
      </w:r>
    </w:p>
    <w:p w14:paraId="00000754">
      <w:pPr>
        <w:jc w:val="center"/>
        <w:rPr>
          <w:rFonts w:hint="default" w:ascii="Times New Roman" w:hAnsi="Times New Roman" w:eastAsia="Times New Roman" w:cs="Times New Roman"/>
          <w:b/>
          <w:sz w:val="28"/>
          <w:szCs w:val="28"/>
        </w:rPr>
      </w:pPr>
    </w:p>
    <w:p w14:paraId="00000755">
      <w:pPr>
        <w:jc w:val="center"/>
        <w:rPr>
          <w:rFonts w:hint="default" w:ascii="Times New Roman" w:hAnsi="Times New Roman" w:eastAsia="Times New Roman" w:cs="Times New Roman"/>
          <w:b/>
          <w:sz w:val="28"/>
          <w:szCs w:val="28"/>
        </w:rPr>
      </w:pPr>
    </w:p>
    <w:p w14:paraId="00000756">
      <w:pPr>
        <w:jc w:val="center"/>
        <w:rPr>
          <w:rFonts w:hint="default" w:ascii="Times New Roman" w:hAnsi="Times New Roman" w:eastAsia="Times New Roman" w:cs="Times New Roman"/>
          <w:b/>
          <w:sz w:val="28"/>
          <w:szCs w:val="28"/>
        </w:rPr>
      </w:pPr>
    </w:p>
    <w:p w14:paraId="00000757">
      <w:pPr>
        <w:jc w:val="center"/>
        <w:rPr>
          <w:rFonts w:hint="default" w:ascii="Times New Roman" w:hAnsi="Times New Roman" w:eastAsia="Times New Roman" w:cs="Times New Roman"/>
          <w:b/>
          <w:sz w:val="28"/>
          <w:szCs w:val="28"/>
        </w:rPr>
      </w:pPr>
    </w:p>
    <w:p w14:paraId="00000758">
      <w:pPr>
        <w:jc w:val="center"/>
        <w:rPr>
          <w:rFonts w:hint="default" w:ascii="Times New Roman" w:hAnsi="Times New Roman" w:eastAsia="Times New Roman" w:cs="Times New Roman"/>
          <w:b/>
          <w:sz w:val="28"/>
          <w:szCs w:val="28"/>
        </w:rPr>
      </w:pPr>
    </w:p>
    <w:p w14:paraId="00000759">
      <w:pPr>
        <w:jc w:val="center"/>
        <w:rPr>
          <w:rFonts w:hint="default" w:ascii="Times New Roman" w:hAnsi="Times New Roman" w:eastAsia="Times New Roman" w:cs="Times New Roman"/>
          <w:b/>
          <w:sz w:val="28"/>
          <w:szCs w:val="28"/>
        </w:rPr>
      </w:pPr>
    </w:p>
    <w:p w14:paraId="0000075A">
      <w:pPr>
        <w:jc w:val="center"/>
        <w:rPr>
          <w:rFonts w:hint="default" w:ascii="Times New Roman" w:hAnsi="Times New Roman" w:eastAsia="Times New Roman" w:cs="Times New Roman"/>
          <w:b/>
          <w:sz w:val="28"/>
          <w:szCs w:val="28"/>
        </w:rPr>
      </w:pPr>
    </w:p>
    <w:p w14:paraId="0000075B">
      <w:pPr>
        <w:jc w:val="center"/>
        <w:rPr>
          <w:rFonts w:hint="default" w:ascii="Times New Roman" w:hAnsi="Times New Roman" w:eastAsia="Times New Roman" w:cs="Times New Roman"/>
          <w:b/>
          <w:sz w:val="28"/>
          <w:szCs w:val="28"/>
        </w:rPr>
      </w:pPr>
    </w:p>
    <w:p w14:paraId="0000075C">
      <w:pPr>
        <w:jc w:val="center"/>
        <w:rPr>
          <w:rFonts w:hint="default" w:ascii="Times New Roman" w:hAnsi="Times New Roman" w:eastAsia="Times New Roman" w:cs="Times New Roman"/>
          <w:b/>
          <w:sz w:val="28"/>
          <w:szCs w:val="28"/>
        </w:rPr>
      </w:pPr>
    </w:p>
    <w:p w14:paraId="0000075D">
      <w:pPr>
        <w:jc w:val="center"/>
        <w:rPr>
          <w:rFonts w:hint="default" w:ascii="Times New Roman" w:hAnsi="Times New Roman" w:eastAsia="Times New Roman" w:cs="Times New Roman"/>
          <w:b/>
          <w:sz w:val="28"/>
          <w:szCs w:val="28"/>
        </w:rPr>
      </w:pPr>
    </w:p>
    <w:p w14:paraId="0000075E">
      <w:pPr>
        <w:jc w:val="center"/>
        <w:rPr>
          <w:rFonts w:hint="default" w:ascii="Times New Roman" w:hAnsi="Times New Roman" w:eastAsia="Times New Roman" w:cs="Times New Roman"/>
          <w:b/>
          <w:sz w:val="28"/>
          <w:szCs w:val="28"/>
        </w:rPr>
      </w:pPr>
    </w:p>
    <w:p w14:paraId="0000075F">
      <w:pPr>
        <w:jc w:val="center"/>
        <w:rPr>
          <w:rFonts w:hint="default" w:ascii="Times New Roman" w:hAnsi="Times New Roman" w:eastAsia="Times New Roman" w:cs="Times New Roman"/>
          <w:b/>
          <w:sz w:val="28"/>
          <w:szCs w:val="28"/>
        </w:rPr>
      </w:pPr>
    </w:p>
    <w:p w14:paraId="00000760">
      <w:pPr>
        <w:jc w:val="center"/>
        <w:rPr>
          <w:rFonts w:hint="default" w:ascii="Times New Roman" w:hAnsi="Times New Roman" w:eastAsia="Times New Roman" w:cs="Times New Roman"/>
          <w:b/>
          <w:sz w:val="28"/>
          <w:szCs w:val="28"/>
        </w:rPr>
      </w:pPr>
    </w:p>
    <w:p w14:paraId="00000761">
      <w:pPr>
        <w:jc w:val="center"/>
        <w:rPr>
          <w:rFonts w:hint="default" w:ascii="Times New Roman" w:hAnsi="Times New Roman" w:eastAsia="Times New Roman" w:cs="Times New Roman"/>
          <w:b/>
          <w:sz w:val="28"/>
          <w:szCs w:val="28"/>
        </w:rPr>
      </w:pPr>
    </w:p>
    <w:p w14:paraId="00000762">
      <w:pPr>
        <w:jc w:val="center"/>
        <w:rPr>
          <w:rFonts w:hint="default" w:ascii="Times New Roman" w:hAnsi="Times New Roman" w:eastAsia="Times New Roman" w:cs="Times New Roman"/>
          <w:b/>
          <w:sz w:val="28"/>
          <w:szCs w:val="28"/>
        </w:rPr>
      </w:pPr>
    </w:p>
    <w:p w14:paraId="00000763">
      <w:pPr>
        <w:jc w:val="center"/>
        <w:rPr>
          <w:rFonts w:hint="default" w:ascii="Times New Roman" w:hAnsi="Times New Roman" w:eastAsia="Times New Roman" w:cs="Times New Roman"/>
          <w:b/>
          <w:sz w:val="28"/>
          <w:szCs w:val="28"/>
        </w:rPr>
      </w:pPr>
    </w:p>
    <w:p w14:paraId="00000764">
      <w:pPr>
        <w:jc w:val="center"/>
        <w:rPr>
          <w:rFonts w:hint="default" w:ascii="Times New Roman" w:hAnsi="Times New Roman" w:eastAsia="Times New Roman" w:cs="Times New Roman"/>
          <w:b/>
          <w:sz w:val="28"/>
          <w:szCs w:val="28"/>
        </w:rPr>
      </w:pPr>
    </w:p>
    <w:p w14:paraId="00000765">
      <w:pPr>
        <w:jc w:val="center"/>
        <w:rPr>
          <w:rFonts w:hint="default" w:ascii="Times New Roman" w:hAnsi="Times New Roman" w:eastAsia="Times New Roman" w:cs="Times New Roman"/>
          <w:b/>
          <w:sz w:val="28"/>
          <w:szCs w:val="28"/>
        </w:rPr>
      </w:pPr>
    </w:p>
    <w:p w14:paraId="00000766">
      <w:pPr>
        <w:jc w:val="center"/>
        <w:rPr>
          <w:rFonts w:hint="default" w:ascii="Times New Roman" w:hAnsi="Times New Roman" w:eastAsia="Times New Roman" w:cs="Times New Roman"/>
          <w:b/>
          <w:sz w:val="28"/>
          <w:szCs w:val="28"/>
        </w:rPr>
      </w:pPr>
    </w:p>
    <w:p w14:paraId="00000767">
      <w:pPr>
        <w:jc w:val="center"/>
        <w:rPr>
          <w:rFonts w:hint="default" w:ascii="Times New Roman" w:hAnsi="Times New Roman" w:eastAsia="Times New Roman" w:cs="Times New Roman"/>
          <w:b/>
          <w:sz w:val="28"/>
          <w:szCs w:val="28"/>
        </w:rPr>
      </w:pPr>
    </w:p>
    <w:p w14:paraId="00000768">
      <w:pPr>
        <w:jc w:val="center"/>
        <w:rPr>
          <w:rFonts w:hint="default" w:ascii="Times New Roman" w:hAnsi="Times New Roman" w:eastAsia="Times New Roman" w:cs="Times New Roman"/>
          <w:b/>
          <w:sz w:val="28"/>
          <w:szCs w:val="28"/>
        </w:rPr>
      </w:pPr>
    </w:p>
    <w:p w14:paraId="00000769">
      <w:pPr>
        <w:jc w:val="center"/>
        <w:rPr>
          <w:rFonts w:hint="default" w:ascii="Times New Roman" w:hAnsi="Times New Roman" w:eastAsia="Times New Roman" w:cs="Times New Roman"/>
          <w:b/>
          <w:sz w:val="28"/>
          <w:szCs w:val="28"/>
        </w:rPr>
      </w:pPr>
    </w:p>
    <w:p w14:paraId="0000076A">
      <w:pPr>
        <w:jc w:val="center"/>
        <w:rPr>
          <w:rFonts w:hint="default" w:ascii="Times New Roman" w:hAnsi="Times New Roman" w:eastAsia="Times New Roman" w:cs="Times New Roman"/>
          <w:b/>
          <w:sz w:val="28"/>
          <w:szCs w:val="28"/>
        </w:rPr>
      </w:pPr>
    </w:p>
    <w:p w14:paraId="0000076B">
      <w:pPr>
        <w:jc w:val="center"/>
        <w:rPr>
          <w:rFonts w:hint="default" w:ascii="Times New Roman" w:hAnsi="Times New Roman" w:eastAsia="Times New Roman" w:cs="Times New Roman"/>
          <w:b/>
          <w:sz w:val="28"/>
          <w:szCs w:val="28"/>
        </w:rPr>
      </w:pPr>
    </w:p>
    <w:p w14:paraId="0000076C">
      <w:pPr>
        <w:jc w:val="center"/>
        <w:rPr>
          <w:rFonts w:hint="default" w:ascii="Times New Roman" w:hAnsi="Times New Roman" w:eastAsia="Times New Roman" w:cs="Times New Roman"/>
          <w:b/>
          <w:sz w:val="28"/>
          <w:szCs w:val="28"/>
        </w:rPr>
      </w:pPr>
    </w:p>
    <w:p w14:paraId="0000076D">
      <w:pPr>
        <w:jc w:val="center"/>
        <w:rPr>
          <w:rFonts w:hint="default" w:ascii="Times New Roman" w:hAnsi="Times New Roman" w:eastAsia="Times New Roman" w:cs="Times New Roman"/>
          <w:b/>
          <w:sz w:val="28"/>
          <w:szCs w:val="28"/>
        </w:rPr>
      </w:pPr>
    </w:p>
    <w:p w14:paraId="0000076E">
      <w:pPr>
        <w:jc w:val="center"/>
        <w:rPr>
          <w:rFonts w:hint="default" w:ascii="Times New Roman" w:hAnsi="Times New Roman" w:eastAsia="Times New Roman" w:cs="Times New Roman"/>
          <w:b/>
          <w:sz w:val="28"/>
          <w:szCs w:val="28"/>
        </w:rPr>
      </w:pPr>
    </w:p>
    <w:p w14:paraId="0000076F">
      <w:pPr>
        <w:jc w:val="center"/>
        <w:rPr>
          <w:rFonts w:hint="default" w:ascii="Times New Roman" w:hAnsi="Times New Roman" w:eastAsia="Times New Roman" w:cs="Times New Roman"/>
          <w:b/>
          <w:sz w:val="28"/>
          <w:szCs w:val="28"/>
        </w:rPr>
      </w:pPr>
    </w:p>
    <w:p w14:paraId="00000770">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register page:</w:t>
      </w:r>
    </w:p>
    <w:p w14:paraId="00000771">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4892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31"/>
                    <a:srcRect/>
                    <a:stretch>
                      <a:fillRect/>
                    </a:stretch>
                  </pic:blipFill>
                  <pic:spPr>
                    <a:xfrm>
                      <a:off x="0" y="0"/>
                      <a:ext cx="5274000" cy="2489200"/>
                    </a:xfrm>
                    <a:prstGeom prst="rect">
                      <a:avLst/>
                    </a:prstGeom>
                  </pic:spPr>
                </pic:pic>
              </a:graphicData>
            </a:graphic>
          </wp:inline>
        </w:drawing>
      </w:r>
    </w:p>
    <w:p w14:paraId="00000772">
      <w:pPr>
        <w:jc w:val="center"/>
        <w:rPr>
          <w:rFonts w:hint="default" w:ascii="Times New Roman" w:hAnsi="Times New Roman" w:eastAsia="Times New Roman" w:cs="Times New Roman"/>
          <w:b/>
          <w:sz w:val="28"/>
          <w:szCs w:val="28"/>
        </w:rPr>
      </w:pPr>
    </w:p>
    <w:p w14:paraId="00000773">
      <w:pPr>
        <w:jc w:val="center"/>
        <w:rPr>
          <w:rFonts w:hint="default" w:ascii="Times New Roman" w:hAnsi="Times New Roman" w:eastAsia="Times New Roman" w:cs="Times New Roman"/>
          <w:b/>
          <w:sz w:val="28"/>
          <w:szCs w:val="28"/>
        </w:rPr>
      </w:pPr>
    </w:p>
    <w:p w14:paraId="00000774">
      <w:pPr>
        <w:jc w:val="center"/>
        <w:rPr>
          <w:rFonts w:hint="default" w:ascii="Times New Roman" w:hAnsi="Times New Roman" w:eastAsia="Times New Roman" w:cs="Times New Roman"/>
          <w:b/>
          <w:sz w:val="28"/>
          <w:szCs w:val="28"/>
        </w:rPr>
      </w:pPr>
    </w:p>
    <w:p w14:paraId="00000775">
      <w:pPr>
        <w:jc w:val="center"/>
        <w:rPr>
          <w:rFonts w:hint="default" w:ascii="Times New Roman" w:hAnsi="Times New Roman" w:eastAsia="Times New Roman" w:cs="Times New Roman"/>
          <w:b/>
          <w:sz w:val="28"/>
          <w:szCs w:val="28"/>
        </w:rPr>
      </w:pPr>
    </w:p>
    <w:p w14:paraId="00000776">
      <w:pPr>
        <w:jc w:val="center"/>
        <w:rPr>
          <w:rFonts w:hint="default" w:ascii="Times New Roman" w:hAnsi="Times New Roman" w:eastAsia="Times New Roman" w:cs="Times New Roman"/>
          <w:b/>
          <w:sz w:val="28"/>
          <w:szCs w:val="28"/>
        </w:rPr>
      </w:pPr>
    </w:p>
    <w:p w14:paraId="00000777">
      <w:pPr>
        <w:jc w:val="center"/>
        <w:rPr>
          <w:rFonts w:hint="default" w:ascii="Times New Roman" w:hAnsi="Times New Roman" w:eastAsia="Times New Roman" w:cs="Times New Roman"/>
          <w:b/>
          <w:sz w:val="28"/>
          <w:szCs w:val="28"/>
        </w:rPr>
      </w:pPr>
    </w:p>
    <w:p w14:paraId="00000778">
      <w:pPr>
        <w:jc w:val="center"/>
        <w:rPr>
          <w:rFonts w:hint="default" w:ascii="Times New Roman" w:hAnsi="Times New Roman" w:eastAsia="Times New Roman" w:cs="Times New Roman"/>
          <w:b/>
          <w:sz w:val="28"/>
          <w:szCs w:val="28"/>
        </w:rPr>
      </w:pPr>
    </w:p>
    <w:p w14:paraId="00000779">
      <w:pPr>
        <w:jc w:val="center"/>
        <w:rPr>
          <w:rFonts w:hint="default" w:ascii="Times New Roman" w:hAnsi="Times New Roman" w:eastAsia="Times New Roman" w:cs="Times New Roman"/>
          <w:b/>
          <w:sz w:val="28"/>
          <w:szCs w:val="28"/>
        </w:rPr>
      </w:pPr>
    </w:p>
    <w:p w14:paraId="0000077A">
      <w:pPr>
        <w:jc w:val="center"/>
        <w:rPr>
          <w:rFonts w:hint="default" w:ascii="Times New Roman" w:hAnsi="Times New Roman" w:eastAsia="Times New Roman" w:cs="Times New Roman"/>
          <w:b/>
          <w:sz w:val="28"/>
          <w:szCs w:val="28"/>
        </w:rPr>
      </w:pPr>
    </w:p>
    <w:p w14:paraId="0000077B">
      <w:pPr>
        <w:jc w:val="center"/>
        <w:rPr>
          <w:rFonts w:hint="default" w:ascii="Times New Roman" w:hAnsi="Times New Roman" w:eastAsia="Times New Roman" w:cs="Times New Roman"/>
          <w:b/>
          <w:sz w:val="28"/>
          <w:szCs w:val="28"/>
        </w:rPr>
      </w:pPr>
    </w:p>
    <w:p w14:paraId="0000077C">
      <w:pPr>
        <w:jc w:val="center"/>
        <w:rPr>
          <w:rFonts w:hint="default" w:ascii="Times New Roman" w:hAnsi="Times New Roman" w:eastAsia="Times New Roman" w:cs="Times New Roman"/>
          <w:b/>
          <w:sz w:val="28"/>
          <w:szCs w:val="28"/>
        </w:rPr>
      </w:pPr>
    </w:p>
    <w:p w14:paraId="0000077D">
      <w:pPr>
        <w:jc w:val="center"/>
        <w:rPr>
          <w:rFonts w:hint="default" w:ascii="Times New Roman" w:hAnsi="Times New Roman" w:eastAsia="Times New Roman" w:cs="Times New Roman"/>
          <w:b/>
          <w:sz w:val="28"/>
          <w:szCs w:val="28"/>
        </w:rPr>
      </w:pPr>
    </w:p>
    <w:p w14:paraId="0000077E">
      <w:pPr>
        <w:jc w:val="center"/>
        <w:rPr>
          <w:rFonts w:hint="default" w:ascii="Times New Roman" w:hAnsi="Times New Roman" w:eastAsia="Times New Roman" w:cs="Times New Roman"/>
          <w:b/>
          <w:sz w:val="28"/>
          <w:szCs w:val="28"/>
        </w:rPr>
      </w:pPr>
    </w:p>
    <w:p w14:paraId="0000077F">
      <w:pPr>
        <w:jc w:val="center"/>
        <w:rPr>
          <w:rFonts w:hint="default" w:ascii="Times New Roman" w:hAnsi="Times New Roman" w:eastAsia="Times New Roman" w:cs="Times New Roman"/>
          <w:b/>
          <w:sz w:val="28"/>
          <w:szCs w:val="28"/>
        </w:rPr>
      </w:pPr>
    </w:p>
    <w:p w14:paraId="00000780">
      <w:pPr>
        <w:jc w:val="center"/>
        <w:rPr>
          <w:rFonts w:hint="default" w:ascii="Times New Roman" w:hAnsi="Times New Roman" w:eastAsia="Times New Roman" w:cs="Times New Roman"/>
          <w:b/>
          <w:sz w:val="28"/>
          <w:szCs w:val="28"/>
        </w:rPr>
      </w:pPr>
    </w:p>
    <w:p w14:paraId="00000781">
      <w:pPr>
        <w:jc w:val="center"/>
        <w:rPr>
          <w:rFonts w:hint="default" w:ascii="Times New Roman" w:hAnsi="Times New Roman" w:eastAsia="Times New Roman" w:cs="Times New Roman"/>
          <w:b/>
          <w:sz w:val="28"/>
          <w:szCs w:val="28"/>
        </w:rPr>
      </w:pPr>
    </w:p>
    <w:p w14:paraId="00000782">
      <w:pPr>
        <w:jc w:val="center"/>
        <w:rPr>
          <w:rFonts w:hint="default" w:ascii="Times New Roman" w:hAnsi="Times New Roman" w:eastAsia="Times New Roman" w:cs="Times New Roman"/>
          <w:b/>
          <w:sz w:val="28"/>
          <w:szCs w:val="28"/>
        </w:rPr>
      </w:pPr>
    </w:p>
    <w:p w14:paraId="00000783">
      <w:pPr>
        <w:jc w:val="center"/>
        <w:rPr>
          <w:rFonts w:hint="default" w:ascii="Times New Roman" w:hAnsi="Times New Roman" w:eastAsia="Times New Roman" w:cs="Times New Roman"/>
          <w:b/>
          <w:sz w:val="28"/>
          <w:szCs w:val="28"/>
        </w:rPr>
      </w:pPr>
    </w:p>
    <w:p w14:paraId="00000784">
      <w:pPr>
        <w:jc w:val="center"/>
        <w:rPr>
          <w:rFonts w:hint="default" w:ascii="Times New Roman" w:hAnsi="Times New Roman" w:eastAsia="Times New Roman" w:cs="Times New Roman"/>
          <w:b/>
          <w:sz w:val="28"/>
          <w:szCs w:val="28"/>
        </w:rPr>
      </w:pPr>
    </w:p>
    <w:p w14:paraId="00000785">
      <w:pPr>
        <w:jc w:val="center"/>
        <w:rPr>
          <w:rFonts w:hint="default" w:ascii="Times New Roman" w:hAnsi="Times New Roman" w:eastAsia="Times New Roman" w:cs="Times New Roman"/>
          <w:b/>
          <w:sz w:val="28"/>
          <w:szCs w:val="28"/>
        </w:rPr>
      </w:pPr>
    </w:p>
    <w:p w14:paraId="00000786">
      <w:pPr>
        <w:jc w:val="center"/>
        <w:rPr>
          <w:rFonts w:hint="default" w:ascii="Times New Roman" w:hAnsi="Times New Roman" w:eastAsia="Times New Roman" w:cs="Times New Roman"/>
          <w:b/>
          <w:sz w:val="28"/>
          <w:szCs w:val="28"/>
        </w:rPr>
      </w:pPr>
    </w:p>
    <w:p w14:paraId="00000787">
      <w:pPr>
        <w:jc w:val="center"/>
        <w:rPr>
          <w:rFonts w:hint="default" w:ascii="Times New Roman" w:hAnsi="Times New Roman" w:eastAsia="Times New Roman" w:cs="Times New Roman"/>
          <w:b/>
          <w:sz w:val="28"/>
          <w:szCs w:val="28"/>
        </w:rPr>
      </w:pPr>
    </w:p>
    <w:p w14:paraId="00000788">
      <w:pPr>
        <w:jc w:val="center"/>
        <w:rPr>
          <w:rFonts w:hint="default" w:ascii="Times New Roman" w:hAnsi="Times New Roman" w:eastAsia="Times New Roman" w:cs="Times New Roman"/>
          <w:b/>
          <w:sz w:val="28"/>
          <w:szCs w:val="28"/>
        </w:rPr>
      </w:pPr>
    </w:p>
    <w:p w14:paraId="00000789">
      <w:pPr>
        <w:jc w:val="center"/>
        <w:rPr>
          <w:rFonts w:hint="default" w:ascii="Times New Roman" w:hAnsi="Times New Roman" w:eastAsia="Times New Roman" w:cs="Times New Roman"/>
          <w:b/>
          <w:sz w:val="28"/>
          <w:szCs w:val="28"/>
        </w:rPr>
      </w:pPr>
    </w:p>
    <w:p w14:paraId="6D7338B4">
      <w:pPr>
        <w:jc w:val="center"/>
        <w:rPr>
          <w:rFonts w:hint="default" w:ascii="Times New Roman" w:hAnsi="Times New Roman" w:eastAsia="Times New Roman" w:cs="Times New Roman"/>
          <w:b/>
          <w:sz w:val="28"/>
          <w:szCs w:val="28"/>
        </w:rPr>
      </w:pPr>
    </w:p>
    <w:p w14:paraId="0000078A">
      <w:pPr>
        <w:jc w:val="center"/>
        <w:rPr>
          <w:rFonts w:hint="default" w:ascii="Times New Roman" w:hAnsi="Times New Roman" w:eastAsia="Times New Roman" w:cs="Times New Roman"/>
          <w:b/>
          <w:sz w:val="28"/>
          <w:szCs w:val="28"/>
        </w:rPr>
      </w:pPr>
    </w:p>
    <w:p w14:paraId="0000078B">
      <w:pPr>
        <w:jc w:val="center"/>
        <w:rPr>
          <w:rFonts w:hint="default" w:ascii="Times New Roman" w:hAnsi="Times New Roman" w:eastAsia="Times New Roman" w:cs="Times New Roman"/>
          <w:b/>
          <w:sz w:val="28"/>
          <w:szCs w:val="28"/>
        </w:rPr>
      </w:pPr>
    </w:p>
    <w:p w14:paraId="0000078C">
      <w:pPr>
        <w:jc w:val="center"/>
        <w:rPr>
          <w:rFonts w:hint="default" w:ascii="Times New Roman" w:hAnsi="Times New Roman" w:eastAsia="Times New Roman" w:cs="Times New Roman"/>
          <w:b/>
          <w:sz w:val="28"/>
          <w:szCs w:val="28"/>
        </w:rPr>
      </w:pPr>
    </w:p>
    <w:p w14:paraId="0000078D">
      <w:pPr>
        <w:jc w:val="center"/>
        <w:rPr>
          <w:rFonts w:hint="default" w:ascii="Times New Roman" w:hAnsi="Times New Roman" w:eastAsia="Times New Roman" w:cs="Times New Roman"/>
          <w:b/>
          <w:sz w:val="28"/>
          <w:szCs w:val="28"/>
        </w:rPr>
      </w:pPr>
    </w:p>
    <w:p w14:paraId="0000078E">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resume ats:</w:t>
      </w:r>
    </w:p>
    <w:p w14:paraId="0000078F">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4638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referRelativeResize="0"/>
                  </pic:nvPicPr>
                  <pic:blipFill>
                    <a:blip r:embed="rId32"/>
                    <a:srcRect/>
                    <a:stretch>
                      <a:fillRect/>
                    </a:stretch>
                  </pic:blipFill>
                  <pic:spPr>
                    <a:xfrm>
                      <a:off x="0" y="0"/>
                      <a:ext cx="5274000" cy="2463800"/>
                    </a:xfrm>
                    <a:prstGeom prst="rect">
                      <a:avLst/>
                    </a:prstGeom>
                  </pic:spPr>
                </pic:pic>
              </a:graphicData>
            </a:graphic>
          </wp:inline>
        </w:drawing>
      </w:r>
    </w:p>
    <w:p w14:paraId="00000790">
      <w:pPr>
        <w:jc w:val="center"/>
        <w:rPr>
          <w:rFonts w:hint="default" w:ascii="Times New Roman" w:hAnsi="Times New Roman" w:eastAsia="Times New Roman" w:cs="Times New Roman"/>
          <w:b/>
          <w:sz w:val="28"/>
          <w:szCs w:val="28"/>
        </w:rPr>
      </w:pPr>
    </w:p>
    <w:p w14:paraId="00000791">
      <w:pPr>
        <w:jc w:val="center"/>
        <w:rPr>
          <w:rFonts w:hint="default" w:ascii="Times New Roman" w:hAnsi="Times New Roman" w:eastAsia="Times New Roman" w:cs="Times New Roman"/>
          <w:b/>
          <w:sz w:val="28"/>
          <w:szCs w:val="28"/>
        </w:rPr>
      </w:pPr>
    </w:p>
    <w:p w14:paraId="00000792">
      <w:pPr>
        <w:jc w:val="center"/>
        <w:rPr>
          <w:rFonts w:hint="default" w:ascii="Times New Roman" w:hAnsi="Times New Roman" w:eastAsia="Times New Roman" w:cs="Times New Roman"/>
          <w:b/>
          <w:sz w:val="28"/>
          <w:szCs w:val="28"/>
        </w:rPr>
      </w:pPr>
    </w:p>
    <w:p w14:paraId="00000793">
      <w:pPr>
        <w:jc w:val="center"/>
        <w:rPr>
          <w:rFonts w:hint="default" w:ascii="Times New Roman" w:hAnsi="Times New Roman" w:eastAsia="Times New Roman" w:cs="Times New Roman"/>
          <w:b/>
          <w:sz w:val="28"/>
          <w:szCs w:val="28"/>
        </w:rPr>
      </w:pPr>
    </w:p>
    <w:p w14:paraId="00000794">
      <w:pPr>
        <w:jc w:val="center"/>
        <w:rPr>
          <w:rFonts w:hint="default" w:ascii="Times New Roman" w:hAnsi="Times New Roman" w:eastAsia="Times New Roman" w:cs="Times New Roman"/>
          <w:b/>
          <w:sz w:val="28"/>
          <w:szCs w:val="28"/>
        </w:rPr>
      </w:pPr>
    </w:p>
    <w:p w14:paraId="00000795">
      <w:pPr>
        <w:jc w:val="center"/>
        <w:rPr>
          <w:rFonts w:hint="default" w:ascii="Times New Roman" w:hAnsi="Times New Roman" w:eastAsia="Times New Roman" w:cs="Times New Roman"/>
          <w:b/>
          <w:sz w:val="28"/>
          <w:szCs w:val="28"/>
        </w:rPr>
      </w:pPr>
    </w:p>
    <w:p w14:paraId="00000796">
      <w:pPr>
        <w:jc w:val="center"/>
        <w:rPr>
          <w:rFonts w:hint="default" w:ascii="Times New Roman" w:hAnsi="Times New Roman" w:eastAsia="Times New Roman" w:cs="Times New Roman"/>
          <w:b/>
          <w:sz w:val="28"/>
          <w:szCs w:val="28"/>
        </w:rPr>
      </w:pPr>
    </w:p>
    <w:p w14:paraId="00000797">
      <w:pPr>
        <w:jc w:val="center"/>
        <w:rPr>
          <w:rFonts w:hint="default" w:ascii="Times New Roman" w:hAnsi="Times New Roman" w:eastAsia="Times New Roman" w:cs="Times New Roman"/>
          <w:b/>
          <w:sz w:val="28"/>
          <w:szCs w:val="28"/>
        </w:rPr>
      </w:pPr>
    </w:p>
    <w:p w14:paraId="00000798">
      <w:pPr>
        <w:jc w:val="center"/>
        <w:rPr>
          <w:rFonts w:hint="default" w:ascii="Times New Roman" w:hAnsi="Times New Roman" w:eastAsia="Times New Roman" w:cs="Times New Roman"/>
          <w:b/>
          <w:sz w:val="28"/>
          <w:szCs w:val="28"/>
        </w:rPr>
      </w:pPr>
    </w:p>
    <w:p w14:paraId="00000799">
      <w:pPr>
        <w:jc w:val="center"/>
        <w:rPr>
          <w:rFonts w:hint="default" w:ascii="Times New Roman" w:hAnsi="Times New Roman" w:eastAsia="Times New Roman" w:cs="Times New Roman"/>
          <w:b/>
          <w:sz w:val="28"/>
          <w:szCs w:val="28"/>
        </w:rPr>
      </w:pPr>
    </w:p>
    <w:p w14:paraId="0000079A">
      <w:pPr>
        <w:jc w:val="center"/>
        <w:rPr>
          <w:rFonts w:hint="default" w:ascii="Times New Roman" w:hAnsi="Times New Roman" w:eastAsia="Times New Roman" w:cs="Times New Roman"/>
          <w:b/>
          <w:sz w:val="28"/>
          <w:szCs w:val="28"/>
        </w:rPr>
      </w:pPr>
    </w:p>
    <w:p w14:paraId="0000079B">
      <w:pPr>
        <w:jc w:val="center"/>
        <w:rPr>
          <w:rFonts w:hint="default" w:ascii="Times New Roman" w:hAnsi="Times New Roman" w:eastAsia="Times New Roman" w:cs="Times New Roman"/>
          <w:b/>
          <w:sz w:val="28"/>
          <w:szCs w:val="28"/>
        </w:rPr>
      </w:pPr>
    </w:p>
    <w:p w14:paraId="0000079C">
      <w:pPr>
        <w:jc w:val="center"/>
        <w:rPr>
          <w:rFonts w:hint="default" w:ascii="Times New Roman" w:hAnsi="Times New Roman" w:eastAsia="Times New Roman" w:cs="Times New Roman"/>
          <w:b/>
          <w:sz w:val="28"/>
          <w:szCs w:val="28"/>
        </w:rPr>
      </w:pPr>
    </w:p>
    <w:p w14:paraId="0000079D">
      <w:pPr>
        <w:jc w:val="center"/>
        <w:rPr>
          <w:rFonts w:hint="default" w:ascii="Times New Roman" w:hAnsi="Times New Roman" w:eastAsia="Times New Roman" w:cs="Times New Roman"/>
          <w:b/>
          <w:sz w:val="28"/>
          <w:szCs w:val="28"/>
        </w:rPr>
      </w:pPr>
    </w:p>
    <w:p w14:paraId="0000079E">
      <w:pPr>
        <w:jc w:val="center"/>
        <w:rPr>
          <w:rFonts w:hint="default" w:ascii="Times New Roman" w:hAnsi="Times New Roman" w:eastAsia="Times New Roman" w:cs="Times New Roman"/>
          <w:b/>
          <w:sz w:val="28"/>
          <w:szCs w:val="28"/>
        </w:rPr>
      </w:pPr>
    </w:p>
    <w:p w14:paraId="0000079F">
      <w:pPr>
        <w:jc w:val="center"/>
        <w:rPr>
          <w:rFonts w:hint="default" w:ascii="Times New Roman" w:hAnsi="Times New Roman" w:eastAsia="Times New Roman" w:cs="Times New Roman"/>
          <w:b/>
          <w:sz w:val="28"/>
          <w:szCs w:val="28"/>
        </w:rPr>
      </w:pPr>
    </w:p>
    <w:p w14:paraId="000007A0">
      <w:pPr>
        <w:jc w:val="center"/>
        <w:rPr>
          <w:rFonts w:hint="default" w:ascii="Times New Roman" w:hAnsi="Times New Roman" w:eastAsia="Times New Roman" w:cs="Times New Roman"/>
          <w:b/>
          <w:sz w:val="28"/>
          <w:szCs w:val="28"/>
        </w:rPr>
      </w:pPr>
    </w:p>
    <w:p w14:paraId="000007A1">
      <w:pPr>
        <w:jc w:val="center"/>
        <w:rPr>
          <w:rFonts w:hint="default" w:ascii="Times New Roman" w:hAnsi="Times New Roman" w:eastAsia="Times New Roman" w:cs="Times New Roman"/>
          <w:b/>
          <w:sz w:val="28"/>
          <w:szCs w:val="28"/>
        </w:rPr>
      </w:pPr>
    </w:p>
    <w:p w14:paraId="000007A2">
      <w:pPr>
        <w:jc w:val="center"/>
        <w:rPr>
          <w:rFonts w:hint="default" w:ascii="Times New Roman" w:hAnsi="Times New Roman" w:eastAsia="Times New Roman" w:cs="Times New Roman"/>
          <w:b/>
          <w:sz w:val="28"/>
          <w:szCs w:val="28"/>
        </w:rPr>
      </w:pPr>
    </w:p>
    <w:p w14:paraId="000007A3">
      <w:pPr>
        <w:jc w:val="center"/>
        <w:rPr>
          <w:rFonts w:hint="default" w:ascii="Times New Roman" w:hAnsi="Times New Roman" w:eastAsia="Times New Roman" w:cs="Times New Roman"/>
          <w:b/>
          <w:sz w:val="28"/>
          <w:szCs w:val="28"/>
        </w:rPr>
      </w:pPr>
    </w:p>
    <w:p w14:paraId="000007A4">
      <w:pPr>
        <w:jc w:val="center"/>
        <w:rPr>
          <w:rFonts w:hint="default" w:ascii="Times New Roman" w:hAnsi="Times New Roman" w:eastAsia="Times New Roman" w:cs="Times New Roman"/>
          <w:b/>
          <w:sz w:val="28"/>
          <w:szCs w:val="28"/>
        </w:rPr>
      </w:pPr>
    </w:p>
    <w:p w14:paraId="000007A5">
      <w:pPr>
        <w:jc w:val="center"/>
        <w:rPr>
          <w:rFonts w:hint="default" w:ascii="Times New Roman" w:hAnsi="Times New Roman" w:eastAsia="Times New Roman" w:cs="Times New Roman"/>
          <w:b/>
          <w:sz w:val="28"/>
          <w:szCs w:val="28"/>
        </w:rPr>
      </w:pPr>
    </w:p>
    <w:p w14:paraId="000007A6">
      <w:pPr>
        <w:jc w:val="center"/>
        <w:rPr>
          <w:rFonts w:hint="default" w:ascii="Times New Roman" w:hAnsi="Times New Roman" w:eastAsia="Times New Roman" w:cs="Times New Roman"/>
          <w:b/>
          <w:sz w:val="28"/>
          <w:szCs w:val="28"/>
        </w:rPr>
      </w:pPr>
    </w:p>
    <w:p w14:paraId="000007A7">
      <w:pPr>
        <w:jc w:val="center"/>
        <w:rPr>
          <w:rFonts w:hint="default" w:ascii="Times New Roman" w:hAnsi="Times New Roman" w:eastAsia="Times New Roman" w:cs="Times New Roman"/>
          <w:b/>
          <w:sz w:val="28"/>
          <w:szCs w:val="28"/>
        </w:rPr>
      </w:pPr>
    </w:p>
    <w:p w14:paraId="000007A8">
      <w:pPr>
        <w:jc w:val="center"/>
        <w:rPr>
          <w:rFonts w:hint="default" w:ascii="Times New Roman" w:hAnsi="Times New Roman" w:eastAsia="Times New Roman" w:cs="Times New Roman"/>
          <w:b/>
          <w:sz w:val="28"/>
          <w:szCs w:val="28"/>
        </w:rPr>
      </w:pPr>
    </w:p>
    <w:p w14:paraId="000007A9">
      <w:pPr>
        <w:jc w:val="center"/>
        <w:rPr>
          <w:rFonts w:hint="default" w:ascii="Times New Roman" w:hAnsi="Times New Roman" w:eastAsia="Times New Roman" w:cs="Times New Roman"/>
          <w:b/>
          <w:sz w:val="28"/>
          <w:szCs w:val="28"/>
        </w:rPr>
      </w:pPr>
    </w:p>
    <w:p w14:paraId="000007AA">
      <w:pPr>
        <w:jc w:val="center"/>
        <w:rPr>
          <w:rFonts w:hint="default" w:ascii="Times New Roman" w:hAnsi="Times New Roman" w:eastAsia="Times New Roman" w:cs="Times New Roman"/>
          <w:b/>
          <w:sz w:val="28"/>
          <w:szCs w:val="28"/>
        </w:rPr>
      </w:pPr>
    </w:p>
    <w:p w14:paraId="53C82C23">
      <w:pPr>
        <w:jc w:val="center"/>
        <w:rPr>
          <w:rFonts w:hint="default" w:ascii="Times New Roman" w:hAnsi="Times New Roman" w:eastAsia="Times New Roman" w:cs="Times New Roman"/>
          <w:b/>
          <w:sz w:val="28"/>
          <w:szCs w:val="28"/>
        </w:rPr>
      </w:pPr>
    </w:p>
    <w:p w14:paraId="000007AB">
      <w:pPr>
        <w:jc w:val="center"/>
        <w:rPr>
          <w:rFonts w:hint="default" w:ascii="Times New Roman" w:hAnsi="Times New Roman" w:eastAsia="Times New Roman" w:cs="Times New Roman"/>
          <w:b/>
          <w:sz w:val="28"/>
          <w:szCs w:val="28"/>
        </w:rPr>
      </w:pPr>
    </w:p>
    <w:p w14:paraId="000007AC">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resume limits:</w:t>
      </w:r>
    </w:p>
    <w:p w14:paraId="000007AD">
      <w:pPr>
        <w:jc w:val="center"/>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Pr>
        <w:drawing>
          <wp:inline distT="114300" distB="114300" distL="114300" distR="114300">
            <wp:extent cx="5273675" cy="26543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3" name="image12.png"/>
                    <pic:cNvPicPr preferRelativeResize="0"/>
                  </pic:nvPicPr>
                  <pic:blipFill>
                    <a:blip r:embed="rId33"/>
                    <a:srcRect/>
                    <a:stretch>
                      <a:fillRect/>
                    </a:stretch>
                  </pic:blipFill>
                  <pic:spPr>
                    <a:xfrm>
                      <a:off x="0" y="0"/>
                      <a:ext cx="5274000" cy="2654300"/>
                    </a:xfrm>
                    <a:prstGeom prst="rect">
                      <a:avLst/>
                    </a:prstGeom>
                  </pic:spPr>
                </pic:pic>
              </a:graphicData>
            </a:graphic>
          </wp:inline>
        </w:drawing>
      </w:r>
    </w:p>
    <w:p w14:paraId="000007AE">
      <w:pPr>
        <w:jc w:val="center"/>
        <w:rPr>
          <w:rFonts w:hint="default" w:ascii="Times New Roman" w:hAnsi="Times New Roman" w:eastAsia="Times New Roman" w:cs="Times New Roman"/>
          <w:b/>
          <w:sz w:val="42"/>
          <w:szCs w:val="42"/>
        </w:rPr>
      </w:pPr>
    </w:p>
    <w:p w14:paraId="000007AF">
      <w:pPr>
        <w:jc w:val="center"/>
        <w:rPr>
          <w:rFonts w:hint="default" w:ascii="Times New Roman" w:hAnsi="Times New Roman" w:eastAsia="Times New Roman" w:cs="Times New Roman"/>
          <w:b/>
          <w:sz w:val="42"/>
          <w:szCs w:val="42"/>
        </w:rPr>
      </w:pPr>
    </w:p>
    <w:p w14:paraId="000007B0">
      <w:pPr>
        <w:jc w:val="center"/>
        <w:rPr>
          <w:rFonts w:hint="default" w:ascii="Times New Roman" w:hAnsi="Times New Roman" w:eastAsia="Times New Roman" w:cs="Times New Roman"/>
          <w:b/>
          <w:sz w:val="42"/>
          <w:szCs w:val="42"/>
        </w:rPr>
      </w:pPr>
    </w:p>
    <w:p w14:paraId="000007B1">
      <w:pPr>
        <w:jc w:val="center"/>
        <w:rPr>
          <w:rFonts w:hint="default" w:ascii="Times New Roman" w:hAnsi="Times New Roman" w:eastAsia="Times New Roman" w:cs="Times New Roman"/>
          <w:b/>
          <w:sz w:val="42"/>
          <w:szCs w:val="42"/>
        </w:rPr>
      </w:pPr>
    </w:p>
    <w:p w14:paraId="000007B2">
      <w:pPr>
        <w:jc w:val="center"/>
        <w:rPr>
          <w:rFonts w:hint="default" w:ascii="Times New Roman" w:hAnsi="Times New Roman" w:eastAsia="Times New Roman" w:cs="Times New Roman"/>
          <w:b/>
          <w:sz w:val="42"/>
          <w:szCs w:val="42"/>
        </w:rPr>
      </w:pPr>
    </w:p>
    <w:p w14:paraId="000007B3">
      <w:pPr>
        <w:jc w:val="center"/>
        <w:rPr>
          <w:rFonts w:hint="default" w:ascii="Times New Roman" w:hAnsi="Times New Roman" w:eastAsia="Times New Roman" w:cs="Times New Roman"/>
          <w:b/>
          <w:sz w:val="42"/>
          <w:szCs w:val="42"/>
        </w:rPr>
      </w:pPr>
    </w:p>
    <w:p w14:paraId="000007B4">
      <w:pPr>
        <w:jc w:val="center"/>
        <w:rPr>
          <w:rFonts w:hint="default" w:ascii="Times New Roman" w:hAnsi="Times New Roman" w:eastAsia="Times New Roman" w:cs="Times New Roman"/>
          <w:b/>
          <w:sz w:val="42"/>
          <w:szCs w:val="42"/>
        </w:rPr>
      </w:pPr>
    </w:p>
    <w:p w14:paraId="000007B5">
      <w:pPr>
        <w:jc w:val="center"/>
        <w:rPr>
          <w:rFonts w:hint="default" w:ascii="Times New Roman" w:hAnsi="Times New Roman" w:eastAsia="Times New Roman" w:cs="Times New Roman"/>
          <w:b/>
          <w:sz w:val="42"/>
          <w:szCs w:val="42"/>
        </w:rPr>
      </w:pPr>
    </w:p>
    <w:p w14:paraId="000007B6">
      <w:pPr>
        <w:jc w:val="center"/>
        <w:rPr>
          <w:rFonts w:hint="default" w:ascii="Times New Roman" w:hAnsi="Times New Roman" w:eastAsia="Times New Roman" w:cs="Times New Roman"/>
          <w:b/>
          <w:sz w:val="42"/>
          <w:szCs w:val="42"/>
        </w:rPr>
      </w:pPr>
    </w:p>
    <w:p w14:paraId="000007B7">
      <w:pPr>
        <w:jc w:val="center"/>
        <w:rPr>
          <w:rFonts w:hint="default" w:ascii="Times New Roman" w:hAnsi="Times New Roman" w:eastAsia="Times New Roman" w:cs="Times New Roman"/>
          <w:b/>
          <w:sz w:val="42"/>
          <w:szCs w:val="42"/>
        </w:rPr>
      </w:pPr>
    </w:p>
    <w:p w14:paraId="000007B8">
      <w:pPr>
        <w:jc w:val="center"/>
        <w:rPr>
          <w:rFonts w:hint="default" w:ascii="Times New Roman" w:hAnsi="Times New Roman" w:eastAsia="Times New Roman" w:cs="Times New Roman"/>
          <w:b/>
          <w:sz w:val="42"/>
          <w:szCs w:val="42"/>
        </w:rPr>
      </w:pPr>
    </w:p>
    <w:p w14:paraId="000007B9">
      <w:pPr>
        <w:jc w:val="center"/>
        <w:rPr>
          <w:rFonts w:hint="default" w:ascii="Times New Roman" w:hAnsi="Times New Roman" w:eastAsia="Times New Roman" w:cs="Times New Roman"/>
          <w:b/>
          <w:sz w:val="42"/>
          <w:szCs w:val="42"/>
        </w:rPr>
      </w:pPr>
    </w:p>
    <w:p w14:paraId="000007BA">
      <w:pPr>
        <w:rPr>
          <w:rFonts w:hint="default" w:ascii="Times New Roman" w:hAnsi="Times New Roman" w:eastAsia="Times New Roman" w:cs="Times New Roman"/>
          <w:b/>
          <w:sz w:val="42"/>
          <w:szCs w:val="42"/>
        </w:rPr>
      </w:pPr>
    </w:p>
    <w:p w14:paraId="000007BB">
      <w:pPr>
        <w:rPr>
          <w:rFonts w:hint="default" w:ascii="Times New Roman" w:hAnsi="Times New Roman" w:eastAsia="Times New Roman" w:cs="Times New Roman"/>
          <w:b/>
          <w:sz w:val="42"/>
          <w:szCs w:val="42"/>
        </w:rPr>
      </w:pPr>
    </w:p>
    <w:p w14:paraId="770B89BB">
      <w:pPr>
        <w:rPr>
          <w:rFonts w:hint="default" w:ascii="Times New Roman" w:hAnsi="Times New Roman" w:eastAsia="Times New Roman" w:cs="Times New Roman"/>
          <w:b/>
          <w:sz w:val="42"/>
          <w:szCs w:val="42"/>
        </w:rPr>
      </w:pPr>
    </w:p>
    <w:p w14:paraId="0ED249CF">
      <w:pPr>
        <w:rPr>
          <w:rFonts w:hint="default" w:ascii="Times New Roman" w:hAnsi="Times New Roman" w:eastAsia="Times New Roman" w:cs="Times New Roman"/>
          <w:b/>
          <w:sz w:val="42"/>
          <w:szCs w:val="42"/>
        </w:rPr>
      </w:pPr>
    </w:p>
    <w:p w14:paraId="3915BEE6">
      <w:pPr>
        <w:rPr>
          <w:rFonts w:hint="default" w:ascii="Times New Roman" w:hAnsi="Times New Roman" w:eastAsia="Times New Roman" w:cs="Times New Roman"/>
          <w:b/>
          <w:sz w:val="42"/>
          <w:szCs w:val="42"/>
        </w:rPr>
      </w:pPr>
    </w:p>
    <w:p w14:paraId="673AD24C">
      <w:pPr>
        <w:rPr>
          <w:rFonts w:hint="default" w:ascii="Times New Roman" w:hAnsi="Times New Roman" w:eastAsia="Times New Roman" w:cs="Times New Roman"/>
          <w:b/>
          <w:sz w:val="42"/>
          <w:szCs w:val="42"/>
        </w:rPr>
      </w:pPr>
    </w:p>
    <w:p w14:paraId="6AFF22FF">
      <w:pPr>
        <w:rPr>
          <w:rFonts w:hint="default" w:ascii="Times New Roman" w:hAnsi="Times New Roman" w:eastAsia="Times New Roman" w:cs="Times New Roman"/>
          <w:b/>
          <w:sz w:val="42"/>
          <w:szCs w:val="42"/>
          <w:rtl w:val="0"/>
        </w:rPr>
      </w:pPr>
    </w:p>
    <w:tbl>
      <w:tblPr>
        <w:tblStyle w:val="33"/>
        <w:tblW w:w="4999"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3541"/>
        <w:gridCol w:w="7163"/>
      </w:tblGrid>
      <w:tr w14:paraId="4EB6E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5000" w:type="pct"/>
            <w:gridSpan w:val="2"/>
            <w:tcBorders>
              <w:top w:val="single" w:color="000000" w:sz="4" w:space="0"/>
              <w:left w:val="single" w:color="000000" w:sz="4" w:space="0"/>
              <w:bottom w:val="single" w:color="000000" w:sz="4" w:space="0"/>
              <w:right w:val="single" w:color="000000" w:sz="4" w:space="0"/>
            </w:tcBorders>
            <w:shd w:val="clear" w:color="auto" w:fill="356854"/>
            <w:tcMar>
              <w:top w:w="40" w:type="dxa"/>
              <w:left w:w="120" w:type="dxa"/>
              <w:bottom w:w="40" w:type="dxa"/>
              <w:right w:w="120" w:type="dxa"/>
            </w:tcMar>
            <w:vAlign w:val="center"/>
          </w:tcPr>
          <w:p w14:paraId="736C8E79">
            <w:pPr>
              <w:jc w:val="center"/>
              <w:rPr>
                <w:rFonts w:hint="default" w:ascii="Times New Roman" w:hAnsi="Times New Roman" w:eastAsia="Times New Roman" w:cs="Times New Roman"/>
                <w:b/>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42"/>
                <w:szCs w:val="42"/>
                <w:rtl w:val="0"/>
                <w14:textFill>
                  <w14:solidFill>
                    <w14:schemeClr w14:val="bg1"/>
                  </w14:solidFill>
                </w14:textFill>
              </w:rPr>
              <w:t>16.Agile project charter:</w:t>
            </w:r>
          </w:p>
          <w:p w14:paraId="42621A70">
            <w:pPr>
              <w:widowControl w:val="0"/>
              <w:spacing w:line="276" w:lineRule="auto"/>
              <w:rPr>
                <w:rFonts w:hint="default" w:ascii="Times New Roman" w:hAnsi="Times New Roman" w:eastAsia="Arial" w:cs="Times New Roman"/>
              </w:rPr>
            </w:pPr>
          </w:p>
        </w:tc>
      </w:tr>
      <w:tr w14:paraId="18416C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7C4">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Project Name</w:t>
            </w:r>
          </w:p>
        </w:tc>
        <w:tc>
          <w:tcPr>
            <w:tcW w:w="3345" w:type="pct"/>
            <w:tcBorders>
              <w:top w:val="single" w:color="CCCCCC" w:sz="4" w:space="0"/>
              <w:left w:val="single" w:color="CCCCCC" w:sz="4" w:space="0"/>
              <w:bottom w:val="single" w:color="000000" w:sz="4" w:space="0"/>
              <w:right w:val="single" w:color="000000" w:sz="4" w:space="0"/>
            </w:tcBorders>
            <w:shd w:val="clear" w:color="auto" w:fill="C6D9F1"/>
            <w:tcMar>
              <w:top w:w="40" w:type="dxa"/>
              <w:left w:w="0" w:type="dxa"/>
              <w:bottom w:w="40" w:type="dxa"/>
              <w:right w:w="0" w:type="dxa"/>
            </w:tcMar>
            <w:vAlign w:val="center"/>
          </w:tcPr>
          <w:p w14:paraId="000007C5">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carrier go(job portal)</w:t>
            </w:r>
          </w:p>
        </w:tc>
      </w:tr>
      <w:tr w14:paraId="6428FD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7C6">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Project Champion</w:t>
            </w:r>
          </w:p>
        </w:tc>
        <w:tc>
          <w:tcPr>
            <w:tcW w:w="3345" w:type="pct"/>
            <w:tcBorders>
              <w:top w:val="single" w:color="CCCCCC" w:sz="4" w:space="0"/>
              <w:left w:val="single" w:color="CCCCCC" w:sz="4" w:space="0"/>
              <w:bottom w:val="single" w:color="000000" w:sz="4" w:space="0"/>
              <w:right w:val="single" w:color="000000" w:sz="4" w:space="0"/>
            </w:tcBorders>
            <w:shd w:val="clear" w:color="auto" w:fill="C6D9F1"/>
            <w:tcMar>
              <w:top w:w="40" w:type="dxa"/>
              <w:left w:w="0" w:type="dxa"/>
              <w:bottom w:w="40" w:type="dxa"/>
              <w:right w:w="0" w:type="dxa"/>
            </w:tcMar>
            <w:vAlign w:val="center"/>
          </w:tcPr>
          <w:p w14:paraId="000007C7">
            <w:pPr>
              <w:widowControl w:val="0"/>
              <w:spacing w:line="276" w:lineRule="auto"/>
              <w:rPr>
                <w:rFonts w:hint="default" w:ascii="Times New Roman" w:hAnsi="Times New Roman" w:cs="Times New Roman"/>
                <w:sz w:val="28"/>
                <w:szCs w:val="28"/>
                <w:lang w:val="en-US"/>
              </w:rPr>
            </w:pPr>
            <w:r>
              <w:rPr>
                <w:rFonts w:hint="default" w:ascii="Times New Roman" w:hAnsi="Times New Roman" w:cs="Times New Roman"/>
                <w:sz w:val="28"/>
                <w:szCs w:val="28"/>
                <w:rtl w:val="0"/>
              </w:rPr>
              <w:t>HarshSaliya</w:t>
            </w:r>
            <w:r>
              <w:rPr>
                <w:rFonts w:hint="default" w:ascii="Times New Roman" w:hAnsi="Times New Roman" w:cs="Times New Roman"/>
                <w:sz w:val="28"/>
                <w:szCs w:val="28"/>
                <w:rtl w:val="0"/>
                <w:lang w:val="en-US"/>
              </w:rPr>
              <w:t>, Harsh Hirani, Surbhi Ramani</w:t>
            </w:r>
          </w:p>
        </w:tc>
      </w:tr>
      <w:tr w14:paraId="76373B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7C8">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Project Sponsor</w:t>
            </w:r>
          </w:p>
        </w:tc>
        <w:tc>
          <w:tcPr>
            <w:tcW w:w="3345" w:type="pct"/>
            <w:tcBorders>
              <w:top w:val="single" w:color="CCCCCC" w:sz="4" w:space="0"/>
              <w:left w:val="single" w:color="CCCCCC" w:sz="4" w:space="0"/>
              <w:bottom w:val="single" w:color="000000" w:sz="4" w:space="0"/>
              <w:right w:val="single" w:color="000000" w:sz="4" w:space="0"/>
            </w:tcBorders>
            <w:shd w:val="clear" w:color="auto" w:fill="C6D9F1"/>
            <w:tcMar>
              <w:top w:w="40" w:type="dxa"/>
              <w:left w:w="0" w:type="dxa"/>
              <w:bottom w:w="40" w:type="dxa"/>
              <w:right w:w="0" w:type="dxa"/>
            </w:tcMar>
            <w:vAlign w:val="center"/>
          </w:tcPr>
          <w:p w14:paraId="000007C9">
            <w:pPr>
              <w:widowControl w:val="0"/>
              <w:spacing w:line="276"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LJ INSTITUTE OF COMPUTER APPLICATIONS</w:t>
            </w:r>
          </w:p>
        </w:tc>
      </w:tr>
      <w:tr w14:paraId="1D2971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7CA">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Project Manager</w:t>
            </w:r>
          </w:p>
        </w:tc>
        <w:tc>
          <w:tcPr>
            <w:tcW w:w="3345" w:type="pct"/>
            <w:tcBorders>
              <w:top w:val="single" w:color="CCCCCC" w:sz="4" w:space="0"/>
              <w:left w:val="single" w:color="CCCCCC" w:sz="4" w:space="0"/>
              <w:bottom w:val="single" w:color="000000" w:sz="4" w:space="0"/>
              <w:right w:val="single" w:color="000000" w:sz="4" w:space="0"/>
            </w:tcBorders>
            <w:shd w:val="clear" w:color="auto" w:fill="C6D9F1"/>
            <w:tcMar>
              <w:top w:w="40" w:type="dxa"/>
              <w:left w:w="0" w:type="dxa"/>
              <w:bottom w:w="40" w:type="dxa"/>
              <w:right w:w="0" w:type="dxa"/>
            </w:tcMar>
            <w:vAlign w:val="center"/>
          </w:tcPr>
          <w:p w14:paraId="000007CB">
            <w:pPr>
              <w:widowControl w:val="0"/>
              <w:spacing w:line="276"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Dhaval shah</w:t>
            </w:r>
          </w:p>
        </w:tc>
      </w:tr>
      <w:tr w14:paraId="2002C8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7CC">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Expected Start Date</w:t>
            </w:r>
          </w:p>
        </w:tc>
        <w:tc>
          <w:tcPr>
            <w:tcW w:w="3345" w:type="pct"/>
            <w:tcBorders>
              <w:top w:val="single" w:color="CCCCCC" w:sz="4" w:space="0"/>
              <w:left w:val="single" w:color="CCCCCC" w:sz="4" w:space="0"/>
              <w:bottom w:val="single" w:color="000000" w:sz="4" w:space="0"/>
              <w:right w:val="single" w:color="000000" w:sz="4" w:space="0"/>
            </w:tcBorders>
            <w:shd w:val="clear" w:color="auto" w:fill="C6D9F1"/>
            <w:tcMar>
              <w:top w:w="40" w:type="dxa"/>
              <w:left w:w="0" w:type="dxa"/>
              <w:bottom w:w="40" w:type="dxa"/>
              <w:right w:w="0" w:type="dxa"/>
            </w:tcMar>
            <w:vAlign w:val="center"/>
          </w:tcPr>
          <w:p w14:paraId="000007CD">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01-01-2025</w:t>
            </w:r>
          </w:p>
        </w:tc>
      </w:tr>
      <w:tr w14:paraId="1D597F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8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7CE">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Expected Completion Date</w:t>
            </w:r>
          </w:p>
        </w:tc>
        <w:tc>
          <w:tcPr>
            <w:tcW w:w="3345" w:type="pct"/>
            <w:tcBorders>
              <w:top w:val="single" w:color="CCCCCC" w:sz="4" w:space="0"/>
              <w:left w:val="single" w:color="CCCCCC" w:sz="4" w:space="0"/>
              <w:bottom w:val="single" w:color="000000" w:sz="4" w:space="0"/>
              <w:right w:val="single" w:color="000000" w:sz="4" w:space="0"/>
            </w:tcBorders>
            <w:shd w:val="clear" w:color="auto" w:fill="C6D9F1"/>
            <w:tcMar>
              <w:top w:w="40" w:type="dxa"/>
              <w:left w:w="0" w:type="dxa"/>
              <w:bottom w:w="40" w:type="dxa"/>
              <w:right w:w="0" w:type="dxa"/>
            </w:tcMar>
            <w:vAlign w:val="center"/>
          </w:tcPr>
          <w:p w14:paraId="000007CF">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10-04-2025</w:t>
            </w:r>
          </w:p>
        </w:tc>
      </w:tr>
      <w:tr w14:paraId="4A6284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W w:w="5000" w:type="pct"/>
            <w:gridSpan w:val="2"/>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7D0">
            <w:pPr>
              <w:widowControl w:val="0"/>
              <w:spacing w:line="276" w:lineRule="auto"/>
              <w:rPr>
                <w:rFonts w:hint="default" w:ascii="Times New Roman" w:hAnsi="Times New Roman" w:cs="Times New Roman"/>
                <w:sz w:val="28"/>
                <w:szCs w:val="28"/>
              </w:rPr>
            </w:pPr>
          </w:p>
        </w:tc>
      </w:tr>
      <w:tr w14:paraId="0511CE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W w:w="1654" w:type="pct"/>
            <w:tcBorders>
              <w:top w:val="single" w:color="CCCCCC" w:sz="4" w:space="0"/>
              <w:left w:val="single" w:color="000000" w:sz="4" w:space="0"/>
              <w:bottom w:val="single" w:color="000000" w:sz="4" w:space="0"/>
              <w:right w:val="single" w:color="000000" w:sz="4" w:space="0"/>
            </w:tcBorders>
            <w:shd w:val="clear" w:color="auto" w:fill="8DB3E2"/>
            <w:tcMar>
              <w:top w:w="40" w:type="dxa"/>
              <w:left w:w="120" w:type="dxa"/>
              <w:bottom w:w="40" w:type="dxa"/>
              <w:right w:w="120" w:type="dxa"/>
            </w:tcMar>
            <w:vAlign w:val="center"/>
          </w:tcPr>
          <w:p w14:paraId="000007D2">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Project Goal</w:t>
            </w:r>
          </w:p>
        </w:tc>
        <w:tc>
          <w:tcPr>
            <w:tcW w:w="3345" w:type="pct"/>
            <w:tcBorders>
              <w:top w:val="single" w:color="CCCCCC" w:sz="4" w:space="0"/>
              <w:left w:val="single" w:color="CCCCCC" w:sz="4" w:space="0"/>
              <w:bottom w:val="single" w:color="000000" w:sz="4" w:space="0"/>
              <w:right w:val="single" w:color="000000" w:sz="4" w:space="0"/>
            </w:tcBorders>
            <w:shd w:val="clear" w:color="auto" w:fill="F79443"/>
            <w:tcMar>
              <w:top w:w="40" w:type="dxa"/>
              <w:left w:w="0" w:type="dxa"/>
              <w:bottom w:w="40" w:type="dxa"/>
              <w:right w:w="0" w:type="dxa"/>
            </w:tcMar>
            <w:vAlign w:val="center"/>
          </w:tcPr>
          <w:p w14:paraId="000007D3">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To develop an efficient, user-friendly online job portal that bridges job seekers with employers, enhancing recruitment efficiency and user satisfaction.</w:t>
            </w:r>
          </w:p>
        </w:tc>
      </w:tr>
      <w:tr w14:paraId="6F47FC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5000" w:type="pct"/>
            <w:gridSpan w:val="2"/>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7D4">
            <w:pPr>
              <w:widowControl w:val="0"/>
              <w:spacing w:line="276" w:lineRule="auto"/>
              <w:rPr>
                <w:rFonts w:hint="default" w:ascii="Times New Roman" w:hAnsi="Times New Roman" w:cs="Times New Roman"/>
                <w:sz w:val="28"/>
                <w:szCs w:val="28"/>
              </w:rPr>
            </w:pPr>
          </w:p>
        </w:tc>
      </w:tr>
      <w:tr w14:paraId="6015D8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8DB3E2"/>
            <w:tcMar>
              <w:top w:w="40" w:type="dxa"/>
              <w:left w:w="120" w:type="dxa"/>
              <w:bottom w:w="40" w:type="dxa"/>
              <w:right w:w="120" w:type="dxa"/>
            </w:tcMar>
            <w:vAlign w:val="center"/>
          </w:tcPr>
          <w:p w14:paraId="000007D6">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Project Vision</w:t>
            </w:r>
          </w:p>
        </w:tc>
        <w:tc>
          <w:tcPr>
            <w:tcW w:w="3345" w:type="pct"/>
            <w:tcBorders>
              <w:top w:val="single" w:color="CCCCCC" w:sz="4" w:space="0"/>
              <w:left w:val="single" w:color="CCCCCC" w:sz="4" w:space="0"/>
              <w:bottom w:val="single" w:color="000000" w:sz="4" w:space="0"/>
              <w:right w:val="single" w:color="000000" w:sz="4" w:space="0"/>
            </w:tcBorders>
            <w:shd w:val="clear" w:color="auto" w:fill="F79443"/>
            <w:tcMar>
              <w:top w:w="40" w:type="dxa"/>
              <w:left w:w="0" w:type="dxa"/>
              <w:bottom w:w="40" w:type="dxa"/>
              <w:right w:w="0" w:type="dxa"/>
            </w:tcMar>
            <w:vAlign w:val="center"/>
          </w:tcPr>
          <w:p w14:paraId="000007D7">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To create a cutting-edge platform that streamlines the entire hiring process with secure, transparent, and personalized features, thereby transforming recruitment practices.</w:t>
            </w:r>
          </w:p>
        </w:tc>
      </w:tr>
      <w:tr w14:paraId="2D1CE4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5000" w:type="pct"/>
            <w:gridSpan w:val="2"/>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7D8">
            <w:pPr>
              <w:widowControl w:val="0"/>
              <w:spacing w:line="276" w:lineRule="auto"/>
              <w:rPr>
                <w:rFonts w:hint="default" w:ascii="Times New Roman" w:hAnsi="Times New Roman" w:cs="Times New Roman"/>
                <w:sz w:val="28"/>
                <w:szCs w:val="28"/>
              </w:rPr>
            </w:pPr>
          </w:p>
        </w:tc>
      </w:tr>
      <w:tr w14:paraId="23068E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8DB3E2"/>
            <w:tcMar>
              <w:top w:w="40" w:type="dxa"/>
              <w:left w:w="120" w:type="dxa"/>
              <w:bottom w:w="40" w:type="dxa"/>
              <w:right w:w="120" w:type="dxa"/>
            </w:tcMar>
            <w:vAlign w:val="center"/>
          </w:tcPr>
          <w:p w14:paraId="000007DA">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Project Scope</w:t>
            </w:r>
          </w:p>
        </w:tc>
        <w:tc>
          <w:tcPr>
            <w:tcW w:w="3345" w:type="pct"/>
            <w:tcBorders>
              <w:top w:val="single" w:color="CCCCCC" w:sz="4" w:space="0"/>
              <w:left w:val="single" w:color="CCCCCC" w:sz="4" w:space="0"/>
              <w:bottom w:val="single" w:color="000000" w:sz="4" w:space="0"/>
              <w:right w:val="single" w:color="000000" w:sz="4" w:space="0"/>
            </w:tcBorders>
            <w:shd w:val="clear" w:color="auto" w:fill="F79443"/>
            <w:tcMar>
              <w:top w:w="40" w:type="dxa"/>
              <w:left w:w="0" w:type="dxa"/>
              <w:bottom w:w="40" w:type="dxa"/>
              <w:right w:w="0" w:type="dxa"/>
            </w:tcMar>
            <w:vAlign w:val="center"/>
          </w:tcPr>
          <w:p w14:paraId="000007DB">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Includes user management, job posting and management, job search and filtering, application tracking, resume management, notifications, admin dashboard, and security measures; excludes external HR integrations and advanced AI features in the initial phase.</w:t>
            </w:r>
          </w:p>
        </w:tc>
      </w:tr>
      <w:tr w14:paraId="6E9961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5000" w:type="pct"/>
            <w:gridSpan w:val="2"/>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7DC">
            <w:pPr>
              <w:widowControl w:val="0"/>
              <w:spacing w:line="276" w:lineRule="auto"/>
              <w:rPr>
                <w:rFonts w:hint="default" w:ascii="Times New Roman" w:hAnsi="Times New Roman" w:cs="Times New Roman"/>
                <w:sz w:val="28"/>
                <w:szCs w:val="28"/>
              </w:rPr>
            </w:pPr>
          </w:p>
        </w:tc>
      </w:tr>
      <w:tr w14:paraId="27ABE4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W w:w="1654" w:type="pct"/>
            <w:tcBorders>
              <w:top w:val="single" w:color="CCCCCC" w:sz="4" w:space="0"/>
              <w:left w:val="single" w:color="000000" w:sz="4" w:space="0"/>
              <w:bottom w:val="single" w:color="000000" w:sz="4" w:space="0"/>
              <w:right w:val="single" w:color="000000" w:sz="4" w:space="0"/>
            </w:tcBorders>
            <w:shd w:val="clear" w:color="auto" w:fill="8DB3E2"/>
            <w:tcMar>
              <w:top w:w="40" w:type="dxa"/>
              <w:left w:w="120" w:type="dxa"/>
              <w:bottom w:w="40" w:type="dxa"/>
              <w:right w:w="120" w:type="dxa"/>
            </w:tcMar>
            <w:vAlign w:val="center"/>
          </w:tcPr>
          <w:p w14:paraId="000007DE">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Key Stakeholders</w:t>
            </w:r>
          </w:p>
        </w:tc>
        <w:tc>
          <w:tcPr>
            <w:tcW w:w="3345" w:type="pct"/>
            <w:tcBorders>
              <w:top w:val="single" w:color="CCCCCC" w:sz="4" w:space="0"/>
              <w:left w:val="single" w:color="CCCCCC" w:sz="4" w:space="0"/>
              <w:bottom w:val="single" w:color="000000" w:sz="4" w:space="0"/>
              <w:right w:val="single" w:color="000000" w:sz="4" w:space="0"/>
            </w:tcBorders>
            <w:shd w:val="clear" w:color="auto" w:fill="F79443"/>
            <w:tcMar>
              <w:top w:w="40" w:type="dxa"/>
              <w:left w:w="0" w:type="dxa"/>
              <w:bottom w:w="40" w:type="dxa"/>
              <w:right w:w="0" w:type="dxa"/>
            </w:tcMar>
            <w:vAlign w:val="center"/>
          </w:tcPr>
          <w:p w14:paraId="000007DF">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Primary: Job seekers and employers; Secondary: System administrators, technical support teams, and project sponsors.</w:t>
            </w:r>
          </w:p>
        </w:tc>
      </w:tr>
      <w:tr w14:paraId="194033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W w:w="5000" w:type="pct"/>
            <w:gridSpan w:val="2"/>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7E0">
            <w:pPr>
              <w:widowControl w:val="0"/>
              <w:spacing w:line="276" w:lineRule="auto"/>
              <w:rPr>
                <w:rFonts w:hint="default" w:ascii="Times New Roman" w:hAnsi="Times New Roman" w:cs="Times New Roman"/>
                <w:sz w:val="28"/>
                <w:szCs w:val="28"/>
              </w:rPr>
            </w:pPr>
          </w:p>
        </w:tc>
      </w:tr>
      <w:tr w14:paraId="7B5867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W w:w="1654" w:type="pct"/>
            <w:tcBorders>
              <w:top w:val="single" w:color="CCCCCC" w:sz="4" w:space="0"/>
              <w:left w:val="single" w:color="000000" w:sz="4" w:space="0"/>
              <w:bottom w:val="single" w:color="000000" w:sz="4" w:space="0"/>
              <w:right w:val="single" w:color="000000" w:sz="4" w:space="0"/>
            </w:tcBorders>
            <w:shd w:val="clear" w:color="auto" w:fill="8DB3E2"/>
            <w:tcMar>
              <w:top w:w="40" w:type="dxa"/>
              <w:left w:w="120" w:type="dxa"/>
              <w:bottom w:w="40" w:type="dxa"/>
              <w:right w:w="120" w:type="dxa"/>
            </w:tcMar>
            <w:vAlign w:val="center"/>
          </w:tcPr>
          <w:p w14:paraId="000007E2">
            <w:pPr>
              <w:widowControl w:val="0"/>
              <w:spacing w:line="276" w:lineRule="auto"/>
              <w:rPr>
                <w:rFonts w:hint="default" w:ascii="Times New Roman" w:hAnsi="Times New Roman" w:eastAsia="Arial" w:cs="Times New Roman"/>
              </w:rPr>
            </w:pPr>
            <w:r>
              <w:rPr>
                <w:rFonts w:hint="default" w:ascii="Times New Roman" w:hAnsi="Times New Roman" w:cs="Times New Roman"/>
                <w:sz w:val="28"/>
                <w:szCs w:val="28"/>
                <w:rtl w:val="0"/>
              </w:rPr>
              <w:t>Risk</w:t>
            </w:r>
          </w:p>
        </w:tc>
        <w:tc>
          <w:tcPr>
            <w:tcW w:w="3345" w:type="pct"/>
            <w:tcBorders>
              <w:top w:val="single" w:color="CCCCCC" w:sz="4" w:space="0"/>
              <w:left w:val="single" w:color="CCCCCC" w:sz="4" w:space="0"/>
              <w:bottom w:val="single" w:color="000000" w:sz="4" w:space="0"/>
              <w:right w:val="single" w:color="000000" w:sz="4" w:space="0"/>
            </w:tcBorders>
            <w:shd w:val="clear" w:color="auto" w:fill="F79443"/>
            <w:tcMar>
              <w:top w:w="40" w:type="dxa"/>
              <w:left w:w="0" w:type="dxa"/>
              <w:bottom w:w="40" w:type="dxa"/>
              <w:right w:w="0" w:type="dxa"/>
            </w:tcMar>
            <w:vAlign w:val="center"/>
          </w:tcPr>
          <w:p w14:paraId="000007E3">
            <w:pPr>
              <w:widowControl w:val="0"/>
              <w:spacing w:line="276" w:lineRule="auto"/>
              <w:rPr>
                <w:rFonts w:hint="default" w:ascii="Times New Roman" w:hAnsi="Times New Roman" w:cs="Times New Roman"/>
                <w:sz w:val="28"/>
                <w:szCs w:val="28"/>
              </w:rPr>
            </w:pPr>
            <w:r>
              <w:rPr>
                <w:rFonts w:hint="default" w:ascii="Times New Roman" w:hAnsi="Times New Roman" w:cs="Times New Roman"/>
                <w:sz w:val="28"/>
                <w:szCs w:val="28"/>
                <w:rtl w:val="0"/>
              </w:rPr>
              <w:t>Risks include scope creep, technical challenges, resource constraints, and potential security vulnerabilities that could impact system performance and data privacy.</w:t>
            </w:r>
          </w:p>
        </w:tc>
      </w:tr>
    </w:tbl>
    <w:p w14:paraId="000007E4">
      <w:pPr>
        <w:rPr>
          <w:rFonts w:hint="default" w:ascii="Times New Roman" w:hAnsi="Times New Roman" w:eastAsia="Times New Roman" w:cs="Times New Roman"/>
          <w:b/>
          <w:sz w:val="28"/>
          <w:szCs w:val="28"/>
        </w:rPr>
      </w:pPr>
    </w:p>
    <w:p w14:paraId="000007E5">
      <w:pPr>
        <w:rPr>
          <w:rFonts w:hint="default" w:ascii="Times New Roman" w:hAnsi="Times New Roman" w:eastAsia="Times New Roman" w:cs="Times New Roman"/>
          <w:b/>
          <w:sz w:val="28"/>
          <w:szCs w:val="28"/>
        </w:rPr>
      </w:pPr>
    </w:p>
    <w:p w14:paraId="000007E6">
      <w:pPr>
        <w:rPr>
          <w:rFonts w:hint="default" w:ascii="Times New Roman" w:hAnsi="Times New Roman" w:eastAsia="Times New Roman" w:cs="Times New Roman"/>
          <w:b/>
          <w:sz w:val="28"/>
          <w:szCs w:val="28"/>
        </w:rPr>
      </w:pPr>
    </w:p>
    <w:p w14:paraId="000007E7">
      <w:pPr>
        <w:rPr>
          <w:rFonts w:hint="default" w:ascii="Times New Roman" w:hAnsi="Times New Roman" w:eastAsia="Times New Roman" w:cs="Times New Roman"/>
          <w:b/>
          <w:sz w:val="28"/>
          <w:szCs w:val="28"/>
        </w:rPr>
      </w:pPr>
    </w:p>
    <w:p w14:paraId="000007E8">
      <w:pPr>
        <w:rPr>
          <w:rFonts w:hint="default" w:ascii="Times New Roman" w:hAnsi="Times New Roman" w:eastAsia="Times New Roman" w:cs="Times New Roman"/>
          <w:b/>
          <w:sz w:val="28"/>
          <w:szCs w:val="28"/>
        </w:rPr>
      </w:pPr>
    </w:p>
    <w:p w14:paraId="000007E9">
      <w:pPr>
        <w:rPr>
          <w:rFonts w:hint="default" w:ascii="Times New Roman" w:hAnsi="Times New Roman" w:eastAsia="Times New Roman" w:cs="Times New Roman"/>
          <w:b/>
          <w:sz w:val="28"/>
          <w:szCs w:val="28"/>
        </w:rPr>
      </w:pPr>
    </w:p>
    <w:p w14:paraId="000007EA">
      <w:pPr>
        <w:rPr>
          <w:rFonts w:hint="default" w:ascii="Times New Roman" w:hAnsi="Times New Roman" w:eastAsia="Times New Roman" w:cs="Times New Roman"/>
          <w:b/>
          <w:sz w:val="28"/>
          <w:szCs w:val="28"/>
        </w:rPr>
      </w:pPr>
    </w:p>
    <w:p w14:paraId="000007EB">
      <w:pPr>
        <w:rPr>
          <w:rFonts w:hint="default" w:ascii="Times New Roman" w:hAnsi="Times New Roman" w:eastAsia="Times New Roman" w:cs="Times New Roman"/>
          <w:b/>
          <w:sz w:val="28"/>
          <w:szCs w:val="28"/>
        </w:rPr>
      </w:pPr>
    </w:p>
    <w:p w14:paraId="000007EC">
      <w:pPr>
        <w:rPr>
          <w:rFonts w:hint="default" w:ascii="Times New Roman" w:hAnsi="Times New Roman" w:eastAsia="Times New Roman" w:cs="Times New Roman"/>
          <w:b/>
          <w:sz w:val="28"/>
          <w:szCs w:val="28"/>
        </w:rPr>
      </w:pPr>
    </w:p>
    <w:p w14:paraId="000007ED">
      <w:pPr>
        <w:rPr>
          <w:rFonts w:hint="default" w:ascii="Times New Roman" w:hAnsi="Times New Roman" w:eastAsia="Times New Roman" w:cs="Times New Roman"/>
          <w:b/>
          <w:sz w:val="28"/>
          <w:szCs w:val="28"/>
        </w:rPr>
      </w:pPr>
    </w:p>
    <w:p w14:paraId="000007EE">
      <w:pPr>
        <w:rPr>
          <w:rFonts w:hint="default" w:ascii="Times New Roman" w:hAnsi="Times New Roman" w:eastAsia="Times New Roman" w:cs="Times New Roman"/>
          <w:b/>
          <w:sz w:val="28"/>
          <w:szCs w:val="28"/>
        </w:rPr>
      </w:pPr>
    </w:p>
    <w:p w14:paraId="000007EF">
      <w:pPr>
        <w:rPr>
          <w:rFonts w:hint="default" w:ascii="Times New Roman" w:hAnsi="Times New Roman" w:eastAsia="Times New Roman" w:cs="Times New Roman"/>
          <w:b/>
          <w:sz w:val="28"/>
          <w:szCs w:val="28"/>
        </w:rPr>
      </w:pPr>
    </w:p>
    <w:p w14:paraId="000007F0">
      <w:pPr>
        <w:rPr>
          <w:rFonts w:hint="default" w:ascii="Times New Roman" w:hAnsi="Times New Roman" w:eastAsia="Times New Roman" w:cs="Times New Roman"/>
          <w:b/>
          <w:sz w:val="28"/>
          <w:szCs w:val="28"/>
        </w:rPr>
      </w:pPr>
    </w:p>
    <w:p w14:paraId="000007F1">
      <w:pPr>
        <w:rPr>
          <w:rFonts w:hint="default" w:ascii="Times New Roman" w:hAnsi="Times New Roman" w:eastAsia="Times New Roman" w:cs="Times New Roman"/>
          <w:b/>
          <w:sz w:val="28"/>
          <w:szCs w:val="28"/>
        </w:rPr>
      </w:pPr>
    </w:p>
    <w:p w14:paraId="000007F2">
      <w:pPr>
        <w:rPr>
          <w:rFonts w:hint="default" w:ascii="Times New Roman" w:hAnsi="Times New Roman" w:eastAsia="Times New Roman" w:cs="Times New Roman"/>
          <w:b/>
          <w:sz w:val="28"/>
          <w:szCs w:val="28"/>
        </w:rPr>
      </w:pPr>
    </w:p>
    <w:p w14:paraId="000007F3">
      <w:pPr>
        <w:rPr>
          <w:rFonts w:hint="default" w:ascii="Times New Roman" w:hAnsi="Times New Roman" w:eastAsia="Times New Roman" w:cs="Times New Roman"/>
          <w:b/>
          <w:sz w:val="28"/>
          <w:szCs w:val="28"/>
        </w:rPr>
      </w:pPr>
    </w:p>
    <w:p w14:paraId="000007F4">
      <w:pPr>
        <w:rPr>
          <w:rFonts w:hint="default" w:ascii="Times New Roman" w:hAnsi="Times New Roman" w:eastAsia="Times New Roman" w:cs="Times New Roman"/>
          <w:b/>
          <w:sz w:val="28"/>
          <w:szCs w:val="28"/>
        </w:rPr>
      </w:pPr>
    </w:p>
    <w:p w14:paraId="00000800">
      <w:pPr>
        <w:rPr>
          <w:rFonts w:hint="default" w:ascii="Times New Roman" w:hAnsi="Times New Roman" w:eastAsia="Times New Roman" w:cs="Times New Roman"/>
          <w:b/>
          <w:sz w:val="28"/>
          <w:szCs w:val="28"/>
        </w:rPr>
      </w:pPr>
    </w:p>
    <w:p w14:paraId="36308DF3">
      <w:pPr>
        <w:rPr>
          <w:rFonts w:hint="default" w:ascii="Times New Roman" w:hAnsi="Times New Roman" w:eastAsia="Times New Roman" w:cs="Times New Roman"/>
          <w:b/>
          <w:sz w:val="28"/>
          <w:szCs w:val="28"/>
        </w:rPr>
      </w:pPr>
    </w:p>
    <w:p w14:paraId="4868896D">
      <w:pPr>
        <w:rPr>
          <w:rFonts w:hint="default" w:ascii="Times New Roman" w:hAnsi="Times New Roman" w:eastAsia="Times New Roman" w:cs="Times New Roman"/>
          <w:b/>
          <w:sz w:val="28"/>
          <w:szCs w:val="28"/>
        </w:rPr>
      </w:pPr>
    </w:p>
    <w:p w14:paraId="00000801">
      <w:pPr>
        <w:rPr>
          <w:rFonts w:hint="default" w:ascii="Times New Roman" w:hAnsi="Times New Roman" w:eastAsia="Times New Roman" w:cs="Times New Roman"/>
          <w:b/>
          <w:sz w:val="28"/>
          <w:szCs w:val="28"/>
        </w:rPr>
      </w:pPr>
    </w:p>
    <w:p w14:paraId="73957997">
      <w:pPr>
        <w:rPr>
          <w:rFonts w:hint="default" w:ascii="Times New Roman" w:hAnsi="Times New Roman" w:eastAsia="Times New Roman" w:cs="Times New Roman"/>
          <w:b/>
          <w:sz w:val="28"/>
          <w:szCs w:val="28"/>
        </w:rPr>
      </w:pPr>
    </w:p>
    <w:p w14:paraId="57F88D23">
      <w:pPr>
        <w:rPr>
          <w:rFonts w:hint="default" w:ascii="Times New Roman" w:hAnsi="Times New Roman" w:eastAsia="Times New Roman" w:cs="Times New Roman"/>
          <w:b/>
          <w:sz w:val="28"/>
          <w:szCs w:val="28"/>
        </w:rPr>
      </w:pPr>
    </w:p>
    <w:p w14:paraId="4D0FFBA8">
      <w:pPr>
        <w:rPr>
          <w:rFonts w:hint="default" w:ascii="Times New Roman" w:hAnsi="Times New Roman" w:eastAsia="Times New Roman" w:cs="Times New Roman"/>
          <w:b/>
          <w:sz w:val="28"/>
          <w:szCs w:val="28"/>
        </w:rPr>
      </w:pPr>
    </w:p>
    <w:p w14:paraId="720E9B29">
      <w:pPr>
        <w:rPr>
          <w:rFonts w:hint="default" w:ascii="Times New Roman" w:hAnsi="Times New Roman" w:eastAsia="Times New Roman" w:cs="Times New Roman"/>
          <w:b/>
          <w:sz w:val="28"/>
          <w:szCs w:val="28"/>
        </w:rPr>
      </w:pPr>
    </w:p>
    <w:p w14:paraId="69C37CFC">
      <w:pPr>
        <w:rPr>
          <w:rFonts w:hint="default" w:ascii="Times New Roman" w:hAnsi="Times New Roman" w:eastAsia="Times New Roman" w:cs="Times New Roman"/>
          <w:b/>
          <w:sz w:val="28"/>
          <w:szCs w:val="28"/>
        </w:rPr>
      </w:pPr>
    </w:p>
    <w:p w14:paraId="28C46831">
      <w:pPr>
        <w:rPr>
          <w:rFonts w:hint="default" w:ascii="Times New Roman" w:hAnsi="Times New Roman" w:eastAsia="Times New Roman" w:cs="Times New Roman"/>
          <w:b/>
          <w:sz w:val="28"/>
          <w:szCs w:val="28"/>
        </w:rPr>
      </w:pPr>
    </w:p>
    <w:p w14:paraId="2C4920ED">
      <w:pPr>
        <w:rPr>
          <w:rFonts w:hint="default" w:ascii="Times New Roman" w:hAnsi="Times New Roman" w:eastAsia="Times New Roman" w:cs="Times New Roman"/>
          <w:b/>
          <w:sz w:val="28"/>
          <w:szCs w:val="28"/>
        </w:rPr>
      </w:pPr>
    </w:p>
    <w:p w14:paraId="469C6DB7">
      <w:pPr>
        <w:rPr>
          <w:rFonts w:hint="default" w:ascii="Times New Roman" w:hAnsi="Times New Roman" w:eastAsia="Times New Roman" w:cs="Times New Roman"/>
          <w:b/>
          <w:sz w:val="28"/>
          <w:szCs w:val="28"/>
        </w:rPr>
      </w:pPr>
    </w:p>
    <w:p w14:paraId="5AA3B949">
      <w:pPr>
        <w:rPr>
          <w:rFonts w:hint="default" w:ascii="Times New Roman" w:hAnsi="Times New Roman" w:eastAsia="Times New Roman" w:cs="Times New Roman"/>
          <w:b/>
          <w:sz w:val="28"/>
          <w:szCs w:val="28"/>
        </w:rPr>
      </w:pPr>
    </w:p>
    <w:p w14:paraId="76783D51">
      <w:pPr>
        <w:rPr>
          <w:rFonts w:hint="default" w:ascii="Times New Roman" w:hAnsi="Times New Roman" w:eastAsia="Times New Roman" w:cs="Times New Roman"/>
          <w:b/>
          <w:sz w:val="28"/>
          <w:szCs w:val="28"/>
        </w:rPr>
      </w:pPr>
    </w:p>
    <w:p w14:paraId="383E071C">
      <w:pPr>
        <w:rPr>
          <w:rFonts w:hint="default" w:ascii="Times New Roman" w:hAnsi="Times New Roman" w:eastAsia="Times New Roman" w:cs="Times New Roman"/>
          <w:b/>
          <w:sz w:val="28"/>
          <w:szCs w:val="28"/>
        </w:rPr>
      </w:pPr>
    </w:p>
    <w:p w14:paraId="7FE0A049">
      <w:pPr>
        <w:rPr>
          <w:rFonts w:hint="default" w:ascii="Times New Roman" w:hAnsi="Times New Roman" w:eastAsia="Times New Roman" w:cs="Times New Roman"/>
          <w:b/>
          <w:sz w:val="28"/>
          <w:szCs w:val="28"/>
        </w:rPr>
      </w:pPr>
    </w:p>
    <w:p w14:paraId="0FC4788C">
      <w:pP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w:t>
      </w:r>
    </w:p>
    <w:p w14:paraId="00000802">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17. Agile Project Plan:</w:t>
      </w:r>
    </w:p>
    <w:p w14:paraId="00000803">
      <w:pPr>
        <w:rPr>
          <w:rFonts w:hint="default" w:ascii="Times New Roman" w:hAnsi="Times New Roman" w:eastAsia="Times New Roman" w:cs="Times New Roman"/>
          <w:b/>
          <w:sz w:val="28"/>
          <w:szCs w:val="28"/>
        </w:rPr>
      </w:pPr>
    </w:p>
    <w:tbl>
      <w:tblPr>
        <w:tblStyle w:val="34"/>
        <w:tblW w:w="4998" w:type="pct"/>
        <w:tblInd w:w="0" w:type="dxa"/>
        <w:tblLayout w:type="autofit"/>
        <w:tblCellMar>
          <w:top w:w="0" w:type="dxa"/>
          <w:left w:w="0" w:type="dxa"/>
          <w:bottom w:w="0" w:type="dxa"/>
          <w:right w:w="0" w:type="dxa"/>
        </w:tblCellMar>
      </w:tblPr>
      <w:tblGrid>
        <w:gridCol w:w="867"/>
        <w:gridCol w:w="666"/>
        <w:gridCol w:w="1573"/>
        <w:gridCol w:w="1372"/>
        <w:gridCol w:w="867"/>
        <w:gridCol w:w="766"/>
        <w:gridCol w:w="668"/>
        <w:gridCol w:w="1271"/>
        <w:gridCol w:w="1271"/>
        <w:gridCol w:w="1381"/>
      </w:tblGrid>
      <w:tr w14:paraId="719971C1">
        <w:tblPrEx>
          <w:tblCellMar>
            <w:top w:w="0" w:type="dxa"/>
            <w:left w:w="0" w:type="dxa"/>
            <w:bottom w:w="0" w:type="dxa"/>
            <w:right w:w="0" w:type="dxa"/>
          </w:tblCellMar>
        </w:tblPrEx>
        <w:trPr>
          <w:trHeight w:val="315" w:hRule="atLeast"/>
        </w:trPr>
        <w:tc>
          <w:tcPr>
            <w:tcW w:w="716" w:type="pct"/>
            <w:gridSpan w:val="2"/>
            <w:tcBorders>
              <w:top w:val="single" w:color="000000" w:sz="6" w:space="0"/>
              <w:left w:val="single" w:color="000000" w:sz="6" w:space="0"/>
              <w:bottom w:val="single" w:color="000000" w:sz="6" w:space="0"/>
              <w:right w:val="single" w:color="000000" w:sz="6" w:space="0"/>
            </w:tcBorders>
            <w:shd w:val="clear" w:color="auto" w:fill="BFBFBF"/>
            <w:tcMar>
              <w:top w:w="30" w:type="dxa"/>
              <w:left w:w="120" w:type="dxa"/>
              <w:bottom w:w="30" w:type="dxa"/>
              <w:right w:w="120" w:type="dxa"/>
            </w:tcMar>
            <w:vAlign w:val="center"/>
          </w:tcPr>
          <w:p w14:paraId="00000804">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Project name</w:t>
            </w:r>
          </w:p>
        </w:tc>
        <w:tc>
          <w:tcPr>
            <w:tcW w:w="735"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06">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 xml:space="preserve"> Carrier GO</w:t>
            </w:r>
          </w:p>
        </w:tc>
        <w:tc>
          <w:tcPr>
            <w:tcW w:w="1716" w:type="pct"/>
            <w:gridSpan w:val="4"/>
            <w:vMerge w:val="restart"/>
            <w:tcBorders>
              <w:top w:val="single" w:color="000000" w:sz="6" w:space="0"/>
              <w:left w:val="single" w:color="CCCCCC" w:sz="6" w:space="0"/>
              <w:right w:val="single" w:color="000000" w:sz="6" w:space="0"/>
            </w:tcBorders>
            <w:shd w:val="clear" w:color="auto" w:fill="F2F2F2"/>
            <w:tcMar>
              <w:top w:w="30" w:type="dxa"/>
              <w:left w:w="120" w:type="dxa"/>
              <w:bottom w:w="30" w:type="dxa"/>
              <w:right w:w="120" w:type="dxa"/>
            </w:tcMar>
            <w:vAlign w:val="center"/>
          </w:tcPr>
          <w:p w14:paraId="00000807">
            <w:pPr>
              <w:jc w:val="center"/>
              <w:rPr>
                <w:rFonts w:hint="default" w:ascii="Times New Roman" w:hAnsi="Times New Roman" w:eastAsia="Roboto" w:cs="Times New Roman"/>
                <w:b/>
                <w:bCs w:val="0"/>
                <w:color w:val="000000"/>
              </w:rPr>
            </w:pPr>
            <w:r>
              <w:rPr>
                <w:rFonts w:hint="default" w:ascii="Times New Roman" w:hAnsi="Times New Roman" w:eastAsia="Times New Roman" w:cs="Times New Roman"/>
                <w:b/>
                <w:sz w:val="42"/>
                <w:szCs w:val="42"/>
                <w:rtl w:val="0"/>
              </w:rPr>
              <w:t xml:space="preserve"> Agile Project Plan</w:t>
            </w:r>
          </w:p>
        </w:tc>
        <w:tc>
          <w:tcPr>
            <w:tcW w:w="594" w:type="pct"/>
            <w:tcBorders>
              <w:top w:val="single" w:color="000000" w:sz="6" w:space="0"/>
              <w:left w:val="single" w:color="CCCCCC" w:sz="6" w:space="0"/>
              <w:bottom w:val="single" w:color="000000" w:sz="6" w:space="0"/>
              <w:right w:val="single" w:color="000000" w:sz="6" w:space="0"/>
            </w:tcBorders>
            <w:shd w:val="clear" w:color="auto" w:fill="BFBFBF"/>
            <w:tcMar>
              <w:top w:w="30" w:type="dxa"/>
              <w:left w:w="120" w:type="dxa"/>
              <w:bottom w:w="30" w:type="dxa"/>
              <w:right w:w="120" w:type="dxa"/>
            </w:tcMar>
            <w:vAlign w:val="center"/>
          </w:tcPr>
          <w:p w14:paraId="0000080B">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Start date</w:t>
            </w:r>
          </w:p>
        </w:tc>
        <w:tc>
          <w:tcPr>
            <w:tcW w:w="594" w:type="pct"/>
            <w:tcBorders>
              <w:top w:val="single" w:color="000000" w:sz="6" w:space="0"/>
              <w:left w:val="single" w:color="CCCCCC" w:sz="6" w:space="0"/>
              <w:bottom w:val="single" w:color="000000" w:sz="6" w:space="0"/>
              <w:right w:val="single" w:color="000000" w:sz="6" w:space="0"/>
            </w:tcBorders>
            <w:shd w:val="clear" w:color="auto" w:fill="BFBFBF"/>
            <w:tcMar>
              <w:top w:w="30" w:type="dxa"/>
              <w:left w:w="120" w:type="dxa"/>
              <w:bottom w:w="30" w:type="dxa"/>
              <w:right w:w="120" w:type="dxa"/>
            </w:tcMar>
            <w:vAlign w:val="center"/>
          </w:tcPr>
          <w:p w14:paraId="0000080C">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End date</w:t>
            </w:r>
          </w:p>
        </w:tc>
        <w:tc>
          <w:tcPr>
            <w:tcW w:w="641" w:type="pct"/>
            <w:tcBorders>
              <w:top w:val="single" w:color="000000" w:sz="6" w:space="0"/>
              <w:left w:val="single" w:color="CCCCCC" w:sz="6" w:space="0"/>
              <w:bottom w:val="single" w:color="000000" w:sz="6" w:space="0"/>
              <w:right w:val="single" w:color="000000" w:sz="6" w:space="0"/>
            </w:tcBorders>
            <w:shd w:val="clear" w:color="auto" w:fill="BFBFBF"/>
            <w:tcMar>
              <w:top w:w="30" w:type="dxa"/>
              <w:left w:w="120" w:type="dxa"/>
              <w:bottom w:w="30" w:type="dxa"/>
              <w:right w:w="120" w:type="dxa"/>
            </w:tcMar>
            <w:vAlign w:val="center"/>
          </w:tcPr>
          <w:p w14:paraId="0000080D">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Overall progress</w:t>
            </w:r>
          </w:p>
        </w:tc>
      </w:tr>
      <w:tr w14:paraId="0506E0B3">
        <w:tblPrEx>
          <w:tblCellMar>
            <w:top w:w="0" w:type="dxa"/>
            <w:left w:w="0" w:type="dxa"/>
            <w:bottom w:w="0" w:type="dxa"/>
            <w:right w:w="0" w:type="dxa"/>
          </w:tblCellMar>
        </w:tblPrEx>
        <w:trPr>
          <w:trHeight w:val="315" w:hRule="atLeast"/>
        </w:trPr>
        <w:tc>
          <w:tcPr>
            <w:tcW w:w="716" w:type="pct"/>
            <w:gridSpan w:val="2"/>
            <w:tcBorders>
              <w:top w:val="single" w:color="000000" w:sz="6" w:space="0"/>
              <w:left w:val="single" w:color="000000" w:sz="6" w:space="0"/>
              <w:bottom w:val="single" w:color="000000" w:sz="6" w:space="0"/>
              <w:right w:val="single" w:color="000000" w:sz="6" w:space="0"/>
            </w:tcBorders>
            <w:shd w:val="clear" w:color="auto" w:fill="BFBFBF"/>
            <w:tcMar>
              <w:top w:w="30" w:type="dxa"/>
              <w:left w:w="120" w:type="dxa"/>
              <w:bottom w:w="30" w:type="dxa"/>
              <w:right w:w="120" w:type="dxa"/>
            </w:tcMar>
            <w:vAlign w:val="center"/>
          </w:tcPr>
          <w:p w14:paraId="0000080E">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Project manager</w:t>
            </w:r>
          </w:p>
        </w:tc>
        <w:tc>
          <w:tcPr>
            <w:tcW w:w="735"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10">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Surbhi Ramani</w:t>
            </w:r>
          </w:p>
        </w:tc>
        <w:tc>
          <w:tcPr>
            <w:tcW w:w="1716" w:type="pct"/>
            <w:gridSpan w:val="4"/>
            <w:vMerge w:val="continue"/>
            <w:tcBorders>
              <w:top w:val="single" w:color="000000" w:sz="6" w:space="0"/>
              <w:left w:val="single" w:color="CCCCCC" w:sz="6" w:space="0"/>
              <w:right w:val="single" w:color="000000" w:sz="6" w:space="0"/>
            </w:tcBorders>
            <w:shd w:val="clear" w:color="auto" w:fill="F2F2F2"/>
            <w:tcMar>
              <w:top w:w="30" w:type="dxa"/>
              <w:left w:w="120" w:type="dxa"/>
              <w:bottom w:w="30" w:type="dxa"/>
              <w:right w:w="120" w:type="dxa"/>
            </w:tcMar>
            <w:vAlign w:val="center"/>
          </w:tcPr>
          <w:p w14:paraId="000008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Roboto" w:cs="Times New Roman"/>
                <w:b/>
                <w:bCs w:val="0"/>
                <w:color w:val="000000"/>
              </w:rPr>
            </w:pPr>
          </w:p>
        </w:tc>
        <w:tc>
          <w:tcPr>
            <w:tcW w:w="594"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15">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01/01/2025</w:t>
            </w:r>
          </w:p>
        </w:tc>
        <w:tc>
          <w:tcPr>
            <w:tcW w:w="594"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16">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15/04/2025</w:t>
            </w:r>
          </w:p>
        </w:tc>
        <w:tc>
          <w:tcPr>
            <w:tcW w:w="641"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17">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In progress</w:t>
            </w:r>
          </w:p>
        </w:tc>
      </w:tr>
      <w:tr w14:paraId="26CDB90B">
        <w:tblPrEx>
          <w:tblCellMar>
            <w:top w:w="0" w:type="dxa"/>
            <w:left w:w="0" w:type="dxa"/>
            <w:bottom w:w="0" w:type="dxa"/>
            <w:right w:w="0" w:type="dxa"/>
          </w:tblCellMar>
        </w:tblPrEx>
        <w:trPr>
          <w:trHeight w:val="315" w:hRule="atLeast"/>
        </w:trPr>
        <w:tc>
          <w:tcPr>
            <w:tcW w:w="5000" w:type="pct"/>
            <w:gridSpan w:val="10"/>
            <w:tcBorders>
              <w:top w:val="single" w:color="000000" w:sz="6" w:space="0"/>
              <w:left w:val="single" w:color="000000" w:sz="6" w:space="0"/>
              <w:bottom w:val="single" w:color="000000" w:sz="6" w:space="0"/>
              <w:right w:val="single" w:color="000000" w:sz="6" w:space="0"/>
            </w:tcBorders>
            <w:shd w:val="clear" w:color="auto" w:fill="F2F2F2"/>
            <w:tcMar>
              <w:top w:w="30" w:type="dxa"/>
              <w:left w:w="120" w:type="dxa"/>
              <w:bottom w:w="30" w:type="dxa"/>
              <w:right w:w="120" w:type="dxa"/>
            </w:tcMar>
            <w:vAlign w:val="center"/>
          </w:tcPr>
          <w:p w14:paraId="00000818">
            <w:pPr>
              <w:jc w:val="center"/>
              <w:rPr>
                <w:rFonts w:hint="default" w:ascii="Times New Roman" w:hAnsi="Times New Roman" w:eastAsia="Roboto" w:cs="Times New Roman"/>
                <w:b/>
                <w:bCs w:val="0"/>
                <w:color w:val="000000"/>
              </w:rPr>
            </w:pPr>
          </w:p>
        </w:tc>
      </w:tr>
      <w:tr w14:paraId="4F861A71">
        <w:tblPrEx>
          <w:tblCellMar>
            <w:top w:w="0" w:type="dxa"/>
            <w:left w:w="0" w:type="dxa"/>
            <w:bottom w:w="0" w:type="dxa"/>
            <w:right w:w="0" w:type="dxa"/>
          </w:tblCellMar>
        </w:tblPrEx>
        <w:trPr>
          <w:trHeight w:val="315" w:hRule="atLeast"/>
        </w:trPr>
        <w:tc>
          <w:tcPr>
            <w:tcW w:w="405" w:type="pct"/>
            <w:tcBorders>
              <w:top w:val="single" w:color="000000" w:sz="6" w:space="0"/>
              <w:left w:val="single" w:color="000000"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2">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Sprint</w:t>
            </w:r>
          </w:p>
        </w:tc>
        <w:tc>
          <w:tcPr>
            <w:tcW w:w="311"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3">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At Risk</w:t>
            </w:r>
          </w:p>
        </w:tc>
        <w:tc>
          <w:tcPr>
            <w:tcW w:w="735"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4">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Task Name</w:t>
            </w:r>
          </w:p>
        </w:tc>
        <w:tc>
          <w:tcPr>
            <w:tcW w:w="641"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5">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Responsible</w:t>
            </w:r>
          </w:p>
        </w:tc>
        <w:tc>
          <w:tcPr>
            <w:tcW w:w="405"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6">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Story Points</w:t>
            </w:r>
          </w:p>
        </w:tc>
        <w:tc>
          <w:tcPr>
            <w:tcW w:w="358"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7">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Start Date</w:t>
            </w:r>
          </w:p>
        </w:tc>
        <w:tc>
          <w:tcPr>
            <w:tcW w:w="311"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8">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End Date</w:t>
            </w:r>
          </w:p>
        </w:tc>
        <w:tc>
          <w:tcPr>
            <w:tcW w:w="594"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9">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Duration (Days)</w:t>
            </w:r>
          </w:p>
        </w:tc>
        <w:tc>
          <w:tcPr>
            <w:tcW w:w="594"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A">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Status</w:t>
            </w:r>
          </w:p>
        </w:tc>
        <w:tc>
          <w:tcPr>
            <w:tcW w:w="641" w:type="pct"/>
            <w:tcBorders>
              <w:top w:val="single" w:color="000000" w:sz="6" w:space="0"/>
              <w:left w:val="single" w:color="CCCCCC" w:sz="6" w:space="0"/>
              <w:bottom w:val="single" w:color="000000" w:sz="6" w:space="0"/>
              <w:right w:val="single" w:color="000000" w:sz="6" w:space="0"/>
            </w:tcBorders>
            <w:shd w:val="clear" w:color="auto" w:fill="D9D9D9"/>
            <w:tcMar>
              <w:top w:w="30" w:type="dxa"/>
              <w:left w:w="120" w:type="dxa"/>
              <w:bottom w:w="30" w:type="dxa"/>
              <w:right w:w="120" w:type="dxa"/>
            </w:tcMar>
            <w:vAlign w:val="center"/>
          </w:tcPr>
          <w:p w14:paraId="0000082B">
            <w:pPr>
              <w:jc w:val="center"/>
              <w:rPr>
                <w:rFonts w:hint="default" w:ascii="Times New Roman" w:hAnsi="Times New Roman" w:eastAsia="Roboto" w:cs="Times New Roman"/>
                <w:b/>
                <w:bCs w:val="0"/>
                <w:color w:val="000000"/>
              </w:rPr>
            </w:pPr>
            <w:r>
              <w:rPr>
                <w:rFonts w:hint="default" w:ascii="Times New Roman" w:hAnsi="Times New Roman" w:eastAsia="Roboto" w:cs="Times New Roman"/>
                <w:b/>
                <w:bCs w:val="0"/>
                <w:color w:val="000000"/>
                <w:rtl w:val="0"/>
              </w:rPr>
              <w:t>Comments</w:t>
            </w:r>
          </w:p>
        </w:tc>
      </w:tr>
      <w:tr w14:paraId="10B3B0DF">
        <w:tblPrEx>
          <w:tblCellMar>
            <w:top w:w="0" w:type="dxa"/>
            <w:left w:w="0" w:type="dxa"/>
            <w:bottom w:w="0" w:type="dxa"/>
            <w:right w:w="0" w:type="dxa"/>
          </w:tblCellMar>
        </w:tblPrEx>
        <w:trPr>
          <w:trHeight w:val="315" w:hRule="atLeast"/>
        </w:trPr>
        <w:tc>
          <w:tcPr>
            <w:tcW w:w="5000" w:type="pct"/>
            <w:gridSpan w:val="10"/>
            <w:tcBorders>
              <w:top w:val="single" w:color="CCCCCC" w:sz="6" w:space="0"/>
              <w:left w:val="single" w:color="000000" w:sz="6" w:space="0"/>
              <w:bottom w:val="single" w:color="000000" w:sz="6" w:space="0"/>
              <w:right w:val="single" w:color="000000" w:sz="6" w:space="0"/>
            </w:tcBorders>
            <w:shd w:val="clear" w:color="auto" w:fill="F2F2F2"/>
            <w:tcMar>
              <w:top w:w="30" w:type="dxa"/>
              <w:left w:w="120" w:type="dxa"/>
              <w:bottom w:w="30" w:type="dxa"/>
              <w:right w:w="120" w:type="dxa"/>
            </w:tcMar>
            <w:vAlign w:val="center"/>
          </w:tcPr>
          <w:p w14:paraId="0000082C">
            <w:pPr>
              <w:rPr>
                <w:rFonts w:hint="default" w:ascii="Times New Roman" w:hAnsi="Times New Roman" w:eastAsia="Arial" w:cs="Times New Roman"/>
                <w:b w:val="0"/>
                <w:bCs/>
              </w:rPr>
            </w:pPr>
          </w:p>
        </w:tc>
      </w:tr>
      <w:tr w14:paraId="4A7EDCD5">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36">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1</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37">
            <w:pPr>
              <w:rPr>
                <w:rFonts w:hint="default" w:ascii="Times New Roman" w:hAnsi="Times New Roman" w:eastAsia="Roboto" w:cs="Times New Roman"/>
                <w:b w:val="0"/>
                <w:bCs/>
                <w:color w:val="2C481F"/>
              </w:rPr>
            </w:pPr>
            <w:r>
              <w:rPr>
                <w:rFonts w:hint="default" w:ascii="Times New Roman" w:hAnsi="Times New Roman" w:eastAsia="Roboto" w:cs="Times New Roman"/>
                <w:b w:val="0"/>
                <w:bCs/>
                <w:color w:val="2C481F"/>
                <w:rtl w:val="0"/>
              </w:rPr>
              <w:t>No</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38">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User Registration &amp; Login</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39">
            <w:pPr>
              <w:rPr>
                <w:rFonts w:hint="default" w:ascii="Times New Roman" w:hAnsi="Times New Roman" w:eastAsia="Roboto" w:cs="Times New Roman"/>
                <w:b w:val="0"/>
                <w:bCs/>
                <w:color w:val="383A3C"/>
              </w:rPr>
            </w:pPr>
            <w:r>
              <w:rPr>
                <w:rFonts w:hint="default" w:ascii="Times New Roman" w:hAnsi="Times New Roman" w:eastAsia="Roboto" w:cs="Times New Roman"/>
                <w:b w:val="0"/>
                <w:bCs/>
                <w:color w:val="383A3C"/>
                <w:rtl w:val="0"/>
              </w:rPr>
              <w:t>Harsh Saliya</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3A">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3</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3B">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01-Jan-25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3C">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05-Jan-25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3D">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3E">
            <w:pPr>
              <w:rPr>
                <w:rFonts w:hint="default" w:ascii="Times New Roman" w:hAnsi="Times New Roman" w:eastAsia="Roboto" w:cs="Times New Roman"/>
                <w:b w:val="0"/>
                <w:bCs/>
                <w:color w:val="423671"/>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3F">
            <w:pPr>
              <w:rPr>
                <w:rFonts w:hint="default" w:ascii="Times New Roman" w:hAnsi="Times New Roman" w:eastAsia="Arial" w:cs="Times New Roman"/>
                <w:b w:val="0"/>
                <w:bCs/>
              </w:rPr>
            </w:pPr>
            <w:r>
              <w:rPr>
                <w:rFonts w:hint="default" w:ascii="Times New Roman" w:hAnsi="Times New Roman" w:eastAsia="Arial" w:cs="Times New Roman"/>
                <w:b w:val="0"/>
                <w:bCs/>
                <w:rtl w:val="0"/>
              </w:rPr>
              <w:t>Functionality tested and verified</w:t>
            </w:r>
          </w:p>
        </w:tc>
      </w:tr>
      <w:tr w14:paraId="382F6E8F">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40">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1</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41">
            <w:pPr>
              <w:rPr>
                <w:rFonts w:hint="default" w:ascii="Times New Roman" w:hAnsi="Times New Roman" w:eastAsia="Roboto" w:cs="Times New Roman"/>
                <w:b w:val="0"/>
                <w:bCs/>
                <w:color w:val="2C481F"/>
              </w:rPr>
            </w:pPr>
            <w:r>
              <w:rPr>
                <w:rFonts w:hint="default" w:ascii="Times New Roman" w:hAnsi="Times New Roman" w:eastAsia="Roboto" w:cs="Times New Roman"/>
                <w:b w:val="0"/>
                <w:bCs/>
                <w:color w:val="2C481F"/>
                <w:rtl w:val="0"/>
              </w:rPr>
              <w:t>No</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42">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Search &amp; Filter Jobs</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43">
            <w:pPr>
              <w:rPr>
                <w:rFonts w:hint="default" w:ascii="Times New Roman" w:hAnsi="Times New Roman" w:eastAsia="Roboto" w:cs="Times New Roman"/>
                <w:b w:val="0"/>
                <w:bCs/>
                <w:color w:val="4C535E"/>
              </w:rPr>
            </w:pPr>
            <w:r>
              <w:rPr>
                <w:rFonts w:hint="default" w:ascii="Times New Roman" w:hAnsi="Times New Roman" w:eastAsia="Roboto" w:cs="Times New Roman"/>
                <w:b w:val="0"/>
                <w:bCs/>
                <w:color w:val="4C535E"/>
                <w:rtl w:val="0"/>
              </w:rPr>
              <w:t>Surbhi Ramanai</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44">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45">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06-Jan-25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46">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10-Jan-25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47">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48">
            <w:pPr>
              <w:rPr>
                <w:rFonts w:hint="default" w:ascii="Times New Roman" w:hAnsi="Times New Roman" w:eastAsia="Roboto" w:cs="Times New Roman"/>
                <w:b w:val="0"/>
                <w:bCs/>
                <w:color w:val="3E4186"/>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49">
            <w:pPr>
              <w:rPr>
                <w:rFonts w:hint="default" w:ascii="Times New Roman" w:hAnsi="Times New Roman" w:eastAsia="Arial" w:cs="Times New Roman"/>
                <w:b w:val="0"/>
                <w:bCs/>
              </w:rPr>
            </w:pPr>
            <w:r>
              <w:rPr>
                <w:rFonts w:hint="default" w:ascii="Times New Roman" w:hAnsi="Times New Roman" w:eastAsia="Arial" w:cs="Times New Roman"/>
                <w:b w:val="0"/>
                <w:bCs/>
                <w:rtl w:val="0"/>
              </w:rPr>
              <w:t>UI completed, backend integration ongoing</w:t>
            </w:r>
          </w:p>
        </w:tc>
      </w:tr>
      <w:tr w14:paraId="186CB290">
        <w:tblPrEx>
          <w:tblCellMar>
            <w:top w:w="0" w:type="dxa"/>
            <w:left w:w="0" w:type="dxa"/>
            <w:bottom w:w="0" w:type="dxa"/>
            <w:right w:w="0" w:type="dxa"/>
          </w:tblCellMar>
        </w:tblPrEx>
        <w:trPr>
          <w:trHeight w:val="315" w:hRule="atLeast"/>
        </w:trPr>
        <w:tc>
          <w:tcPr>
            <w:tcW w:w="5000" w:type="pct"/>
            <w:gridSpan w:val="10"/>
            <w:tcBorders>
              <w:top w:val="single" w:color="CCCCCC" w:sz="6" w:space="0"/>
              <w:left w:val="single" w:color="000000"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84A">
            <w:pPr>
              <w:rPr>
                <w:rFonts w:hint="default" w:ascii="Times New Roman" w:hAnsi="Times New Roman" w:eastAsia="Arial" w:cs="Times New Roman"/>
                <w:b w:val="0"/>
                <w:bCs/>
              </w:rPr>
            </w:pPr>
          </w:p>
        </w:tc>
      </w:tr>
      <w:tr w14:paraId="4BFD921D">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54">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2</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55">
            <w:pPr>
              <w:rPr>
                <w:rFonts w:hint="default" w:ascii="Times New Roman" w:hAnsi="Times New Roman" w:eastAsia="Roboto" w:cs="Times New Roman"/>
                <w:b w:val="0"/>
                <w:bCs/>
                <w:color w:val="2C481F"/>
              </w:rPr>
            </w:pPr>
            <w:r>
              <w:rPr>
                <w:rFonts w:hint="default" w:ascii="Times New Roman" w:hAnsi="Times New Roman" w:eastAsia="Roboto" w:cs="Times New Roman"/>
                <w:b w:val="0"/>
                <w:bCs/>
                <w:color w:val="2C481F"/>
                <w:rtl w:val="0"/>
              </w:rPr>
              <w:t>No</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56">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User Reviews &amp; Ratings</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57">
            <w:pPr>
              <w:rPr>
                <w:rFonts w:hint="default" w:ascii="Times New Roman" w:hAnsi="Times New Roman" w:eastAsia="Roboto" w:cs="Times New Roman"/>
                <w:b w:val="0"/>
                <w:bCs/>
                <w:color w:val="383A3C"/>
              </w:rPr>
            </w:pPr>
            <w:r>
              <w:rPr>
                <w:rFonts w:hint="default" w:ascii="Times New Roman" w:hAnsi="Times New Roman" w:eastAsia="Roboto" w:cs="Times New Roman"/>
                <w:b w:val="0"/>
                <w:bCs/>
                <w:color w:val="383A3C"/>
                <w:rtl w:val="0"/>
              </w:rPr>
              <w:t>Harsh Saliya</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58">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3</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59">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17-Jan-25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5A">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21-Jan-25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5B">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5C">
            <w:pPr>
              <w:rPr>
                <w:rFonts w:hint="default" w:ascii="Times New Roman" w:hAnsi="Times New Roman" w:eastAsia="Roboto" w:cs="Times New Roman"/>
                <w:b w:val="0"/>
                <w:bCs/>
                <w:color w:val="423671"/>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5D">
            <w:pPr>
              <w:rPr>
                <w:rFonts w:hint="default" w:ascii="Times New Roman" w:hAnsi="Times New Roman" w:eastAsia="Arial" w:cs="Times New Roman"/>
                <w:b w:val="0"/>
                <w:bCs/>
              </w:rPr>
            </w:pPr>
            <w:r>
              <w:rPr>
                <w:rFonts w:hint="default" w:ascii="Times New Roman" w:hAnsi="Times New Roman" w:eastAsia="Arial" w:cs="Times New Roman"/>
                <w:b w:val="0"/>
                <w:bCs/>
                <w:rtl w:val="0"/>
              </w:rPr>
              <w:t>Implemented using 5-star rating system</w:t>
            </w:r>
          </w:p>
        </w:tc>
      </w:tr>
      <w:tr w14:paraId="0A85355F">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5E">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2</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5F">
            <w:pPr>
              <w:rPr>
                <w:rFonts w:hint="default" w:ascii="Times New Roman" w:hAnsi="Times New Roman" w:eastAsia="Roboto" w:cs="Times New Roman"/>
                <w:b w:val="0"/>
                <w:bCs/>
                <w:color w:val="2C481F"/>
              </w:rPr>
            </w:pPr>
            <w:r>
              <w:rPr>
                <w:rFonts w:hint="default" w:ascii="Times New Roman" w:hAnsi="Times New Roman" w:eastAsia="Roboto" w:cs="Times New Roman"/>
                <w:b w:val="0"/>
                <w:bCs/>
                <w:color w:val="2C481F"/>
                <w:rtl w:val="0"/>
              </w:rPr>
              <w:t>No</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60">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Admin Dashboard for Job Listings</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61">
            <w:pPr>
              <w:rPr>
                <w:rFonts w:hint="default" w:ascii="Times New Roman" w:hAnsi="Times New Roman" w:eastAsia="Roboto" w:cs="Times New Roman"/>
                <w:b w:val="0"/>
                <w:bCs/>
                <w:color w:val="4C535E"/>
              </w:rPr>
            </w:pPr>
            <w:r>
              <w:rPr>
                <w:rFonts w:hint="default" w:ascii="Times New Roman" w:hAnsi="Times New Roman" w:eastAsia="Roboto" w:cs="Times New Roman"/>
                <w:b w:val="0"/>
                <w:bCs/>
                <w:color w:val="4C535E"/>
                <w:rtl w:val="0"/>
              </w:rPr>
              <w:t>Surbhi Ramanai</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62">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63">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22-Jan-25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64">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27-Jan-25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65">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6</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66">
            <w:pPr>
              <w:rPr>
                <w:rFonts w:hint="default" w:ascii="Times New Roman" w:hAnsi="Times New Roman" w:eastAsia="Roboto" w:cs="Times New Roman"/>
                <w:b w:val="0"/>
                <w:bCs/>
                <w:color w:val="423671"/>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67">
            <w:pPr>
              <w:rPr>
                <w:rFonts w:hint="default" w:ascii="Times New Roman" w:hAnsi="Times New Roman" w:eastAsia="Arial" w:cs="Times New Roman"/>
                <w:b w:val="0"/>
                <w:bCs/>
              </w:rPr>
            </w:pPr>
            <w:r>
              <w:rPr>
                <w:rFonts w:hint="default" w:ascii="Times New Roman" w:hAnsi="Times New Roman" w:eastAsia="Arial" w:cs="Times New Roman"/>
                <w:b w:val="0"/>
                <w:bCs/>
                <w:rtl w:val="0"/>
              </w:rPr>
              <w:t>All metrics and charts working fine</w:t>
            </w:r>
          </w:p>
        </w:tc>
      </w:tr>
      <w:tr w14:paraId="33C92D44">
        <w:tblPrEx>
          <w:tblCellMar>
            <w:top w:w="0" w:type="dxa"/>
            <w:left w:w="0" w:type="dxa"/>
            <w:bottom w:w="0" w:type="dxa"/>
            <w:right w:w="0" w:type="dxa"/>
          </w:tblCellMar>
        </w:tblPrEx>
        <w:trPr>
          <w:trHeight w:val="315" w:hRule="atLeast"/>
        </w:trPr>
        <w:tc>
          <w:tcPr>
            <w:tcW w:w="5000" w:type="pct"/>
            <w:gridSpan w:val="10"/>
            <w:tcBorders>
              <w:top w:val="single" w:color="CCCCCC" w:sz="6" w:space="0"/>
              <w:left w:val="single" w:color="000000" w:sz="6" w:space="0"/>
              <w:bottom w:val="single" w:color="000000" w:sz="6" w:space="0"/>
              <w:right w:val="single" w:color="000000" w:sz="6" w:space="0"/>
            </w:tcBorders>
            <w:shd w:val="clear" w:color="auto" w:fill="F2F2F2"/>
            <w:tcMar>
              <w:top w:w="30" w:type="dxa"/>
              <w:left w:w="120" w:type="dxa"/>
              <w:bottom w:w="30" w:type="dxa"/>
              <w:right w:w="120" w:type="dxa"/>
            </w:tcMar>
            <w:vAlign w:val="center"/>
          </w:tcPr>
          <w:p w14:paraId="00000868">
            <w:pPr>
              <w:rPr>
                <w:rFonts w:hint="default" w:ascii="Times New Roman" w:hAnsi="Times New Roman" w:eastAsia="Arial" w:cs="Times New Roman"/>
                <w:b w:val="0"/>
                <w:bCs/>
              </w:rPr>
            </w:pPr>
          </w:p>
        </w:tc>
      </w:tr>
      <w:tr w14:paraId="2D672010">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72">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3</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73">
            <w:pPr>
              <w:rPr>
                <w:rFonts w:hint="default" w:ascii="Times New Roman" w:hAnsi="Times New Roman" w:eastAsia="Roboto" w:cs="Times New Roman"/>
                <w:b w:val="0"/>
                <w:bCs/>
                <w:color w:val="2C481F"/>
              </w:rPr>
            </w:pPr>
            <w:r>
              <w:rPr>
                <w:rFonts w:hint="default" w:ascii="Times New Roman" w:hAnsi="Times New Roman" w:eastAsia="Roboto" w:cs="Times New Roman"/>
                <w:b w:val="0"/>
                <w:bCs/>
                <w:color w:val="2C481F"/>
                <w:rtl w:val="0"/>
              </w:rPr>
              <w:t>No</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74">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Manage Jobs &amp; Companies</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75">
            <w:pPr>
              <w:rPr>
                <w:rFonts w:hint="default" w:ascii="Times New Roman" w:hAnsi="Times New Roman" w:eastAsia="Roboto" w:cs="Times New Roman"/>
                <w:b w:val="0"/>
                <w:bCs/>
                <w:color w:val="383A3C"/>
              </w:rPr>
            </w:pPr>
            <w:r>
              <w:rPr>
                <w:rFonts w:hint="default" w:ascii="Times New Roman" w:hAnsi="Times New Roman" w:eastAsia="Roboto" w:cs="Times New Roman"/>
                <w:b w:val="0"/>
                <w:bCs/>
                <w:color w:val="383A3C"/>
                <w:rtl w:val="0"/>
              </w:rPr>
              <w:t>Harsh Saliya</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76">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77">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03-Feb-25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78">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09-Feb-25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79">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7</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7A">
            <w:pPr>
              <w:rPr>
                <w:rFonts w:hint="default" w:ascii="Times New Roman" w:hAnsi="Times New Roman" w:eastAsia="Roboto" w:cs="Times New Roman"/>
                <w:b w:val="0"/>
                <w:bCs/>
                <w:color w:val="423671"/>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7B">
            <w:pPr>
              <w:rPr>
                <w:rFonts w:hint="default" w:ascii="Times New Roman" w:hAnsi="Times New Roman" w:eastAsia="Arial" w:cs="Times New Roman"/>
                <w:b w:val="0"/>
                <w:bCs/>
              </w:rPr>
            </w:pPr>
            <w:r>
              <w:rPr>
                <w:rFonts w:hint="default" w:ascii="Times New Roman" w:hAnsi="Times New Roman" w:eastAsia="Arial" w:cs="Times New Roman"/>
                <w:b w:val="0"/>
                <w:bCs/>
                <w:rtl w:val="0"/>
              </w:rPr>
              <w:t>CRUD operations validated</w:t>
            </w:r>
          </w:p>
        </w:tc>
      </w:tr>
      <w:tr w14:paraId="352F0560">
        <w:tblPrEx>
          <w:tblCellMar>
            <w:top w:w="0" w:type="dxa"/>
            <w:left w:w="0" w:type="dxa"/>
            <w:bottom w:w="0" w:type="dxa"/>
            <w:right w:w="0" w:type="dxa"/>
          </w:tblCellMar>
        </w:tblPrEx>
        <w:trPr>
          <w:trHeight w:val="315" w:hRule="atLeast"/>
        </w:trPr>
        <w:tc>
          <w:tcPr>
            <w:tcW w:w="5000" w:type="pct"/>
            <w:gridSpan w:val="10"/>
            <w:tcBorders>
              <w:top w:val="single" w:color="CCCCCC" w:sz="6" w:space="0"/>
              <w:left w:val="single" w:color="000000" w:sz="6" w:space="0"/>
              <w:bottom w:val="single" w:color="000000" w:sz="6" w:space="0"/>
              <w:right w:val="single" w:color="000000" w:sz="6" w:space="0"/>
            </w:tcBorders>
            <w:shd w:val="clear" w:color="auto" w:fill="F2F2F2"/>
            <w:tcMar>
              <w:top w:w="30" w:type="dxa"/>
              <w:left w:w="120" w:type="dxa"/>
              <w:bottom w:w="30" w:type="dxa"/>
              <w:right w:w="120" w:type="dxa"/>
            </w:tcMar>
            <w:vAlign w:val="center"/>
          </w:tcPr>
          <w:p w14:paraId="0000087C">
            <w:pPr>
              <w:rPr>
                <w:rFonts w:hint="default" w:ascii="Times New Roman" w:hAnsi="Times New Roman" w:eastAsia="Arial" w:cs="Times New Roman"/>
                <w:b w:val="0"/>
                <w:bCs/>
              </w:rPr>
            </w:pPr>
          </w:p>
        </w:tc>
      </w:tr>
      <w:tr w14:paraId="2A6F5B64">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86">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4</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87">
            <w:pPr>
              <w:rPr>
                <w:rFonts w:hint="default" w:ascii="Times New Roman" w:hAnsi="Times New Roman" w:eastAsia="Roboto" w:cs="Times New Roman"/>
                <w:b w:val="0"/>
                <w:bCs/>
                <w:color w:val="2C481F"/>
              </w:rPr>
            </w:pPr>
            <w:r>
              <w:rPr>
                <w:rFonts w:hint="default" w:ascii="Times New Roman" w:hAnsi="Times New Roman" w:eastAsia="Roboto" w:cs="Times New Roman"/>
                <w:b w:val="0"/>
                <w:bCs/>
                <w:color w:val="2C481F"/>
                <w:rtl w:val="0"/>
              </w:rPr>
              <w:t>No</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88">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Job Seeker Registration</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89">
            <w:pPr>
              <w:rPr>
                <w:rFonts w:hint="default" w:ascii="Times New Roman" w:hAnsi="Times New Roman" w:eastAsia="Roboto" w:cs="Times New Roman"/>
                <w:b w:val="0"/>
                <w:bCs/>
                <w:color w:val="383A3C"/>
              </w:rPr>
            </w:pPr>
            <w:r>
              <w:rPr>
                <w:rFonts w:hint="default" w:ascii="Times New Roman" w:hAnsi="Times New Roman" w:eastAsia="Roboto" w:cs="Times New Roman"/>
                <w:b w:val="0"/>
                <w:bCs/>
                <w:color w:val="383A3C"/>
                <w:rtl w:val="0"/>
              </w:rPr>
              <w:t>Harsh Saliya</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8A">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3</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8B">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21-Feb-25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8C">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25-Feb-25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8D">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8E">
            <w:pPr>
              <w:rPr>
                <w:rFonts w:hint="default" w:ascii="Times New Roman" w:hAnsi="Times New Roman" w:eastAsia="Roboto" w:cs="Times New Roman"/>
                <w:b w:val="0"/>
                <w:bCs/>
                <w:color w:val="423671"/>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8F">
            <w:pPr>
              <w:rPr>
                <w:rFonts w:hint="default" w:ascii="Times New Roman" w:hAnsi="Times New Roman" w:eastAsia="Arial" w:cs="Times New Roman"/>
                <w:b w:val="0"/>
                <w:bCs/>
              </w:rPr>
            </w:pPr>
            <w:r>
              <w:rPr>
                <w:rFonts w:hint="default" w:ascii="Times New Roman" w:hAnsi="Times New Roman" w:eastAsia="Arial" w:cs="Times New Roman"/>
                <w:b w:val="0"/>
                <w:bCs/>
                <w:rtl w:val="0"/>
              </w:rPr>
              <w:t>Seamless user onboarding implemented</w:t>
            </w:r>
          </w:p>
        </w:tc>
      </w:tr>
      <w:tr w14:paraId="2DC429D3">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90">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4</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91">
            <w:pPr>
              <w:rPr>
                <w:rFonts w:hint="default" w:ascii="Times New Roman" w:hAnsi="Times New Roman" w:eastAsia="Roboto" w:cs="Times New Roman"/>
                <w:b w:val="0"/>
                <w:bCs/>
                <w:color w:val="2A3243"/>
              </w:rPr>
            </w:pPr>
            <w:r>
              <w:rPr>
                <w:rFonts w:hint="default" w:ascii="Times New Roman" w:hAnsi="Times New Roman" w:eastAsia="Roboto" w:cs="Times New Roman"/>
                <w:b w:val="0"/>
                <w:bCs/>
                <w:color w:val="2A3243"/>
                <w:rtl w:val="0"/>
              </w:rPr>
              <w:t>Yes</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92">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Job Search Functionality</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93">
            <w:pPr>
              <w:rPr>
                <w:rFonts w:hint="default" w:ascii="Times New Roman" w:hAnsi="Times New Roman" w:eastAsia="Roboto" w:cs="Times New Roman"/>
                <w:b w:val="0"/>
                <w:bCs/>
                <w:color w:val="363F32"/>
              </w:rPr>
            </w:pPr>
            <w:r>
              <w:rPr>
                <w:rFonts w:hint="default" w:ascii="Times New Roman" w:hAnsi="Times New Roman" w:eastAsia="Roboto" w:cs="Times New Roman"/>
                <w:b w:val="0"/>
                <w:bCs/>
                <w:color w:val="363F32"/>
                <w:rtl w:val="0"/>
              </w:rPr>
              <w:t>Harsh Hirani</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94">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95">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03-Mar-25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96">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08-Mar-25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97">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6</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98">
            <w:pPr>
              <w:rPr>
                <w:rFonts w:hint="default" w:ascii="Times New Roman" w:hAnsi="Times New Roman" w:eastAsia="Roboto" w:cs="Times New Roman"/>
                <w:b w:val="0"/>
                <w:bCs/>
                <w:color w:val="423671"/>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99">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Basic filters required</w:t>
            </w:r>
          </w:p>
        </w:tc>
      </w:tr>
      <w:tr w14:paraId="534B09B9">
        <w:tblPrEx>
          <w:tblCellMar>
            <w:top w:w="0" w:type="dxa"/>
            <w:left w:w="0" w:type="dxa"/>
            <w:bottom w:w="0" w:type="dxa"/>
            <w:right w:w="0" w:type="dxa"/>
          </w:tblCellMar>
        </w:tblPrEx>
        <w:trPr>
          <w:trHeight w:val="315" w:hRule="atLeast"/>
        </w:trPr>
        <w:tc>
          <w:tcPr>
            <w:tcW w:w="5000" w:type="pct"/>
            <w:gridSpan w:val="10"/>
            <w:tcBorders>
              <w:top w:val="single" w:color="CCCCCC" w:sz="6" w:space="0"/>
              <w:left w:val="single" w:color="000000" w:sz="6" w:space="0"/>
              <w:bottom w:val="single" w:color="000000" w:sz="6" w:space="0"/>
              <w:right w:val="single" w:color="000000" w:sz="6" w:space="0"/>
            </w:tcBorders>
            <w:shd w:val="clear" w:color="auto" w:fill="F2F2F2"/>
            <w:tcMar>
              <w:top w:w="30" w:type="dxa"/>
              <w:left w:w="120" w:type="dxa"/>
              <w:bottom w:w="30" w:type="dxa"/>
              <w:right w:w="120" w:type="dxa"/>
            </w:tcMar>
            <w:vAlign w:val="center"/>
          </w:tcPr>
          <w:p w14:paraId="0000089A">
            <w:pPr>
              <w:rPr>
                <w:rFonts w:hint="default" w:ascii="Times New Roman" w:hAnsi="Times New Roman" w:eastAsia="Arial" w:cs="Times New Roman"/>
                <w:b w:val="0"/>
                <w:bCs/>
              </w:rPr>
            </w:pPr>
          </w:p>
        </w:tc>
      </w:tr>
      <w:tr w14:paraId="47C3B4C2">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A4">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5</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A5">
            <w:pPr>
              <w:rPr>
                <w:rFonts w:hint="default" w:ascii="Times New Roman" w:hAnsi="Times New Roman" w:eastAsia="Roboto" w:cs="Times New Roman"/>
                <w:b w:val="0"/>
                <w:bCs/>
                <w:color w:val="2C481F"/>
              </w:rPr>
            </w:pPr>
            <w:r>
              <w:rPr>
                <w:rFonts w:hint="default" w:ascii="Times New Roman" w:hAnsi="Times New Roman" w:eastAsia="Roboto" w:cs="Times New Roman"/>
                <w:b w:val="0"/>
                <w:bCs/>
                <w:color w:val="2C481F"/>
                <w:rtl w:val="0"/>
              </w:rPr>
              <w:t>No</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A6">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Employer Module: Job Posting</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A7">
            <w:pPr>
              <w:rPr>
                <w:rFonts w:hint="default" w:ascii="Times New Roman" w:hAnsi="Times New Roman" w:eastAsia="Roboto" w:cs="Times New Roman"/>
                <w:b w:val="0"/>
                <w:bCs/>
                <w:color w:val="383A3C"/>
              </w:rPr>
            </w:pPr>
            <w:r>
              <w:rPr>
                <w:rFonts w:hint="default" w:ascii="Times New Roman" w:hAnsi="Times New Roman" w:eastAsia="Roboto" w:cs="Times New Roman"/>
                <w:b w:val="0"/>
                <w:bCs/>
                <w:color w:val="383A3C"/>
                <w:rtl w:val="0"/>
              </w:rPr>
              <w:t>Harsh Saliya</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A8">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A9">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09-Mar-25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AA">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14-Mar-25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AB">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6</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AC">
            <w:pPr>
              <w:rPr>
                <w:rFonts w:hint="default" w:ascii="Times New Roman" w:hAnsi="Times New Roman" w:eastAsia="Roboto" w:cs="Times New Roman"/>
                <w:b w:val="0"/>
                <w:bCs/>
                <w:color w:val="3E4186"/>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AD">
            <w:pPr>
              <w:rPr>
                <w:rFonts w:hint="default" w:ascii="Times New Roman" w:hAnsi="Times New Roman" w:eastAsia="Arial" w:cs="Times New Roman"/>
                <w:b w:val="0"/>
                <w:bCs/>
              </w:rPr>
            </w:pPr>
            <w:r>
              <w:rPr>
                <w:rFonts w:hint="default" w:ascii="Times New Roman" w:hAnsi="Times New Roman" w:eastAsia="Arial" w:cs="Times New Roman"/>
                <w:b w:val="0"/>
                <w:bCs/>
                <w:rtl w:val="0"/>
              </w:rPr>
              <w:t>API integration pending</w:t>
            </w:r>
          </w:p>
        </w:tc>
      </w:tr>
      <w:tr w14:paraId="7427167F">
        <w:tblPrEx>
          <w:tblCellMar>
            <w:top w:w="0" w:type="dxa"/>
            <w:left w:w="0" w:type="dxa"/>
            <w:bottom w:w="0" w:type="dxa"/>
            <w:right w:w="0" w:type="dxa"/>
          </w:tblCellMar>
        </w:tblPrEx>
        <w:trPr>
          <w:trHeight w:val="315"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AE">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5</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AF">
            <w:pPr>
              <w:rPr>
                <w:rFonts w:hint="default" w:ascii="Times New Roman" w:hAnsi="Times New Roman" w:eastAsia="Roboto" w:cs="Times New Roman"/>
                <w:b w:val="0"/>
                <w:bCs/>
                <w:color w:val="2A3243"/>
              </w:rPr>
            </w:pPr>
            <w:r>
              <w:rPr>
                <w:rFonts w:hint="default" w:ascii="Times New Roman" w:hAnsi="Times New Roman" w:eastAsia="Roboto" w:cs="Times New Roman"/>
                <w:b w:val="0"/>
                <w:bCs/>
                <w:color w:val="2A3243"/>
                <w:rtl w:val="0"/>
              </w:rPr>
              <w:t>Yes</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B0">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Application Tracking System (ATS)</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B1">
            <w:pPr>
              <w:rPr>
                <w:rFonts w:hint="default" w:ascii="Times New Roman" w:hAnsi="Times New Roman" w:eastAsia="Roboto" w:cs="Times New Roman"/>
                <w:b w:val="0"/>
                <w:bCs/>
                <w:color w:val="4C535E"/>
              </w:rPr>
            </w:pPr>
            <w:r>
              <w:rPr>
                <w:rFonts w:hint="default" w:ascii="Times New Roman" w:hAnsi="Times New Roman" w:eastAsia="Roboto" w:cs="Times New Roman"/>
                <w:b w:val="0"/>
                <w:bCs/>
                <w:color w:val="4C535E"/>
                <w:rtl w:val="0"/>
              </w:rPr>
              <w:t>Surbhi Ramanai</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B2">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5</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B3">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15-Mar-25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B4">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21-Mar-25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B5">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7</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B6">
            <w:pPr>
              <w:rPr>
                <w:rFonts w:hint="default" w:ascii="Times New Roman" w:hAnsi="Times New Roman" w:eastAsia="Roboto" w:cs="Times New Roman"/>
                <w:b w:val="0"/>
                <w:bCs/>
                <w:color w:val="254495"/>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B7">
            <w:pPr>
              <w:rPr>
                <w:rFonts w:hint="default" w:ascii="Times New Roman" w:hAnsi="Times New Roman" w:eastAsia="Arial" w:cs="Times New Roman"/>
                <w:b w:val="0"/>
                <w:bCs/>
              </w:rPr>
            </w:pPr>
            <w:r>
              <w:rPr>
                <w:rFonts w:hint="default" w:ascii="Times New Roman" w:hAnsi="Times New Roman" w:eastAsia="Arial" w:cs="Times New Roman"/>
                <w:b w:val="0"/>
                <w:bCs/>
                <w:rtl w:val="0"/>
              </w:rPr>
              <w:t>Delayed due to dependency on employer module</w:t>
            </w:r>
          </w:p>
        </w:tc>
      </w:tr>
      <w:tr w14:paraId="72596832">
        <w:tblPrEx>
          <w:tblCellMar>
            <w:top w:w="0" w:type="dxa"/>
            <w:left w:w="0" w:type="dxa"/>
            <w:bottom w:w="0" w:type="dxa"/>
            <w:right w:w="0" w:type="dxa"/>
          </w:tblCellMar>
        </w:tblPrEx>
        <w:trPr>
          <w:trHeight w:val="729" w:hRule="atLeast"/>
        </w:trPr>
        <w:tc>
          <w:tcPr>
            <w:tcW w:w="405" w:type="pct"/>
            <w:tcBorders>
              <w:top w:val="single" w:color="CCCCCC" w:sz="6" w:space="0"/>
              <w:left w:val="single" w:color="000000" w:sz="6" w:space="0"/>
              <w:bottom w:val="single" w:color="000000" w:sz="6" w:space="0"/>
              <w:right w:val="single" w:color="000000" w:sz="6" w:space="0"/>
            </w:tcBorders>
            <w:shd w:val="clear" w:color="auto" w:fill="FFC000"/>
            <w:tcMar>
              <w:top w:w="30" w:type="dxa"/>
              <w:left w:w="120" w:type="dxa"/>
              <w:bottom w:w="30" w:type="dxa"/>
              <w:right w:w="120" w:type="dxa"/>
            </w:tcMar>
            <w:vAlign w:val="center"/>
          </w:tcPr>
          <w:p w14:paraId="000008B8">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Sprint 5</w:t>
            </w:r>
          </w:p>
        </w:tc>
        <w:tc>
          <w:tcPr>
            <w:tcW w:w="31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B9">
            <w:pPr>
              <w:rPr>
                <w:rFonts w:hint="default" w:ascii="Times New Roman" w:hAnsi="Times New Roman" w:eastAsia="Roboto" w:cs="Times New Roman"/>
                <w:b w:val="0"/>
                <w:bCs/>
                <w:color w:val="2A3243"/>
              </w:rPr>
            </w:pPr>
            <w:r>
              <w:rPr>
                <w:rFonts w:hint="default" w:ascii="Times New Roman" w:hAnsi="Times New Roman" w:eastAsia="Roboto" w:cs="Times New Roman"/>
                <w:b w:val="0"/>
                <w:bCs/>
                <w:color w:val="2A3243"/>
                <w:rtl w:val="0"/>
              </w:rPr>
              <w:t>Yes</w:t>
            </w:r>
          </w:p>
        </w:tc>
        <w:tc>
          <w:tcPr>
            <w:tcW w:w="73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BA">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Final Testing &amp; Deployment</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45" w:type="dxa"/>
              <w:bottom w:w="30" w:type="dxa"/>
              <w:right w:w="45" w:type="dxa"/>
            </w:tcMar>
            <w:vAlign w:val="center"/>
          </w:tcPr>
          <w:p w14:paraId="000008BB">
            <w:pPr>
              <w:rPr>
                <w:rFonts w:hint="default" w:ascii="Times New Roman" w:hAnsi="Times New Roman" w:eastAsia="Roboto" w:cs="Times New Roman"/>
                <w:b w:val="0"/>
                <w:bCs/>
                <w:color w:val="363F32"/>
              </w:rPr>
            </w:pPr>
            <w:r>
              <w:rPr>
                <w:rFonts w:hint="default" w:ascii="Times New Roman" w:hAnsi="Times New Roman" w:eastAsia="Roboto" w:cs="Times New Roman"/>
                <w:b w:val="0"/>
                <w:bCs/>
                <w:color w:val="363F32"/>
                <w:rtl w:val="0"/>
              </w:rPr>
              <w:t>Harsh Hirani</w:t>
            </w:r>
          </w:p>
        </w:tc>
        <w:tc>
          <w:tcPr>
            <w:tcW w:w="405" w:type="pct"/>
            <w:tcBorders>
              <w:top w:val="single" w:color="CCCCCC" w:sz="6" w:space="0"/>
              <w:left w:val="single" w:color="CCCCCC" w:sz="6" w:space="0"/>
              <w:bottom w:val="single" w:color="000000" w:sz="6" w:space="0"/>
              <w:right w:val="single" w:color="000000" w:sz="6" w:space="0"/>
            </w:tcBorders>
            <w:shd w:val="clear" w:color="auto" w:fill="C2D69B"/>
            <w:tcMar>
              <w:top w:w="30" w:type="dxa"/>
              <w:left w:w="120" w:type="dxa"/>
              <w:bottom w:w="30" w:type="dxa"/>
              <w:right w:w="120" w:type="dxa"/>
            </w:tcMar>
            <w:vAlign w:val="center"/>
          </w:tcPr>
          <w:p w14:paraId="000008BC">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8</w:t>
            </w:r>
          </w:p>
        </w:tc>
        <w:tc>
          <w:tcPr>
            <w:tcW w:w="358"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BD">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22-Mar-25</w:t>
            </w:r>
          </w:p>
        </w:tc>
        <w:tc>
          <w:tcPr>
            <w:tcW w:w="311" w:type="pct"/>
            <w:tcBorders>
              <w:top w:val="single" w:color="CCCCCC" w:sz="6" w:space="0"/>
              <w:left w:val="single" w:color="CCCCCC" w:sz="6" w:space="0"/>
              <w:bottom w:val="single" w:color="000000" w:sz="6" w:space="0"/>
              <w:right w:val="single" w:color="000000" w:sz="6" w:space="0"/>
            </w:tcBorders>
            <w:shd w:val="clear" w:color="auto" w:fill="C6D9F1"/>
            <w:tcMar>
              <w:top w:w="30" w:type="dxa"/>
              <w:left w:w="120" w:type="dxa"/>
              <w:bottom w:w="30" w:type="dxa"/>
              <w:right w:w="120" w:type="dxa"/>
            </w:tcMar>
            <w:vAlign w:val="center"/>
          </w:tcPr>
          <w:p w14:paraId="000008BE">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30-Mar-25</w:t>
            </w:r>
          </w:p>
        </w:tc>
        <w:tc>
          <w:tcPr>
            <w:tcW w:w="594" w:type="pct"/>
            <w:tcBorders>
              <w:top w:val="single" w:color="CCCCCC" w:sz="6" w:space="0"/>
              <w:left w:val="single" w:color="CCCCCC" w:sz="6" w:space="0"/>
              <w:bottom w:val="single" w:color="000000" w:sz="6" w:space="0"/>
              <w:right w:val="single" w:color="000000" w:sz="6" w:space="0"/>
            </w:tcBorders>
            <w:shd w:val="clear" w:color="auto" w:fill="7F7F7F"/>
            <w:tcMar>
              <w:top w:w="30" w:type="dxa"/>
              <w:left w:w="120" w:type="dxa"/>
              <w:bottom w:w="30" w:type="dxa"/>
              <w:right w:w="120" w:type="dxa"/>
            </w:tcMar>
            <w:vAlign w:val="center"/>
          </w:tcPr>
          <w:p w14:paraId="000008BF">
            <w:pPr>
              <w:jc w:val="right"/>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9</w:t>
            </w:r>
          </w:p>
        </w:tc>
        <w:tc>
          <w:tcPr>
            <w:tcW w:w="594" w:type="pct"/>
            <w:tcBorders>
              <w:top w:val="single" w:color="CCCCCC" w:sz="6" w:space="0"/>
              <w:left w:val="single" w:color="CCCCCC" w:sz="6" w:space="0"/>
              <w:bottom w:val="single" w:color="000000" w:sz="6" w:space="0"/>
              <w:right w:val="single" w:color="000000" w:sz="6" w:space="0"/>
            </w:tcBorders>
            <w:shd w:val="clear" w:color="auto" w:fill="FF99FF"/>
            <w:tcMar>
              <w:top w:w="30" w:type="dxa"/>
              <w:left w:w="45" w:type="dxa"/>
              <w:bottom w:w="30" w:type="dxa"/>
              <w:right w:w="45" w:type="dxa"/>
            </w:tcMar>
            <w:vAlign w:val="center"/>
          </w:tcPr>
          <w:p w14:paraId="000008C0">
            <w:pPr>
              <w:rPr>
                <w:rFonts w:hint="default" w:ascii="Times New Roman" w:hAnsi="Times New Roman" w:eastAsia="Roboto" w:cs="Times New Roman"/>
                <w:b w:val="0"/>
                <w:bCs/>
                <w:color w:val="254495"/>
              </w:rPr>
            </w:pPr>
            <w:r>
              <w:rPr>
                <w:rFonts w:hint="default" w:ascii="Times New Roman" w:hAnsi="Times New Roman" w:eastAsia="Roboto" w:cs="Times New Roman"/>
                <w:b w:val="0"/>
                <w:bCs/>
                <w:color w:val="423671"/>
                <w:rtl w:val="0"/>
              </w:rPr>
              <w:t>Completed</w:t>
            </w:r>
          </w:p>
        </w:tc>
        <w:tc>
          <w:tcPr>
            <w:tcW w:w="641" w:type="pct"/>
            <w:tcBorders>
              <w:top w:val="single" w:color="CCCCCC" w:sz="6" w:space="0"/>
              <w:left w:val="single" w:color="CCCCCC" w:sz="6" w:space="0"/>
              <w:bottom w:val="single" w:color="000000" w:sz="6" w:space="0"/>
              <w:right w:val="single" w:color="000000" w:sz="6" w:space="0"/>
            </w:tcBorders>
            <w:shd w:val="clear" w:color="auto" w:fill="FBD5B5"/>
            <w:tcMar>
              <w:top w:w="30" w:type="dxa"/>
              <w:left w:w="120" w:type="dxa"/>
              <w:bottom w:w="30" w:type="dxa"/>
              <w:right w:w="120" w:type="dxa"/>
            </w:tcMar>
            <w:vAlign w:val="center"/>
          </w:tcPr>
          <w:p w14:paraId="000008C1">
            <w:pPr>
              <w:rPr>
                <w:rFonts w:hint="default" w:ascii="Times New Roman" w:hAnsi="Times New Roman" w:eastAsia="Roboto" w:cs="Times New Roman"/>
                <w:b w:val="0"/>
                <w:bCs/>
                <w:color w:val="434343"/>
              </w:rPr>
            </w:pPr>
            <w:r>
              <w:rPr>
                <w:rFonts w:hint="default" w:ascii="Times New Roman" w:hAnsi="Times New Roman" w:eastAsia="Roboto" w:cs="Times New Roman"/>
                <w:b w:val="0"/>
                <w:bCs/>
                <w:color w:val="434343"/>
                <w:rtl w:val="0"/>
              </w:rPr>
              <w:t>Security &amp; performance checks</w:t>
            </w:r>
          </w:p>
        </w:tc>
      </w:tr>
    </w:tbl>
    <w:p w14:paraId="375D79E6">
      <w:pPr>
        <w:numPr>
          <w:ilvl w:val="0"/>
          <w:numId w:val="82"/>
        </w:numPr>
        <w:rPr>
          <w:rFonts w:hint="default" w:ascii="Times New Roman" w:hAnsi="Times New Roman" w:eastAsia="Times New Roman" w:cs="Times New Roman"/>
          <w:b/>
          <w:sz w:val="42"/>
          <w:szCs w:val="42"/>
          <w:rtl w:val="0"/>
        </w:rPr>
      </w:pPr>
      <w:r>
        <w:rPr>
          <w:rFonts w:hint="default" w:ascii="Times New Roman" w:hAnsi="Times New Roman" w:eastAsia="Times New Roman" w:cs="Times New Roman"/>
          <w:b/>
          <w:sz w:val="42"/>
          <w:szCs w:val="42"/>
          <w:rtl w:val="0"/>
        </w:rPr>
        <w:t>Agile Roadmap:</w:t>
      </w:r>
    </w:p>
    <w:tbl>
      <w:tblPr>
        <w:tblStyle w:val="35"/>
        <w:tblpPr w:leftFromText="180" w:rightFromText="180" w:vertAnchor="text" w:horzAnchor="page" w:tblpX="792" w:tblpY="1073"/>
        <w:tblOverlap w:val="never"/>
        <w:tblW w:w="4884" w:type="pct"/>
        <w:tblInd w:w="0" w:type="dxa"/>
        <w:tblLayout w:type="autofit"/>
        <w:tblCellMar>
          <w:top w:w="0" w:type="dxa"/>
          <w:left w:w="0" w:type="dxa"/>
          <w:bottom w:w="0" w:type="dxa"/>
          <w:right w:w="0" w:type="dxa"/>
        </w:tblCellMar>
      </w:tblPr>
      <w:tblGrid>
        <w:gridCol w:w="1209"/>
        <w:gridCol w:w="866"/>
        <w:gridCol w:w="2942"/>
        <w:gridCol w:w="5441"/>
      </w:tblGrid>
      <w:tr w14:paraId="1682C755">
        <w:tblPrEx>
          <w:tblCellMar>
            <w:top w:w="0" w:type="dxa"/>
            <w:left w:w="0" w:type="dxa"/>
            <w:bottom w:w="0" w:type="dxa"/>
            <w:right w:w="0" w:type="dxa"/>
          </w:tblCellMar>
        </w:tblPrEx>
        <w:trPr>
          <w:trHeight w:val="549" w:hRule="atLeast"/>
        </w:trPr>
        <w:tc>
          <w:tcPr>
            <w:tcW w:w="578" w:type="pct"/>
            <w:tcBorders>
              <w:top w:val="single" w:color="000000" w:sz="6" w:space="0"/>
              <w:left w:val="single" w:color="000000"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7C643DDD">
            <w:pPr>
              <w:jc w:val="center"/>
              <w:rPr>
                <w:rFonts w:hint="default" w:ascii="Times New Roman" w:hAnsi="Times New Roman" w:eastAsia="Roboto" w:cs="Times New Roman"/>
                <w:b/>
                <w:bCs w:val="0"/>
                <w:color w:val="FFFFFF"/>
              </w:rPr>
            </w:pPr>
            <w:r>
              <w:rPr>
                <w:rFonts w:hint="default" w:ascii="Times New Roman" w:hAnsi="Times New Roman" w:eastAsia="Roboto" w:cs="Times New Roman"/>
                <w:b/>
                <w:bCs w:val="0"/>
                <w:color w:val="FFFFFF"/>
                <w:rtl w:val="0"/>
              </w:rPr>
              <w:t>Duration</w:t>
            </w:r>
          </w:p>
        </w:tc>
        <w:tc>
          <w:tcPr>
            <w:tcW w:w="414" w:type="pct"/>
            <w:tcBorders>
              <w:top w:val="single" w:color="000000" w:sz="6" w:space="0"/>
              <w:left w:val="single" w:color="CCCCCC"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7672294B">
            <w:pPr>
              <w:jc w:val="center"/>
              <w:rPr>
                <w:rFonts w:hint="default" w:ascii="Times New Roman" w:hAnsi="Times New Roman" w:eastAsia="Roboto" w:cs="Times New Roman"/>
                <w:b/>
                <w:bCs w:val="0"/>
                <w:color w:val="FFFFFF"/>
              </w:rPr>
            </w:pPr>
            <w:r>
              <w:rPr>
                <w:rFonts w:hint="default" w:ascii="Times New Roman" w:hAnsi="Times New Roman" w:eastAsia="Roboto" w:cs="Times New Roman"/>
                <w:b/>
                <w:bCs w:val="0"/>
                <w:color w:val="FFFFFF"/>
                <w:rtl w:val="0"/>
              </w:rPr>
              <w:t>Sprint</w:t>
            </w:r>
          </w:p>
        </w:tc>
        <w:tc>
          <w:tcPr>
            <w:tcW w:w="1406" w:type="pct"/>
            <w:tcBorders>
              <w:top w:val="single" w:color="000000" w:sz="6" w:space="0"/>
              <w:left w:val="single" w:color="CCCCCC"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030308B8">
            <w:pPr>
              <w:jc w:val="center"/>
              <w:rPr>
                <w:rFonts w:hint="default" w:ascii="Times New Roman" w:hAnsi="Times New Roman" w:eastAsia="Roboto" w:cs="Times New Roman"/>
                <w:b/>
                <w:bCs w:val="0"/>
                <w:color w:val="FFFFFF"/>
              </w:rPr>
            </w:pPr>
            <w:r>
              <w:rPr>
                <w:rFonts w:hint="default" w:ascii="Times New Roman" w:hAnsi="Times New Roman" w:eastAsia="Roboto" w:cs="Times New Roman"/>
                <w:b/>
                <w:bCs w:val="0"/>
                <w:color w:val="FFFFFF"/>
                <w:rtl w:val="0"/>
              </w:rPr>
              <w:t>Theme/Epic</w:t>
            </w:r>
          </w:p>
        </w:tc>
        <w:tc>
          <w:tcPr>
            <w:tcW w:w="2600" w:type="pct"/>
            <w:tcBorders>
              <w:top w:val="single" w:color="000000" w:sz="6" w:space="0"/>
              <w:left w:val="single" w:color="CCCCCC"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074B8B6F">
            <w:pPr>
              <w:jc w:val="center"/>
              <w:rPr>
                <w:rFonts w:hint="default" w:ascii="Times New Roman" w:hAnsi="Times New Roman" w:eastAsia="Roboto" w:cs="Times New Roman"/>
                <w:b/>
                <w:bCs w:val="0"/>
                <w:color w:val="FFFFFF"/>
              </w:rPr>
            </w:pPr>
            <w:r>
              <w:rPr>
                <w:rFonts w:hint="default" w:ascii="Times New Roman" w:hAnsi="Times New Roman" w:eastAsia="Roboto" w:cs="Times New Roman"/>
                <w:b/>
                <w:bCs w:val="0"/>
                <w:color w:val="FFFFFF"/>
                <w:rtl w:val="0"/>
              </w:rPr>
              <w:t>Features</w:t>
            </w:r>
          </w:p>
        </w:tc>
      </w:tr>
      <w:tr w14:paraId="115A2948">
        <w:tblPrEx>
          <w:tblCellMar>
            <w:top w:w="0" w:type="dxa"/>
            <w:left w:w="0" w:type="dxa"/>
            <w:bottom w:w="0" w:type="dxa"/>
            <w:right w:w="0" w:type="dxa"/>
          </w:tblCellMar>
        </w:tblPrEx>
        <w:trPr>
          <w:trHeight w:val="988" w:hRule="atLeast"/>
        </w:trPr>
        <w:tc>
          <w:tcPr>
            <w:tcW w:w="578" w:type="pct"/>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7479B79D">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Week 1–2</w:t>
            </w:r>
          </w:p>
        </w:tc>
        <w:tc>
          <w:tcPr>
            <w:tcW w:w="41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1E90B497">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1</w:t>
            </w:r>
          </w:p>
        </w:tc>
        <w:tc>
          <w:tcPr>
            <w:tcW w:w="1406" w:type="pct"/>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05D7A833">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User Management Setup</w:t>
            </w:r>
          </w:p>
        </w:tc>
        <w:tc>
          <w:tcPr>
            <w:tcW w:w="2600" w:type="pct"/>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045F2EF3">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Set up version control, CI/CD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User registration, login, and authentication</w:t>
            </w:r>
          </w:p>
        </w:tc>
      </w:tr>
      <w:tr w14:paraId="332057AB">
        <w:tblPrEx>
          <w:tblCellMar>
            <w:top w:w="0" w:type="dxa"/>
            <w:left w:w="0" w:type="dxa"/>
            <w:bottom w:w="0" w:type="dxa"/>
            <w:right w:w="0" w:type="dxa"/>
          </w:tblCellMar>
        </w:tblPrEx>
        <w:trPr>
          <w:trHeight w:val="988" w:hRule="atLeast"/>
        </w:trPr>
        <w:tc>
          <w:tcPr>
            <w:tcW w:w="578" w:type="pct"/>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2771D5E2">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Week 2–3</w:t>
            </w:r>
          </w:p>
        </w:tc>
        <w:tc>
          <w:tcPr>
            <w:tcW w:w="41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7D27226B">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1</w:t>
            </w:r>
          </w:p>
        </w:tc>
        <w:tc>
          <w:tcPr>
            <w:tcW w:w="1406" w:type="pct"/>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1D7FC585">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Dashboard UI</w:t>
            </w:r>
          </w:p>
        </w:tc>
        <w:tc>
          <w:tcPr>
            <w:tcW w:w="2600" w:type="pct"/>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4CE51648">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Job Seeker and Employer dashboards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Profile creation, updates</w:t>
            </w:r>
          </w:p>
        </w:tc>
      </w:tr>
      <w:tr w14:paraId="3A1636A1">
        <w:tblPrEx>
          <w:tblCellMar>
            <w:top w:w="0" w:type="dxa"/>
            <w:left w:w="0" w:type="dxa"/>
            <w:bottom w:w="0" w:type="dxa"/>
            <w:right w:w="0" w:type="dxa"/>
          </w:tblCellMar>
        </w:tblPrEx>
        <w:trPr>
          <w:trHeight w:val="718" w:hRule="atLeast"/>
        </w:trPr>
        <w:tc>
          <w:tcPr>
            <w:tcW w:w="578" w:type="pct"/>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20BBF716">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Week 3–4</w:t>
            </w:r>
          </w:p>
        </w:tc>
        <w:tc>
          <w:tcPr>
            <w:tcW w:w="41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03400D9">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2</w:t>
            </w:r>
          </w:p>
        </w:tc>
        <w:tc>
          <w:tcPr>
            <w:tcW w:w="1406" w:type="pct"/>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3FFF24E0">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Job Posting &amp; Searching</w:t>
            </w:r>
          </w:p>
        </w:tc>
        <w:tc>
          <w:tcPr>
            <w:tcW w:w="2600" w:type="pct"/>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029E72D7">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Employer: Create/edit/delete jobs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Job Seeker: Search/filter jobs</w:t>
            </w:r>
          </w:p>
        </w:tc>
      </w:tr>
      <w:tr w14:paraId="224EB73A">
        <w:tblPrEx>
          <w:tblCellMar>
            <w:top w:w="0" w:type="dxa"/>
            <w:left w:w="0" w:type="dxa"/>
            <w:bottom w:w="0" w:type="dxa"/>
            <w:right w:w="0" w:type="dxa"/>
          </w:tblCellMar>
        </w:tblPrEx>
        <w:trPr>
          <w:trHeight w:val="718" w:hRule="atLeast"/>
        </w:trPr>
        <w:tc>
          <w:tcPr>
            <w:tcW w:w="578" w:type="pct"/>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6C3EDEC6">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Week 4–5</w:t>
            </w:r>
          </w:p>
        </w:tc>
        <w:tc>
          <w:tcPr>
            <w:tcW w:w="41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5C552F6">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2</w:t>
            </w:r>
          </w:p>
        </w:tc>
        <w:tc>
          <w:tcPr>
            <w:tcW w:w="1406" w:type="pct"/>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0EC29533">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Job Applications</w:t>
            </w:r>
          </w:p>
        </w:tc>
        <w:tc>
          <w:tcPr>
            <w:tcW w:w="2600" w:type="pct"/>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254569CA">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Apply to jobs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View application status</w:t>
            </w:r>
          </w:p>
        </w:tc>
      </w:tr>
      <w:tr w14:paraId="2782514B">
        <w:tblPrEx>
          <w:tblCellMar>
            <w:top w:w="0" w:type="dxa"/>
            <w:left w:w="0" w:type="dxa"/>
            <w:bottom w:w="0" w:type="dxa"/>
            <w:right w:w="0" w:type="dxa"/>
          </w:tblCellMar>
        </w:tblPrEx>
        <w:trPr>
          <w:trHeight w:val="934" w:hRule="atLeast"/>
        </w:trPr>
        <w:tc>
          <w:tcPr>
            <w:tcW w:w="578" w:type="pct"/>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398728F0">
            <w:pPr>
              <w:keepNext w:val="0"/>
              <w:keepLines w:val="0"/>
              <w:widowControl/>
              <w:suppressLineNumbers w:val="0"/>
              <w:jc w:val="left"/>
              <w:rPr>
                <w:rFonts w:hint="default" w:ascii="Times New Roman" w:hAnsi="Times New Roman" w:eastAsia="Arial" w:cs="Times New Roman"/>
                <w:b/>
                <w:bCs w:val="0"/>
                <w:lang w:val="en-US"/>
              </w:rPr>
            </w:pPr>
            <w:r>
              <w:rPr>
                <w:rFonts w:hint="default" w:ascii="Times New Roman" w:hAnsi="Times New Roman" w:eastAsia="SimSun" w:cs="Times New Roman"/>
                <w:kern w:val="0"/>
                <w:sz w:val="24"/>
                <w:szCs w:val="24"/>
                <w:lang w:val="en-US" w:eastAsia="zh-CN" w:bidi="ar"/>
              </w:rPr>
              <w:t>Week 5–6</w:t>
            </w:r>
          </w:p>
        </w:tc>
        <w:tc>
          <w:tcPr>
            <w:tcW w:w="41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5E97BB3D">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3</w:t>
            </w:r>
          </w:p>
        </w:tc>
        <w:tc>
          <w:tcPr>
            <w:tcW w:w="1406" w:type="pct"/>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2D1B4477">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Admin &amp; Company Management</w:t>
            </w:r>
          </w:p>
        </w:tc>
        <w:tc>
          <w:tcPr>
            <w:tcW w:w="2600" w:type="pct"/>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382FEEEC">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Admin dashboard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Manage jobs, users, and companies</w:t>
            </w:r>
          </w:p>
        </w:tc>
      </w:tr>
      <w:tr w14:paraId="5D53E4B3">
        <w:tblPrEx>
          <w:tblCellMar>
            <w:top w:w="0" w:type="dxa"/>
            <w:left w:w="0" w:type="dxa"/>
            <w:bottom w:w="0" w:type="dxa"/>
            <w:right w:w="0" w:type="dxa"/>
          </w:tblCellMar>
        </w:tblPrEx>
        <w:trPr>
          <w:trHeight w:val="718" w:hRule="atLeast"/>
        </w:trPr>
        <w:tc>
          <w:tcPr>
            <w:tcW w:w="578" w:type="pct"/>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76369565">
            <w:pPr>
              <w:keepNext w:val="0"/>
              <w:keepLines w:val="0"/>
              <w:widowControl/>
              <w:suppressLineNumbers w:val="0"/>
              <w:jc w:val="left"/>
              <w:rPr>
                <w:rFonts w:hint="default" w:ascii="Times New Roman" w:hAnsi="Times New Roman" w:eastAsia="Arial" w:cs="Times New Roman"/>
                <w:b/>
                <w:bCs w:val="0"/>
                <w:lang w:val="en-US"/>
              </w:rPr>
            </w:pPr>
            <w:r>
              <w:rPr>
                <w:rFonts w:hint="default" w:ascii="Times New Roman" w:hAnsi="Times New Roman" w:eastAsia="SimSun" w:cs="Times New Roman"/>
                <w:kern w:val="0"/>
                <w:sz w:val="24"/>
                <w:szCs w:val="24"/>
                <w:lang w:val="en-US" w:eastAsia="zh-CN" w:bidi="ar"/>
              </w:rPr>
              <w:t>Week 6–8</w:t>
            </w:r>
          </w:p>
        </w:tc>
        <w:tc>
          <w:tcPr>
            <w:tcW w:w="41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35B617D2">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3</w:t>
            </w:r>
          </w:p>
        </w:tc>
        <w:tc>
          <w:tcPr>
            <w:tcW w:w="1406" w:type="pct"/>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019570ED">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Basic Analytics &amp; Reports</w:t>
            </w:r>
          </w:p>
        </w:tc>
        <w:tc>
          <w:tcPr>
            <w:tcW w:w="2600" w:type="pct"/>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37BC9FAB">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Job post views, application count, and basic performance stats</w:t>
            </w:r>
          </w:p>
        </w:tc>
      </w:tr>
    </w:tbl>
    <w:p w14:paraId="50CDAD77">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rPr>
        <w:t>Phase 1: Core Development &amp; MVP (Minimum Viable Product)</w:t>
      </w:r>
    </w:p>
    <w:p w14:paraId="046CA048">
      <w:pPr>
        <w:pStyle w:val="4"/>
        <w:keepNext w:val="0"/>
        <w:keepLines w:val="0"/>
        <w:widowControl/>
        <w:suppressLineNumbers w:val="0"/>
      </w:pPr>
      <w:r>
        <w:rPr>
          <w:rFonts w:hint="default" w:ascii="Times New Roman" w:hAnsi="Times New Roman" w:cs="Times New Roman"/>
        </w:rPr>
        <w:t xml:space="preserve"> </w:t>
      </w:r>
      <w:r>
        <w:rPr>
          <w:rStyle w:val="14"/>
          <w:rFonts w:hint="default" w:ascii="Times New Roman" w:hAnsi="Times New Roman" w:cs="Times New Roman"/>
          <w:b/>
        </w:rPr>
        <w:t>Duration:</w:t>
      </w:r>
      <w:r>
        <w:rPr>
          <w:rFonts w:hint="default" w:ascii="Times New Roman" w:hAnsi="Times New Roman" w:cs="Times New Roman"/>
        </w:rPr>
        <w:t xml:space="preserve"> 01-Jan-2025 to </w:t>
      </w:r>
      <w:r>
        <w:rPr>
          <w:rFonts w:hint="default" w:ascii="Times New Roman" w:hAnsi="Times New Roman" w:cs="Times New Roman"/>
          <w:lang w:val="en-US"/>
        </w:rPr>
        <w:t>08</w:t>
      </w:r>
      <w:r>
        <w:rPr>
          <w:rFonts w:hint="default" w:ascii="Times New Roman" w:hAnsi="Times New Roman" w:cs="Times New Roman"/>
        </w:rPr>
        <w:t>-Mar-2025</w:t>
      </w:r>
      <w:r>
        <w:br w:type="textWrapping"/>
      </w:r>
    </w:p>
    <w:p w14:paraId="08E3ACC4">
      <w:pPr>
        <w:rPr>
          <w:rFonts w:hint="default" w:ascii="Times New Roman" w:hAnsi="Times New Roman" w:eastAsia="Times New Roman" w:cs="Times New Roman"/>
          <w:b/>
          <w:sz w:val="28"/>
          <w:szCs w:val="28"/>
          <w:lang w:val="en-US"/>
        </w:rPr>
      </w:pPr>
    </w:p>
    <w:p w14:paraId="49C35826">
      <w:pP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 xml:space="preserve">Phase 2:Feature Enhancement </w:t>
      </w:r>
    </w:p>
    <w:tbl>
      <w:tblPr>
        <w:tblStyle w:val="35"/>
        <w:tblpPr w:leftFromText="180" w:rightFromText="180" w:vertAnchor="text" w:horzAnchor="page" w:tblpX="792" w:tblpY="1073"/>
        <w:tblOverlap w:val="never"/>
        <w:tblW w:w="4921" w:type="pct"/>
        <w:tblInd w:w="0" w:type="dxa"/>
        <w:tblLayout w:type="autofit"/>
        <w:tblCellMar>
          <w:top w:w="0" w:type="dxa"/>
          <w:left w:w="0" w:type="dxa"/>
          <w:bottom w:w="0" w:type="dxa"/>
          <w:right w:w="0" w:type="dxa"/>
        </w:tblCellMar>
      </w:tblPr>
      <w:tblGrid>
        <w:gridCol w:w="1214"/>
        <w:gridCol w:w="894"/>
        <w:gridCol w:w="2958"/>
        <w:gridCol w:w="5471"/>
      </w:tblGrid>
      <w:tr w14:paraId="7B72B207">
        <w:tblPrEx>
          <w:tblCellMar>
            <w:top w:w="0" w:type="dxa"/>
            <w:left w:w="0" w:type="dxa"/>
            <w:bottom w:w="0" w:type="dxa"/>
            <w:right w:w="0" w:type="dxa"/>
          </w:tblCellMar>
        </w:tblPrEx>
        <w:trPr>
          <w:trHeight w:val="724" w:hRule="atLeast"/>
        </w:trPr>
        <w:tc>
          <w:tcPr>
            <w:tcW w:w="1214" w:type="dxa"/>
            <w:tcBorders>
              <w:top w:val="single" w:color="000000" w:sz="6" w:space="0"/>
              <w:left w:val="single" w:color="000000"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4040B778">
            <w:pPr>
              <w:keepNext w:val="0"/>
              <w:keepLines w:val="0"/>
              <w:widowControl/>
              <w:suppressLineNumbers w:val="0"/>
              <w:jc w:val="center"/>
              <w:rPr>
                <w:rFonts w:hint="default" w:ascii="Times New Roman" w:hAnsi="Times New Roman" w:eastAsia="Roboto" w:cs="Times New Roman"/>
                <w:b/>
                <w:bCs w:val="0"/>
                <w:color w:val="FFFFFF"/>
              </w:rPr>
            </w:pPr>
            <w:r>
              <w:rPr>
                <w:rStyle w:val="14"/>
                <w:rFonts w:hint="default" w:ascii="Times New Roman" w:hAnsi="Times New Roman" w:eastAsia="SimSun" w:cs="Times New Roman"/>
                <w:kern w:val="0"/>
                <w:sz w:val="24"/>
                <w:szCs w:val="24"/>
                <w:lang w:val="en-US" w:eastAsia="zh-CN" w:bidi="ar"/>
              </w:rPr>
              <w:t>Week</w:t>
            </w:r>
          </w:p>
        </w:tc>
        <w:tc>
          <w:tcPr>
            <w:tcW w:w="894" w:type="dxa"/>
            <w:tcBorders>
              <w:top w:val="single" w:color="000000" w:sz="6" w:space="0"/>
              <w:left w:val="single" w:color="CCCCCC"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4E577947">
            <w:pPr>
              <w:keepNext w:val="0"/>
              <w:keepLines w:val="0"/>
              <w:widowControl/>
              <w:suppressLineNumbers w:val="0"/>
              <w:jc w:val="center"/>
              <w:rPr>
                <w:rFonts w:hint="default" w:ascii="Times New Roman" w:hAnsi="Times New Roman" w:eastAsia="Roboto" w:cs="Times New Roman"/>
                <w:b/>
                <w:bCs w:val="0"/>
                <w:color w:val="FFFFFF"/>
              </w:rPr>
            </w:pPr>
            <w:r>
              <w:rPr>
                <w:rStyle w:val="14"/>
                <w:rFonts w:hint="default" w:ascii="Times New Roman" w:hAnsi="Times New Roman" w:eastAsia="SimSun" w:cs="Times New Roman"/>
                <w:kern w:val="0"/>
                <w:sz w:val="24"/>
                <w:szCs w:val="24"/>
                <w:lang w:val="en-US" w:eastAsia="zh-CN" w:bidi="ar"/>
              </w:rPr>
              <w:t>Sprint</w:t>
            </w:r>
          </w:p>
        </w:tc>
        <w:tc>
          <w:tcPr>
            <w:tcW w:w="2958" w:type="dxa"/>
            <w:tcBorders>
              <w:top w:val="single" w:color="000000" w:sz="6" w:space="0"/>
              <w:left w:val="single" w:color="CCCCCC"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5D85CB79">
            <w:pPr>
              <w:keepNext w:val="0"/>
              <w:keepLines w:val="0"/>
              <w:widowControl/>
              <w:suppressLineNumbers w:val="0"/>
              <w:jc w:val="center"/>
              <w:rPr>
                <w:rFonts w:hint="default" w:ascii="Times New Roman" w:hAnsi="Times New Roman" w:eastAsia="Roboto" w:cs="Times New Roman"/>
                <w:b/>
                <w:bCs w:val="0"/>
                <w:color w:val="FFFFFF"/>
              </w:rPr>
            </w:pPr>
            <w:r>
              <w:rPr>
                <w:rStyle w:val="14"/>
                <w:rFonts w:hint="default" w:ascii="Times New Roman" w:hAnsi="Times New Roman" w:eastAsia="SimSun" w:cs="Times New Roman"/>
                <w:kern w:val="0"/>
                <w:sz w:val="24"/>
                <w:szCs w:val="24"/>
                <w:lang w:val="en-US" w:eastAsia="zh-CN" w:bidi="ar"/>
              </w:rPr>
              <w:t>Theme/Epic</w:t>
            </w:r>
          </w:p>
        </w:tc>
        <w:tc>
          <w:tcPr>
            <w:tcW w:w="5471" w:type="dxa"/>
            <w:tcBorders>
              <w:top w:val="single" w:color="000000" w:sz="6" w:space="0"/>
              <w:left w:val="single" w:color="CCCCCC" w:sz="6" w:space="0"/>
              <w:bottom w:val="single" w:color="000000" w:sz="6" w:space="0"/>
              <w:right w:val="single" w:color="000000" w:sz="6" w:space="0"/>
            </w:tcBorders>
            <w:shd w:val="clear" w:color="auto" w:fill="595959"/>
            <w:tcMar>
              <w:top w:w="30" w:type="dxa"/>
              <w:left w:w="120" w:type="dxa"/>
              <w:bottom w:w="30" w:type="dxa"/>
              <w:right w:w="120" w:type="dxa"/>
            </w:tcMar>
            <w:vAlign w:val="center"/>
          </w:tcPr>
          <w:p w14:paraId="5B91EC51">
            <w:pPr>
              <w:keepNext w:val="0"/>
              <w:keepLines w:val="0"/>
              <w:widowControl/>
              <w:suppressLineNumbers w:val="0"/>
              <w:jc w:val="center"/>
              <w:rPr>
                <w:rFonts w:hint="default" w:ascii="Times New Roman" w:hAnsi="Times New Roman" w:eastAsia="Roboto" w:cs="Times New Roman"/>
                <w:b/>
                <w:bCs w:val="0"/>
                <w:color w:val="FFFFFF"/>
              </w:rPr>
            </w:pPr>
            <w:r>
              <w:rPr>
                <w:rStyle w:val="14"/>
                <w:rFonts w:hint="default" w:ascii="Times New Roman" w:hAnsi="Times New Roman" w:eastAsia="SimSun" w:cs="Times New Roman"/>
                <w:kern w:val="0"/>
                <w:sz w:val="24"/>
                <w:szCs w:val="24"/>
                <w:lang w:val="en-US" w:eastAsia="zh-CN" w:bidi="ar"/>
              </w:rPr>
              <w:t>Key Features / Activities</w:t>
            </w:r>
          </w:p>
        </w:tc>
      </w:tr>
      <w:tr w14:paraId="7016DB83">
        <w:tblPrEx>
          <w:tblCellMar>
            <w:top w:w="0" w:type="dxa"/>
            <w:left w:w="0" w:type="dxa"/>
            <w:bottom w:w="0" w:type="dxa"/>
            <w:right w:w="0" w:type="dxa"/>
          </w:tblCellMar>
        </w:tblPrEx>
        <w:trPr>
          <w:trHeight w:val="1174" w:hRule="atLeast"/>
        </w:trPr>
        <w:tc>
          <w:tcPr>
            <w:tcW w:w="1214" w:type="dxa"/>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35219EF8">
            <w:pPr>
              <w:keepNext w:val="0"/>
              <w:keepLines w:val="0"/>
              <w:widowControl/>
              <w:suppressLineNumbers w:val="0"/>
              <w:jc w:val="left"/>
              <w:rPr>
                <w:rFonts w:hint="default" w:ascii="Times New Roman" w:hAnsi="Times New Roman" w:eastAsia="Arial" w:cs="Times New Roman"/>
                <w:b/>
                <w:bCs w:val="0"/>
                <w:lang w:val="en-US"/>
              </w:rPr>
            </w:pPr>
            <w:r>
              <w:rPr>
                <w:rFonts w:hint="default" w:ascii="Times New Roman" w:hAnsi="Times New Roman" w:eastAsia="SimSun" w:cs="Times New Roman"/>
                <w:kern w:val="0"/>
                <w:sz w:val="24"/>
                <w:szCs w:val="24"/>
                <w:lang w:val="en-US" w:eastAsia="zh-CN" w:bidi="ar"/>
              </w:rPr>
              <w:t>Week 08–10</w:t>
            </w:r>
          </w:p>
        </w:tc>
        <w:tc>
          <w:tcPr>
            <w:tcW w:w="89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729F380">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4</w:t>
            </w:r>
          </w:p>
        </w:tc>
        <w:tc>
          <w:tcPr>
            <w:tcW w:w="2958" w:type="dxa"/>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0CE3EB1A">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SEO &amp; Language Settings</w:t>
            </w:r>
          </w:p>
        </w:tc>
        <w:tc>
          <w:tcPr>
            <w:tcW w:w="5471" w:type="dxa"/>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0D444DAE">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Add SEO tags, FAQ page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Multi-language toggle</w:t>
            </w:r>
          </w:p>
        </w:tc>
      </w:tr>
      <w:tr w14:paraId="0EDD02DC">
        <w:tblPrEx>
          <w:tblCellMar>
            <w:top w:w="0" w:type="dxa"/>
            <w:left w:w="0" w:type="dxa"/>
            <w:bottom w:w="0" w:type="dxa"/>
            <w:right w:w="0" w:type="dxa"/>
          </w:tblCellMar>
        </w:tblPrEx>
        <w:trPr>
          <w:trHeight w:val="897" w:hRule="atLeast"/>
        </w:trPr>
        <w:tc>
          <w:tcPr>
            <w:tcW w:w="1214" w:type="dxa"/>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75BDD04F">
            <w:pPr>
              <w:keepNext w:val="0"/>
              <w:keepLines w:val="0"/>
              <w:widowControl/>
              <w:suppressLineNumbers w:val="0"/>
              <w:jc w:val="left"/>
              <w:rPr>
                <w:rFonts w:hint="default" w:ascii="Times New Roman" w:hAnsi="Times New Roman" w:eastAsia="Arial" w:cs="Times New Roman"/>
                <w:b/>
                <w:bCs w:val="0"/>
                <w:lang w:val="en-US"/>
              </w:rPr>
            </w:pPr>
            <w:r>
              <w:rPr>
                <w:rFonts w:hint="default" w:ascii="Times New Roman" w:hAnsi="Times New Roman" w:eastAsia="SimSun" w:cs="Times New Roman"/>
                <w:kern w:val="0"/>
                <w:sz w:val="24"/>
                <w:szCs w:val="24"/>
                <w:lang w:val="en-US" w:eastAsia="zh-CN" w:bidi="ar"/>
              </w:rPr>
              <w:t>Week 10–11</w:t>
            </w:r>
          </w:p>
        </w:tc>
        <w:tc>
          <w:tcPr>
            <w:tcW w:w="89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4D1844C9">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4</w:t>
            </w:r>
          </w:p>
        </w:tc>
        <w:tc>
          <w:tcPr>
            <w:tcW w:w="2958" w:type="dxa"/>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79E9BBED">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Testing &amp; Security</w:t>
            </w:r>
          </w:p>
        </w:tc>
        <w:tc>
          <w:tcPr>
            <w:tcW w:w="5471" w:type="dxa"/>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76F38D04">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Performance testing, bug fixes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Secure endpoints and data encryption</w:t>
            </w:r>
          </w:p>
        </w:tc>
      </w:tr>
      <w:tr w14:paraId="7D1503A2">
        <w:tblPrEx>
          <w:tblCellMar>
            <w:top w:w="0" w:type="dxa"/>
            <w:left w:w="0" w:type="dxa"/>
            <w:bottom w:w="0" w:type="dxa"/>
            <w:right w:w="0" w:type="dxa"/>
          </w:tblCellMar>
        </w:tblPrEx>
        <w:trPr>
          <w:trHeight w:val="929" w:hRule="atLeast"/>
        </w:trPr>
        <w:tc>
          <w:tcPr>
            <w:tcW w:w="1214" w:type="dxa"/>
            <w:tcBorders>
              <w:top w:val="single" w:color="CCCCCC" w:sz="6" w:space="0"/>
              <w:left w:val="single" w:color="000000" w:sz="6" w:space="0"/>
              <w:bottom w:val="single" w:color="000000" w:sz="6" w:space="0"/>
              <w:right w:val="single" w:color="000000" w:sz="6" w:space="0"/>
            </w:tcBorders>
            <w:shd w:val="clear" w:color="auto" w:fill="F2DCDB"/>
            <w:tcMar>
              <w:top w:w="30" w:type="dxa"/>
              <w:left w:w="45" w:type="dxa"/>
              <w:bottom w:w="30" w:type="dxa"/>
              <w:right w:w="45" w:type="dxa"/>
            </w:tcMar>
            <w:vAlign w:val="center"/>
          </w:tcPr>
          <w:p w14:paraId="4C8AABA2">
            <w:pPr>
              <w:keepNext w:val="0"/>
              <w:keepLines w:val="0"/>
              <w:widowControl/>
              <w:suppressLineNumbers w:val="0"/>
              <w:jc w:val="left"/>
              <w:rPr>
                <w:rFonts w:hint="default" w:ascii="Times New Roman" w:hAnsi="Times New Roman" w:eastAsia="Arial" w:cs="Times New Roman"/>
                <w:b/>
                <w:bCs w:val="0"/>
                <w:lang w:val="en-US"/>
              </w:rPr>
            </w:pPr>
            <w:r>
              <w:rPr>
                <w:rFonts w:hint="default" w:ascii="Times New Roman" w:hAnsi="Times New Roman" w:eastAsia="SimSun" w:cs="Times New Roman"/>
                <w:kern w:val="0"/>
                <w:sz w:val="24"/>
                <w:szCs w:val="24"/>
                <w:lang w:val="en-US" w:eastAsia="zh-CN" w:bidi="ar"/>
              </w:rPr>
              <w:t>Week 11–12</w:t>
            </w:r>
          </w:p>
        </w:tc>
        <w:tc>
          <w:tcPr>
            <w:tcW w:w="894"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tcPr>
          <w:p w14:paraId="0EA9A12D">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Sprint 4</w:t>
            </w:r>
          </w:p>
        </w:tc>
        <w:tc>
          <w:tcPr>
            <w:tcW w:w="2958" w:type="dxa"/>
            <w:tcBorders>
              <w:top w:val="single" w:color="CCCCCC" w:sz="6" w:space="0"/>
              <w:left w:val="single" w:color="CCCCCC" w:sz="6" w:space="0"/>
              <w:bottom w:val="single" w:color="000000" w:sz="6" w:space="0"/>
              <w:right w:val="single" w:color="000000" w:sz="6" w:space="0"/>
            </w:tcBorders>
            <w:shd w:val="clear" w:color="auto" w:fill="DBE5F1"/>
            <w:tcMar>
              <w:top w:w="30" w:type="dxa"/>
              <w:left w:w="45" w:type="dxa"/>
              <w:bottom w:w="30" w:type="dxa"/>
              <w:right w:w="45" w:type="dxa"/>
            </w:tcMar>
            <w:vAlign w:val="center"/>
          </w:tcPr>
          <w:p w14:paraId="39AF3B74">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Final QA &amp; Deployment</w:t>
            </w:r>
          </w:p>
        </w:tc>
        <w:tc>
          <w:tcPr>
            <w:tcW w:w="5471" w:type="dxa"/>
            <w:tcBorders>
              <w:top w:val="single" w:color="CCCCCC" w:sz="6" w:space="0"/>
              <w:left w:val="single" w:color="CCCCCC" w:sz="6" w:space="0"/>
              <w:bottom w:val="single" w:color="000000" w:sz="6" w:space="0"/>
              <w:right w:val="single" w:color="CCCCCC" w:sz="6" w:space="0"/>
            </w:tcBorders>
            <w:shd w:val="clear" w:color="auto" w:fill="F2DCDB"/>
            <w:tcMar>
              <w:top w:w="30" w:type="dxa"/>
              <w:left w:w="0" w:type="dxa"/>
              <w:bottom w:w="30" w:type="dxa"/>
              <w:right w:w="0" w:type="dxa"/>
            </w:tcMar>
            <w:vAlign w:val="center"/>
          </w:tcPr>
          <w:p w14:paraId="2D16E614">
            <w:pPr>
              <w:keepNext w:val="0"/>
              <w:keepLines w:val="0"/>
              <w:widowControl/>
              <w:suppressLineNumbers w:val="0"/>
              <w:jc w:val="left"/>
              <w:rPr>
                <w:rFonts w:hint="default" w:ascii="Times New Roman" w:hAnsi="Times New Roman" w:eastAsia="Arial" w:cs="Times New Roman"/>
                <w:b/>
                <w:bCs w:val="0"/>
              </w:rPr>
            </w:pPr>
            <w:r>
              <w:rPr>
                <w:rFonts w:hint="default" w:ascii="Times New Roman" w:hAnsi="Times New Roman" w:eastAsia="SimSun" w:cs="Times New Roman"/>
                <w:kern w:val="0"/>
                <w:sz w:val="24"/>
                <w:szCs w:val="24"/>
                <w:lang w:val="en-US" w:eastAsia="zh-CN" w:bidi="ar"/>
              </w:rPr>
              <w:t xml:space="preserve">- Stakeholder review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Final deployment and documentation</w:t>
            </w:r>
          </w:p>
        </w:tc>
      </w:tr>
    </w:tbl>
    <w:p w14:paraId="1C3749B1">
      <w:pPr>
        <w:rPr>
          <w:rFonts w:hint="default" w:ascii="Times New Roman" w:hAnsi="Times New Roman" w:eastAsia="Times New Roman" w:cs="Times New Roman"/>
          <w:b/>
          <w:sz w:val="56"/>
          <w:szCs w:val="56"/>
          <w:rtl w:val="0"/>
        </w:rPr>
      </w:pPr>
      <w:r>
        <w:rPr>
          <w:rFonts w:hint="default" w:ascii="Times New Roman" w:hAnsi="Times New Roman" w:cs="Times New Roman"/>
        </w:rPr>
        <w:t xml:space="preserve"> </w:t>
      </w:r>
      <w:r>
        <w:rPr>
          <w:rStyle w:val="14"/>
          <w:rFonts w:hint="default" w:ascii="Times New Roman" w:hAnsi="Times New Roman" w:cs="Times New Roman"/>
          <w:b/>
          <w:sz w:val="21"/>
          <w:szCs w:val="21"/>
        </w:rPr>
        <w:t>Duration:</w:t>
      </w:r>
      <w:r>
        <w:rPr>
          <w:rFonts w:hint="default" w:ascii="Times New Roman" w:hAnsi="Times New Roman" w:cs="Times New Roman"/>
          <w:sz w:val="28"/>
          <w:szCs w:val="28"/>
        </w:rPr>
        <w:t xml:space="preserve"> 0</w:t>
      </w:r>
      <w:r>
        <w:rPr>
          <w:rFonts w:hint="default" w:ascii="Times New Roman" w:hAnsi="Times New Roman" w:cs="Times New Roman"/>
          <w:sz w:val="28"/>
          <w:szCs w:val="28"/>
          <w:lang w:val="en-US"/>
        </w:rPr>
        <w:t>9</w:t>
      </w:r>
      <w:r>
        <w:rPr>
          <w:rFonts w:hint="default" w:ascii="Times New Roman" w:hAnsi="Times New Roman" w:cs="Times New Roman"/>
          <w:sz w:val="28"/>
          <w:szCs w:val="28"/>
        </w:rPr>
        <w:t>-</w:t>
      </w:r>
      <w:r>
        <w:rPr>
          <w:rFonts w:hint="default" w:ascii="Times New Roman" w:hAnsi="Times New Roman" w:cs="Times New Roman"/>
          <w:sz w:val="28"/>
          <w:szCs w:val="28"/>
          <w:lang w:val="en-US"/>
        </w:rPr>
        <w:t>mar-</w:t>
      </w:r>
      <w:r>
        <w:rPr>
          <w:rFonts w:hint="default" w:ascii="Times New Roman" w:hAnsi="Times New Roman" w:cs="Times New Roman"/>
          <w:sz w:val="28"/>
          <w:szCs w:val="28"/>
        </w:rPr>
        <w:t>2025 to -2025</w:t>
      </w:r>
    </w:p>
    <w:p w14:paraId="6E9A349E">
      <w:pPr>
        <w:rPr>
          <w:rFonts w:hint="default" w:ascii="Times New Roman" w:hAnsi="Times New Roman" w:eastAsia="Times New Roman" w:cs="Times New Roman"/>
          <w:b/>
          <w:sz w:val="42"/>
          <w:szCs w:val="42"/>
          <w:rtl w:val="0"/>
        </w:rPr>
      </w:pPr>
    </w:p>
    <w:p w14:paraId="00000943">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19. Agile User Story Template:</w:t>
      </w:r>
    </w:p>
    <w:p w14:paraId="00000944">
      <w:pPr>
        <w:rPr>
          <w:rFonts w:hint="default" w:ascii="Times New Roman" w:hAnsi="Times New Roman" w:eastAsia="Times New Roman" w:cs="Times New Roman"/>
          <w:b/>
          <w:sz w:val="28"/>
          <w:szCs w:val="28"/>
        </w:rPr>
      </w:pPr>
    </w:p>
    <w:p w14:paraId="00000945">
      <w:pPr>
        <w:rPr>
          <w:rFonts w:hint="default" w:ascii="Times New Roman" w:hAnsi="Times New Roman" w:eastAsia="Times New Roman" w:cs="Times New Roman"/>
          <w:b/>
          <w:sz w:val="28"/>
          <w:szCs w:val="28"/>
        </w:rPr>
      </w:pPr>
    </w:p>
    <w:tbl>
      <w:tblPr>
        <w:tblStyle w:val="36"/>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1223"/>
        <w:gridCol w:w="1854"/>
        <w:gridCol w:w="1188"/>
        <w:gridCol w:w="3743"/>
        <w:gridCol w:w="2694"/>
      </w:tblGrid>
      <w:tr w14:paraId="3C09EE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W w:w="571" w:type="pct"/>
            <w:tcBorders>
              <w:top w:val="single" w:color="000000" w:sz="4" w:space="0"/>
              <w:left w:val="single" w:color="000000"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6">
            <w:pPr>
              <w:widowControl w:val="0"/>
              <w:spacing w:line="276" w:lineRule="auto"/>
              <w:jc w:val="center"/>
              <w:rPr>
                <w:rFonts w:hint="default" w:ascii="Times New Roman" w:hAnsi="Times New Roman" w:eastAsia="Arial" w:cs="Times New Roman"/>
                <w:color w:val="000000"/>
                <w:sz w:val="24"/>
                <w:szCs w:val="24"/>
              </w:rPr>
            </w:pPr>
            <w:r>
              <w:rPr>
                <w:rFonts w:hint="default" w:ascii="Times New Roman" w:hAnsi="Times New Roman" w:eastAsia="Roboto" w:cs="Times New Roman"/>
                <w:b/>
                <w:color w:val="000000"/>
                <w:sz w:val="24"/>
                <w:szCs w:val="24"/>
                <w:rtl w:val="0"/>
              </w:rPr>
              <w:t>User Story ID</w:t>
            </w:r>
          </w:p>
        </w:tc>
        <w:tc>
          <w:tcPr>
            <w:tcW w:w="866" w:type="pct"/>
            <w:tcBorders>
              <w:top w:val="single" w:color="000000"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7">
            <w:pPr>
              <w:widowControl w:val="0"/>
              <w:spacing w:line="276" w:lineRule="auto"/>
              <w:jc w:val="center"/>
              <w:rPr>
                <w:rFonts w:hint="default" w:ascii="Times New Roman" w:hAnsi="Times New Roman" w:eastAsia="Arial" w:cs="Times New Roman"/>
                <w:color w:val="000000"/>
                <w:sz w:val="24"/>
                <w:szCs w:val="24"/>
              </w:rPr>
            </w:pPr>
            <w:r>
              <w:rPr>
                <w:rFonts w:hint="default" w:ascii="Times New Roman" w:hAnsi="Times New Roman" w:eastAsia="Roboto" w:cs="Times New Roman"/>
                <w:b/>
                <w:color w:val="000000"/>
                <w:sz w:val="24"/>
                <w:szCs w:val="24"/>
                <w:rtl w:val="0"/>
              </w:rPr>
              <w:t>PRIORITY</w:t>
            </w:r>
          </w:p>
        </w:tc>
        <w:tc>
          <w:tcPr>
            <w:tcW w:w="555" w:type="pct"/>
            <w:tcBorders>
              <w:top w:val="single" w:color="000000"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8">
            <w:pPr>
              <w:widowControl w:val="0"/>
              <w:spacing w:line="276" w:lineRule="auto"/>
              <w:jc w:val="center"/>
              <w:rPr>
                <w:rFonts w:hint="default" w:ascii="Times New Roman" w:hAnsi="Times New Roman" w:eastAsia="Arial" w:cs="Times New Roman"/>
                <w:color w:val="000000"/>
                <w:sz w:val="24"/>
                <w:szCs w:val="24"/>
              </w:rPr>
            </w:pPr>
            <w:r>
              <w:rPr>
                <w:rFonts w:hint="default" w:ascii="Times New Roman" w:hAnsi="Times New Roman" w:eastAsia="Roboto" w:cs="Times New Roman"/>
                <w:b/>
                <w:color w:val="000000"/>
                <w:sz w:val="24"/>
                <w:szCs w:val="24"/>
                <w:rtl w:val="0"/>
              </w:rPr>
              <w:t>As a type of user</w:t>
            </w:r>
          </w:p>
        </w:tc>
        <w:tc>
          <w:tcPr>
            <w:tcW w:w="1748" w:type="pct"/>
            <w:tcBorders>
              <w:top w:val="single" w:color="000000"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9">
            <w:pPr>
              <w:widowControl w:val="0"/>
              <w:spacing w:line="276" w:lineRule="auto"/>
              <w:jc w:val="center"/>
              <w:rPr>
                <w:rFonts w:hint="default" w:ascii="Times New Roman" w:hAnsi="Times New Roman" w:eastAsia="Arial" w:cs="Times New Roman"/>
                <w:color w:val="000000"/>
                <w:sz w:val="24"/>
                <w:szCs w:val="24"/>
              </w:rPr>
            </w:pPr>
            <w:r>
              <w:rPr>
                <w:rFonts w:hint="default" w:ascii="Times New Roman" w:hAnsi="Times New Roman" w:eastAsia="Roboto" w:cs="Times New Roman"/>
                <w:b/>
                <w:color w:val="000000"/>
                <w:sz w:val="24"/>
                <w:szCs w:val="24"/>
                <w:rtl w:val="0"/>
              </w:rPr>
              <w:t>I want to &lt;perform some task&gt;</w:t>
            </w:r>
          </w:p>
        </w:tc>
        <w:tc>
          <w:tcPr>
            <w:tcW w:w="1258" w:type="pct"/>
            <w:tcBorders>
              <w:top w:val="single" w:color="000000"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A">
            <w:pPr>
              <w:widowControl w:val="0"/>
              <w:spacing w:line="276" w:lineRule="auto"/>
              <w:jc w:val="center"/>
              <w:rPr>
                <w:rFonts w:hint="default" w:ascii="Times New Roman" w:hAnsi="Times New Roman" w:eastAsia="Arial" w:cs="Times New Roman"/>
                <w:color w:val="000000"/>
                <w:sz w:val="24"/>
                <w:szCs w:val="24"/>
              </w:rPr>
            </w:pPr>
            <w:r>
              <w:rPr>
                <w:rFonts w:hint="default" w:ascii="Times New Roman" w:hAnsi="Times New Roman" w:eastAsia="Roboto" w:cs="Times New Roman"/>
                <w:b/>
                <w:color w:val="000000"/>
                <w:sz w:val="24"/>
                <w:szCs w:val="24"/>
                <w:rtl w:val="0"/>
              </w:rPr>
              <w:t>so that I can &lt;achieve some goal&gt;</w:t>
            </w:r>
          </w:p>
        </w:tc>
      </w:tr>
      <w:tr w14:paraId="4FD815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55" w:hRule="atLeast"/>
        </w:trPr>
        <w:tc>
          <w:tcPr>
            <w:tcW w:w="571" w:type="pct"/>
            <w:tcBorders>
              <w:top w:val="single" w:color="CCCCCC" w:sz="4" w:space="0"/>
              <w:left w:val="single" w:color="000000"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B">
            <w:pPr>
              <w:widowControl w:val="0"/>
              <w:spacing w:line="276" w:lineRule="auto"/>
              <w:jc w:val="right"/>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1</w:t>
            </w:r>
          </w:p>
        </w:tc>
        <w:tc>
          <w:tcPr>
            <w:tcW w:w="866"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C">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High</w:t>
            </w:r>
          </w:p>
        </w:tc>
        <w:tc>
          <w:tcPr>
            <w:tcW w:w="555"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D">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Job Seeker</w:t>
            </w:r>
          </w:p>
        </w:tc>
        <w:tc>
          <w:tcPr>
            <w:tcW w:w="174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E">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Create a profile autometacaly</w:t>
            </w:r>
          </w:p>
        </w:tc>
        <w:tc>
          <w:tcPr>
            <w:tcW w:w="125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4F">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Apply for relevant job opportunities easily and increase my chances of getting hired.</w:t>
            </w:r>
          </w:p>
        </w:tc>
      </w:tr>
      <w:tr w14:paraId="033B1D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571" w:type="pct"/>
            <w:tcBorders>
              <w:top w:val="single" w:color="CCCCCC" w:sz="4" w:space="0"/>
              <w:left w:val="single" w:color="000000"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0">
            <w:pPr>
              <w:widowControl w:val="0"/>
              <w:spacing w:line="276" w:lineRule="auto"/>
              <w:jc w:val="right"/>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2</w:t>
            </w:r>
          </w:p>
        </w:tc>
        <w:tc>
          <w:tcPr>
            <w:tcW w:w="866"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1">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High</w:t>
            </w:r>
          </w:p>
        </w:tc>
        <w:tc>
          <w:tcPr>
            <w:tcW w:w="555"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2">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Job Seeker</w:t>
            </w:r>
          </w:p>
        </w:tc>
        <w:tc>
          <w:tcPr>
            <w:tcW w:w="174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3">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Upload my resume</w:t>
            </w:r>
          </w:p>
        </w:tc>
        <w:tc>
          <w:tcPr>
            <w:tcW w:w="125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4">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Have my details parsed automatically for better job matching.</w:t>
            </w:r>
          </w:p>
        </w:tc>
      </w:tr>
      <w:tr w14:paraId="6B28AA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95" w:hRule="atLeast"/>
        </w:trPr>
        <w:tc>
          <w:tcPr>
            <w:tcW w:w="571" w:type="pct"/>
            <w:tcBorders>
              <w:top w:val="single" w:color="CCCCCC" w:sz="4" w:space="0"/>
              <w:left w:val="single" w:color="000000"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5">
            <w:pPr>
              <w:widowControl w:val="0"/>
              <w:spacing w:line="276" w:lineRule="auto"/>
              <w:jc w:val="right"/>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3</w:t>
            </w:r>
          </w:p>
        </w:tc>
        <w:tc>
          <w:tcPr>
            <w:tcW w:w="866"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6">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Medium</w:t>
            </w:r>
          </w:p>
        </w:tc>
        <w:tc>
          <w:tcPr>
            <w:tcW w:w="555"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7">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Job Seeker</w:t>
            </w:r>
          </w:p>
        </w:tc>
        <w:tc>
          <w:tcPr>
            <w:tcW w:w="174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8">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Search for jobs using filters</w:t>
            </w:r>
          </w:p>
        </w:tc>
        <w:tc>
          <w:tcPr>
            <w:tcW w:w="125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9">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Quickly find relevant job opportunities.</w:t>
            </w:r>
          </w:p>
        </w:tc>
      </w:tr>
      <w:tr w14:paraId="77429B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W w:w="571" w:type="pct"/>
            <w:tcBorders>
              <w:top w:val="single" w:color="CCCCCC" w:sz="4" w:space="0"/>
              <w:left w:val="single" w:color="000000"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A">
            <w:pPr>
              <w:widowControl w:val="0"/>
              <w:spacing w:line="276" w:lineRule="auto"/>
              <w:jc w:val="right"/>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4</w:t>
            </w:r>
          </w:p>
        </w:tc>
        <w:tc>
          <w:tcPr>
            <w:tcW w:w="866"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B">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High</w:t>
            </w:r>
          </w:p>
        </w:tc>
        <w:tc>
          <w:tcPr>
            <w:tcW w:w="555"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C">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Employer</w:t>
            </w:r>
          </w:p>
        </w:tc>
        <w:tc>
          <w:tcPr>
            <w:tcW w:w="174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D">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Post job listings</w:t>
            </w:r>
          </w:p>
        </w:tc>
        <w:tc>
          <w:tcPr>
            <w:tcW w:w="125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E">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Find the most suitable candidates efficiently.</w:t>
            </w:r>
          </w:p>
        </w:tc>
      </w:tr>
      <w:tr w14:paraId="53E814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W w:w="571" w:type="pct"/>
            <w:tcBorders>
              <w:top w:val="single" w:color="CCCCCC" w:sz="4" w:space="0"/>
              <w:left w:val="single" w:color="000000"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5F">
            <w:pPr>
              <w:widowControl w:val="0"/>
              <w:spacing w:line="276" w:lineRule="auto"/>
              <w:jc w:val="right"/>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5</w:t>
            </w:r>
          </w:p>
        </w:tc>
        <w:tc>
          <w:tcPr>
            <w:tcW w:w="866"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60">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Medium</w:t>
            </w:r>
          </w:p>
        </w:tc>
        <w:tc>
          <w:tcPr>
            <w:tcW w:w="555"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61">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Employer</w:t>
            </w:r>
          </w:p>
        </w:tc>
        <w:tc>
          <w:tcPr>
            <w:tcW w:w="174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62">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Review candidate applications</w:t>
            </w:r>
          </w:p>
        </w:tc>
        <w:tc>
          <w:tcPr>
            <w:tcW w:w="1258" w:type="pct"/>
            <w:tcBorders>
              <w:top w:val="single" w:color="CCCCCC" w:sz="4" w:space="0"/>
              <w:left w:val="single" w:color="CCCCCC" w:sz="4" w:space="0"/>
              <w:bottom w:val="single" w:color="000000" w:sz="4" w:space="0"/>
              <w:right w:val="single" w:color="000000" w:sz="4" w:space="0"/>
            </w:tcBorders>
            <w:shd w:val="clear" w:color="auto" w:fill="F2DCDB"/>
            <w:tcMar>
              <w:top w:w="40" w:type="dxa"/>
              <w:left w:w="120" w:type="dxa"/>
              <w:bottom w:w="40" w:type="dxa"/>
              <w:right w:w="120" w:type="dxa"/>
            </w:tcMar>
            <w:vAlign w:val="center"/>
          </w:tcPr>
          <w:p w14:paraId="00000963">
            <w:pPr>
              <w:widowControl w:val="0"/>
              <w:spacing w:line="276" w:lineRule="auto"/>
              <w:rPr>
                <w:rFonts w:hint="default" w:ascii="Times New Roman" w:hAnsi="Times New Roman" w:eastAsia="Arial" w:cs="Times New Roman"/>
                <w:sz w:val="24"/>
                <w:szCs w:val="24"/>
              </w:rPr>
            </w:pPr>
            <w:r>
              <w:rPr>
                <w:rFonts w:hint="default" w:ascii="Times New Roman" w:hAnsi="Times New Roman" w:eastAsia="Roboto" w:cs="Times New Roman"/>
                <w:color w:val="434343"/>
                <w:sz w:val="24"/>
                <w:szCs w:val="24"/>
                <w:rtl w:val="0"/>
              </w:rPr>
              <w:t>Shortlist qualified candidates based on job requirements.</w:t>
            </w:r>
          </w:p>
        </w:tc>
      </w:tr>
    </w:tbl>
    <w:p w14:paraId="00000964">
      <w:pPr>
        <w:rPr>
          <w:rFonts w:hint="default" w:ascii="Times New Roman" w:hAnsi="Times New Roman" w:eastAsia="Times New Roman" w:cs="Times New Roman"/>
          <w:b/>
          <w:sz w:val="32"/>
          <w:szCs w:val="32"/>
        </w:rPr>
      </w:pPr>
    </w:p>
    <w:p w14:paraId="00000965">
      <w:pPr>
        <w:rPr>
          <w:rFonts w:hint="default" w:ascii="Times New Roman" w:hAnsi="Times New Roman" w:eastAsia="Times New Roman" w:cs="Times New Roman"/>
          <w:b/>
          <w:sz w:val="32"/>
          <w:szCs w:val="32"/>
        </w:rPr>
      </w:pPr>
    </w:p>
    <w:p w14:paraId="00000966">
      <w:pPr>
        <w:rPr>
          <w:rFonts w:hint="default" w:ascii="Times New Roman" w:hAnsi="Times New Roman" w:eastAsia="Times New Roman" w:cs="Times New Roman"/>
          <w:b/>
          <w:sz w:val="32"/>
          <w:szCs w:val="32"/>
        </w:rPr>
      </w:pPr>
    </w:p>
    <w:p w14:paraId="00000967">
      <w:pPr>
        <w:rPr>
          <w:rFonts w:hint="default" w:ascii="Times New Roman" w:hAnsi="Times New Roman" w:eastAsia="Times New Roman" w:cs="Times New Roman"/>
          <w:b/>
          <w:sz w:val="32"/>
          <w:szCs w:val="32"/>
        </w:rPr>
      </w:pPr>
    </w:p>
    <w:p w14:paraId="00000968">
      <w:pPr>
        <w:rPr>
          <w:rFonts w:hint="default" w:ascii="Times New Roman" w:hAnsi="Times New Roman" w:eastAsia="Times New Roman" w:cs="Times New Roman"/>
          <w:b/>
          <w:sz w:val="32"/>
          <w:szCs w:val="32"/>
        </w:rPr>
      </w:pPr>
    </w:p>
    <w:p w14:paraId="00000969">
      <w:pPr>
        <w:rPr>
          <w:rFonts w:hint="default" w:ascii="Times New Roman" w:hAnsi="Times New Roman" w:eastAsia="Times New Roman" w:cs="Times New Roman"/>
          <w:b/>
          <w:sz w:val="32"/>
          <w:szCs w:val="32"/>
        </w:rPr>
      </w:pPr>
    </w:p>
    <w:p w14:paraId="0000096A">
      <w:pPr>
        <w:rPr>
          <w:rFonts w:hint="default" w:ascii="Times New Roman" w:hAnsi="Times New Roman" w:eastAsia="Times New Roman" w:cs="Times New Roman"/>
          <w:b/>
          <w:sz w:val="32"/>
          <w:szCs w:val="32"/>
        </w:rPr>
      </w:pPr>
    </w:p>
    <w:p w14:paraId="0000096B">
      <w:pPr>
        <w:rPr>
          <w:rFonts w:hint="default" w:ascii="Times New Roman" w:hAnsi="Times New Roman" w:eastAsia="Times New Roman" w:cs="Times New Roman"/>
          <w:b/>
          <w:sz w:val="32"/>
          <w:szCs w:val="32"/>
        </w:rPr>
      </w:pPr>
    </w:p>
    <w:p w14:paraId="72E6F054">
      <w:pPr>
        <w:rPr>
          <w:rFonts w:hint="default" w:ascii="Times New Roman" w:hAnsi="Times New Roman" w:eastAsia="Times New Roman" w:cs="Times New Roman"/>
          <w:b/>
          <w:sz w:val="32"/>
          <w:szCs w:val="32"/>
        </w:rPr>
      </w:pPr>
    </w:p>
    <w:p w14:paraId="75C4E28C">
      <w:pPr>
        <w:rPr>
          <w:rFonts w:hint="default" w:ascii="Times New Roman" w:hAnsi="Times New Roman" w:eastAsia="Times New Roman" w:cs="Times New Roman"/>
          <w:b/>
          <w:sz w:val="32"/>
          <w:szCs w:val="32"/>
        </w:rPr>
      </w:pPr>
    </w:p>
    <w:p w14:paraId="15C672EF">
      <w:pPr>
        <w:rPr>
          <w:rFonts w:hint="default" w:ascii="Times New Roman" w:hAnsi="Times New Roman" w:eastAsia="Times New Roman" w:cs="Times New Roman"/>
          <w:b/>
          <w:sz w:val="32"/>
          <w:szCs w:val="32"/>
        </w:rPr>
      </w:pPr>
    </w:p>
    <w:p w14:paraId="0000096C">
      <w:pPr>
        <w:rPr>
          <w:rFonts w:hint="default" w:ascii="Times New Roman" w:hAnsi="Times New Roman" w:eastAsia="Times New Roman" w:cs="Times New Roman"/>
          <w:b/>
          <w:sz w:val="32"/>
          <w:szCs w:val="32"/>
        </w:rPr>
      </w:pPr>
    </w:p>
    <w:p w14:paraId="0000096D">
      <w:pPr>
        <w:rPr>
          <w:rFonts w:hint="default" w:ascii="Times New Roman" w:hAnsi="Times New Roman" w:eastAsia="Times New Roman" w:cs="Times New Roman"/>
          <w:b/>
          <w:sz w:val="32"/>
          <w:szCs w:val="32"/>
        </w:rPr>
      </w:pPr>
    </w:p>
    <w:p w14:paraId="0000096E">
      <w:pPr>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20. Agile release Plan:</w:t>
      </w:r>
    </w:p>
    <w:tbl>
      <w:tblPr>
        <w:tblStyle w:val="37"/>
        <w:tblW w:w="4994" w:type="pct"/>
        <w:tblInd w:w="0" w:type="dxa"/>
        <w:tblLayout w:type="autofit"/>
        <w:tblCellMar>
          <w:top w:w="0" w:type="dxa"/>
          <w:left w:w="0" w:type="dxa"/>
          <w:bottom w:w="0" w:type="dxa"/>
          <w:right w:w="0" w:type="dxa"/>
        </w:tblCellMar>
      </w:tblPr>
      <w:tblGrid>
        <w:gridCol w:w="822"/>
        <w:gridCol w:w="708"/>
        <w:gridCol w:w="1519"/>
        <w:gridCol w:w="1562"/>
        <w:gridCol w:w="612"/>
        <w:gridCol w:w="584"/>
        <w:gridCol w:w="908"/>
        <w:gridCol w:w="699"/>
        <w:gridCol w:w="994"/>
        <w:gridCol w:w="793"/>
        <w:gridCol w:w="1505"/>
      </w:tblGrid>
      <w:tr w14:paraId="57C74AAA">
        <w:tblPrEx>
          <w:tblCellMar>
            <w:top w:w="0" w:type="dxa"/>
            <w:left w:w="0" w:type="dxa"/>
            <w:bottom w:w="0" w:type="dxa"/>
            <w:right w:w="0" w:type="dxa"/>
          </w:tblCellMar>
        </w:tblPrEx>
        <w:trPr>
          <w:trHeight w:val="315" w:hRule="atLeast"/>
        </w:trPr>
        <w:tc>
          <w:tcPr>
            <w:tcW w:w="813" w:type="dxa"/>
            <w:tcBorders>
              <w:top w:val="single" w:color="000000" w:sz="6" w:space="0"/>
              <w:left w:val="single" w:color="000000"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6F">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Risk</w:t>
            </w:r>
          </w:p>
        </w:tc>
        <w:tc>
          <w:tcPr>
            <w:tcW w:w="700"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0">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Sprint</w:t>
            </w:r>
          </w:p>
        </w:tc>
        <w:tc>
          <w:tcPr>
            <w:tcW w:w="1498"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1">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Task Name</w:t>
            </w:r>
          </w:p>
        </w:tc>
        <w:tc>
          <w:tcPr>
            <w:tcW w:w="1540"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2">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Description</w:t>
            </w:r>
          </w:p>
        </w:tc>
        <w:tc>
          <w:tcPr>
            <w:tcW w:w="616"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3">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Start Date</w:t>
            </w:r>
          </w:p>
        </w:tc>
        <w:tc>
          <w:tcPr>
            <w:tcW w:w="691"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4">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End Date</w:t>
            </w:r>
          </w:p>
        </w:tc>
        <w:tc>
          <w:tcPr>
            <w:tcW w:w="897"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5">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Duration</w:t>
            </w:r>
          </w:p>
        </w:tc>
        <w:tc>
          <w:tcPr>
            <w:tcW w:w="691"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6">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Story Points</w:t>
            </w:r>
          </w:p>
        </w:tc>
        <w:tc>
          <w:tcPr>
            <w:tcW w:w="991"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7">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Status</w:t>
            </w:r>
          </w:p>
        </w:tc>
        <w:tc>
          <w:tcPr>
            <w:tcW w:w="784"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8">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Release Date</w:t>
            </w:r>
          </w:p>
        </w:tc>
        <w:tc>
          <w:tcPr>
            <w:tcW w:w="1485" w:type="dxa"/>
            <w:tcBorders>
              <w:top w:val="single" w:color="000000" w:sz="6" w:space="0"/>
              <w:left w:val="single" w:color="CCCCCC" w:sz="6" w:space="0"/>
              <w:bottom w:val="single" w:color="000000" w:sz="6" w:space="0"/>
              <w:right w:val="single" w:color="000000" w:sz="6" w:space="0"/>
            </w:tcBorders>
            <w:shd w:val="clear" w:color="auto" w:fill="FBBC04"/>
            <w:tcMar>
              <w:top w:w="30" w:type="dxa"/>
              <w:left w:w="120" w:type="dxa"/>
              <w:bottom w:w="30" w:type="dxa"/>
              <w:right w:w="120" w:type="dxa"/>
            </w:tcMar>
            <w:vAlign w:val="center"/>
          </w:tcPr>
          <w:p w14:paraId="00000979">
            <w:pPr>
              <w:keepNext w:val="0"/>
              <w:keepLines w:val="0"/>
              <w:widowControl/>
              <w:suppressLineNumbers w:val="0"/>
              <w:jc w:val="center"/>
              <w:rPr>
                <w:rFonts w:hint="default" w:ascii="Times New Roman" w:hAnsi="Times New Roman" w:cs="Times New Roman"/>
                <w:b/>
                <w:sz w:val="24"/>
                <w:szCs w:val="24"/>
              </w:rPr>
            </w:pPr>
            <w:r>
              <w:rPr>
                <w:rFonts w:hint="default" w:ascii="Times New Roman" w:hAnsi="Times New Roman" w:eastAsia="SimSun" w:cs="Times New Roman"/>
                <w:b/>
                <w:bCs/>
                <w:kern w:val="0"/>
                <w:sz w:val="24"/>
                <w:szCs w:val="24"/>
                <w:lang w:val="en-US" w:eastAsia="zh-CN" w:bidi="ar"/>
              </w:rPr>
              <w:t>Goal</w:t>
            </w:r>
          </w:p>
        </w:tc>
      </w:tr>
      <w:tr w14:paraId="34E44CC6">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7A">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Low</w:t>
            </w:r>
          </w:p>
        </w:tc>
        <w:tc>
          <w:tcPr>
            <w:tcW w:w="70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7B">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w:t>
            </w:r>
          </w:p>
        </w:tc>
        <w:tc>
          <w:tcPr>
            <w:tcW w:w="1498"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7C">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User Login &amp; Registration</w:t>
            </w:r>
          </w:p>
        </w:tc>
        <w:tc>
          <w:tcPr>
            <w:tcW w:w="154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7D">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Users can register/login with email and password.</w:t>
            </w:r>
          </w:p>
        </w:tc>
        <w:tc>
          <w:tcPr>
            <w:tcW w:w="616"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7E">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01-Jan-2025</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7F">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09-Jan-2025</w:t>
            </w:r>
          </w:p>
        </w:tc>
        <w:tc>
          <w:tcPr>
            <w:tcW w:w="897"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80">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9</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81">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5</w:t>
            </w:r>
          </w:p>
        </w:tc>
        <w:tc>
          <w:tcPr>
            <w:tcW w:w="9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82">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83">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84">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Implement user registration/login functionality.</w:t>
            </w:r>
          </w:p>
        </w:tc>
      </w:tr>
      <w:tr w14:paraId="467BBEC0">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5">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Medium</w:t>
            </w:r>
          </w:p>
        </w:tc>
        <w:tc>
          <w:tcPr>
            <w:tcW w:w="70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6">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w:t>
            </w:r>
          </w:p>
        </w:tc>
        <w:tc>
          <w:tcPr>
            <w:tcW w:w="1498"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7">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Search &amp; Filtering</w:t>
            </w:r>
          </w:p>
        </w:tc>
        <w:tc>
          <w:tcPr>
            <w:tcW w:w="154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8">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Candidates can search and filter job postings.</w:t>
            </w:r>
          </w:p>
        </w:tc>
        <w:tc>
          <w:tcPr>
            <w:tcW w:w="616"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9">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10-Jan-2025</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A">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17-Jan-2025</w:t>
            </w:r>
          </w:p>
        </w:tc>
        <w:tc>
          <w:tcPr>
            <w:tcW w:w="897"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B">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8</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C">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8</w:t>
            </w:r>
          </w:p>
        </w:tc>
        <w:tc>
          <w:tcPr>
            <w:tcW w:w="9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D">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E">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8F">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Enable job searching and filtering.</w:t>
            </w:r>
          </w:p>
        </w:tc>
      </w:tr>
      <w:tr w14:paraId="0B7C75C7">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0">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High</w:t>
            </w:r>
          </w:p>
        </w:tc>
        <w:tc>
          <w:tcPr>
            <w:tcW w:w="70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1">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w:t>
            </w:r>
          </w:p>
        </w:tc>
        <w:tc>
          <w:tcPr>
            <w:tcW w:w="1498"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2">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Application</w:t>
            </w:r>
          </w:p>
        </w:tc>
        <w:tc>
          <w:tcPr>
            <w:tcW w:w="154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3">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Seekers can apply to Job posting.</w:t>
            </w:r>
          </w:p>
        </w:tc>
        <w:tc>
          <w:tcPr>
            <w:tcW w:w="616"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4">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18-Jan-2025</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5">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25-Jan-2025</w:t>
            </w:r>
          </w:p>
        </w:tc>
        <w:tc>
          <w:tcPr>
            <w:tcW w:w="897"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6">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8</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7">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2</w:t>
            </w:r>
          </w:p>
        </w:tc>
        <w:tc>
          <w:tcPr>
            <w:tcW w:w="9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8">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9">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A">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Enable users to apply for jobs.</w:t>
            </w:r>
          </w:p>
        </w:tc>
      </w:tr>
      <w:tr w14:paraId="422B228E">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B">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Medium</w:t>
            </w:r>
          </w:p>
        </w:tc>
        <w:tc>
          <w:tcPr>
            <w:tcW w:w="70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C">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2</w:t>
            </w:r>
          </w:p>
        </w:tc>
        <w:tc>
          <w:tcPr>
            <w:tcW w:w="1498"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D">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Admin Dashboard for Job Listings</w:t>
            </w:r>
          </w:p>
        </w:tc>
        <w:tc>
          <w:tcPr>
            <w:tcW w:w="154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E">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Admin dashboard for job listings.</w:t>
            </w:r>
          </w:p>
        </w:tc>
        <w:tc>
          <w:tcPr>
            <w:tcW w:w="616"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9F">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26-Jan-2025</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A0">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02-Feb-2025</w:t>
            </w:r>
          </w:p>
        </w:tc>
        <w:tc>
          <w:tcPr>
            <w:tcW w:w="897"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A1">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8</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A2">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5</w:t>
            </w:r>
          </w:p>
        </w:tc>
        <w:tc>
          <w:tcPr>
            <w:tcW w:w="9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A3">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A4">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A5">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Admin dashboard for job listings.</w:t>
            </w:r>
          </w:p>
        </w:tc>
      </w:tr>
      <w:tr w14:paraId="21F8D134">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6">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High</w:t>
            </w:r>
          </w:p>
        </w:tc>
        <w:tc>
          <w:tcPr>
            <w:tcW w:w="70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7">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2</w:t>
            </w:r>
          </w:p>
        </w:tc>
        <w:tc>
          <w:tcPr>
            <w:tcW w:w="1498"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8">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AI Job Recommendations</w:t>
            </w:r>
          </w:p>
        </w:tc>
        <w:tc>
          <w:tcPr>
            <w:tcW w:w="154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9">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AI Job Recommendations.</w:t>
            </w:r>
          </w:p>
        </w:tc>
        <w:tc>
          <w:tcPr>
            <w:tcW w:w="616"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A">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03-Feb-2025</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B">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10-Feb-2025</w:t>
            </w:r>
          </w:p>
        </w:tc>
        <w:tc>
          <w:tcPr>
            <w:tcW w:w="897"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C">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8</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D">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8</w:t>
            </w:r>
          </w:p>
        </w:tc>
        <w:tc>
          <w:tcPr>
            <w:tcW w:w="9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E">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AF">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B0">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Implement AI logic for job recommendations.</w:t>
            </w:r>
          </w:p>
        </w:tc>
      </w:tr>
      <w:tr w14:paraId="632CEA27">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1">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Low</w:t>
            </w:r>
          </w:p>
        </w:tc>
        <w:tc>
          <w:tcPr>
            <w:tcW w:w="70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2">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3</w:t>
            </w:r>
          </w:p>
        </w:tc>
        <w:tc>
          <w:tcPr>
            <w:tcW w:w="1498"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3">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Manage Jobs &amp; Companies</w:t>
            </w:r>
          </w:p>
        </w:tc>
        <w:tc>
          <w:tcPr>
            <w:tcW w:w="154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4">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Manage Jobs and Companies.</w:t>
            </w:r>
          </w:p>
        </w:tc>
        <w:tc>
          <w:tcPr>
            <w:tcW w:w="616"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5">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11-Feb-2025</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6">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20-Feb-2025</w:t>
            </w:r>
          </w:p>
        </w:tc>
        <w:tc>
          <w:tcPr>
            <w:tcW w:w="897"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7">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10</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8">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5</w:t>
            </w:r>
          </w:p>
        </w:tc>
        <w:tc>
          <w:tcPr>
            <w:tcW w:w="9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9">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A">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BB">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Manage Jobs and Companies.</w:t>
            </w:r>
          </w:p>
        </w:tc>
      </w:tr>
      <w:tr w14:paraId="098F9DE7">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BC">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Medium</w:t>
            </w:r>
          </w:p>
        </w:tc>
        <w:tc>
          <w:tcPr>
            <w:tcW w:w="70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BD">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3</w:t>
            </w:r>
          </w:p>
        </w:tc>
        <w:tc>
          <w:tcPr>
            <w:tcW w:w="1498"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BE">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SEO, FAQ, Language Settings</w:t>
            </w:r>
          </w:p>
        </w:tc>
        <w:tc>
          <w:tcPr>
            <w:tcW w:w="154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BF">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SEO, FAQ and Language Settings.</w:t>
            </w:r>
          </w:p>
        </w:tc>
        <w:tc>
          <w:tcPr>
            <w:tcW w:w="616"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0">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21-Feb-2025</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1">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06-Mar-2025</w:t>
            </w:r>
          </w:p>
        </w:tc>
        <w:tc>
          <w:tcPr>
            <w:tcW w:w="897"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2">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14</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3">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8</w:t>
            </w:r>
          </w:p>
        </w:tc>
        <w:tc>
          <w:tcPr>
            <w:tcW w:w="9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4">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5">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6">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SEO, FAQ and Language Settings.</w:t>
            </w:r>
          </w:p>
        </w:tc>
      </w:tr>
      <w:tr w14:paraId="2B31211C">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C7">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High</w:t>
            </w:r>
          </w:p>
        </w:tc>
        <w:tc>
          <w:tcPr>
            <w:tcW w:w="70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C8">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3</w:t>
            </w:r>
          </w:p>
        </w:tc>
        <w:tc>
          <w:tcPr>
            <w:tcW w:w="1498"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C9">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Reporting &amp; Analytics Features</w:t>
            </w:r>
          </w:p>
        </w:tc>
        <w:tc>
          <w:tcPr>
            <w:tcW w:w="154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CA">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Reporting &amp; Analytics Features.</w:t>
            </w:r>
          </w:p>
        </w:tc>
        <w:tc>
          <w:tcPr>
            <w:tcW w:w="616"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B">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07-Mar-2025</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CC">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19-Mar-2025</w:t>
            </w:r>
          </w:p>
        </w:tc>
        <w:tc>
          <w:tcPr>
            <w:tcW w:w="897"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CD">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13</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CE">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2</w:t>
            </w:r>
          </w:p>
        </w:tc>
        <w:tc>
          <w:tcPr>
            <w:tcW w:w="9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CF">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D0">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D1">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Reporting &amp; Analytics Features.</w:t>
            </w:r>
          </w:p>
        </w:tc>
      </w:tr>
      <w:tr w14:paraId="3BAD8AF3">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2">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Low</w:t>
            </w:r>
          </w:p>
        </w:tc>
        <w:tc>
          <w:tcPr>
            <w:tcW w:w="70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3">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4</w:t>
            </w:r>
          </w:p>
        </w:tc>
        <w:tc>
          <w:tcPr>
            <w:tcW w:w="1498"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4">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Seeker Registration</w:t>
            </w:r>
          </w:p>
        </w:tc>
        <w:tc>
          <w:tcPr>
            <w:tcW w:w="154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5">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Seeker Registration.</w:t>
            </w:r>
          </w:p>
        </w:tc>
        <w:tc>
          <w:tcPr>
            <w:tcW w:w="616"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6">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08-Mar-2025</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7">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19-Mar-2025</w:t>
            </w:r>
          </w:p>
        </w:tc>
        <w:tc>
          <w:tcPr>
            <w:tcW w:w="897"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8">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12</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9">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5</w:t>
            </w:r>
          </w:p>
        </w:tc>
        <w:tc>
          <w:tcPr>
            <w:tcW w:w="9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A">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B">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DC">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Seeker Registration.</w:t>
            </w:r>
          </w:p>
        </w:tc>
      </w:tr>
      <w:tr w14:paraId="71A28B46">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DD">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Medium</w:t>
            </w:r>
          </w:p>
        </w:tc>
        <w:tc>
          <w:tcPr>
            <w:tcW w:w="70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DE">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4</w:t>
            </w:r>
          </w:p>
        </w:tc>
        <w:tc>
          <w:tcPr>
            <w:tcW w:w="1498"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DF">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Resume Upload &amp; Editing</w:t>
            </w:r>
          </w:p>
        </w:tc>
        <w:tc>
          <w:tcPr>
            <w:tcW w:w="1540"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E0">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Resume Upload &amp; Editing.</w:t>
            </w:r>
          </w:p>
        </w:tc>
        <w:tc>
          <w:tcPr>
            <w:tcW w:w="616"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1">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10-Mar-2025</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2">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21-Mar-2025</w:t>
            </w:r>
          </w:p>
        </w:tc>
        <w:tc>
          <w:tcPr>
            <w:tcW w:w="897"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E3">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12</w:t>
            </w:r>
          </w:p>
        </w:tc>
        <w:tc>
          <w:tcPr>
            <w:tcW w:w="6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E4">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2</w:t>
            </w:r>
          </w:p>
        </w:tc>
        <w:tc>
          <w:tcPr>
            <w:tcW w:w="991"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E5">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E6">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FFFFF"/>
            <w:tcMar>
              <w:top w:w="30" w:type="dxa"/>
              <w:left w:w="120" w:type="dxa"/>
              <w:bottom w:w="30" w:type="dxa"/>
              <w:right w:w="120" w:type="dxa"/>
            </w:tcMar>
            <w:vAlign w:val="center"/>
          </w:tcPr>
          <w:p w14:paraId="000009E7">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Resume Upload &amp; Editing.</w:t>
            </w:r>
          </w:p>
        </w:tc>
      </w:tr>
      <w:tr w14:paraId="4AA71EE3">
        <w:tblPrEx>
          <w:tblCellMar>
            <w:top w:w="0" w:type="dxa"/>
            <w:left w:w="0" w:type="dxa"/>
            <w:bottom w:w="0" w:type="dxa"/>
            <w:right w:w="0" w:type="dxa"/>
          </w:tblCellMar>
        </w:tblPrEx>
        <w:trPr>
          <w:trHeight w:val="315" w:hRule="atLeast"/>
        </w:trPr>
        <w:tc>
          <w:tcPr>
            <w:tcW w:w="813" w:type="dxa"/>
            <w:tcBorders>
              <w:top w:val="single" w:color="CCCCCC" w:sz="6" w:space="0"/>
              <w:left w:val="single" w:color="000000"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8">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High</w:t>
            </w:r>
          </w:p>
        </w:tc>
        <w:tc>
          <w:tcPr>
            <w:tcW w:w="70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9">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4</w:t>
            </w:r>
          </w:p>
        </w:tc>
        <w:tc>
          <w:tcPr>
            <w:tcW w:w="1498"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A">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Search Functionality</w:t>
            </w:r>
          </w:p>
        </w:tc>
        <w:tc>
          <w:tcPr>
            <w:tcW w:w="1540"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B">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Advanced Job Search Functionality.</w:t>
            </w:r>
          </w:p>
        </w:tc>
        <w:tc>
          <w:tcPr>
            <w:tcW w:w="616"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C">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11-Mar-2025</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D">
            <w:pPr>
              <w:keepNext w:val="0"/>
              <w:keepLines w:val="0"/>
              <w:widowControl/>
              <w:suppressLineNumbers w:val="0"/>
              <w:jc w:val="left"/>
              <w:rPr>
                <w:rFonts w:hint="default" w:ascii="Times New Roman" w:hAnsi="Times New Roman" w:eastAsia="Arial" w:cs="Times New Roman"/>
                <w:color w:val="000000"/>
                <w:sz w:val="22"/>
                <w:szCs w:val="22"/>
              </w:rPr>
            </w:pPr>
            <w:r>
              <w:rPr>
                <w:rFonts w:hint="default" w:ascii="Times New Roman" w:hAnsi="Times New Roman" w:eastAsia="SimSun" w:cs="Times New Roman"/>
                <w:kern w:val="0"/>
                <w:sz w:val="24"/>
                <w:szCs w:val="24"/>
                <w:lang w:val="en-US" w:eastAsia="zh-CN" w:bidi="ar"/>
              </w:rPr>
              <w:t>22-Mar-2025</w:t>
            </w:r>
          </w:p>
        </w:tc>
        <w:tc>
          <w:tcPr>
            <w:tcW w:w="897"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E">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12</w:t>
            </w:r>
          </w:p>
        </w:tc>
        <w:tc>
          <w:tcPr>
            <w:tcW w:w="6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EF">
            <w:pPr>
              <w:keepNext w:val="0"/>
              <w:keepLines w:val="0"/>
              <w:widowControl/>
              <w:suppressLineNumbers w:val="0"/>
              <w:jc w:val="left"/>
              <w:rPr>
                <w:rFonts w:hint="default" w:ascii="Times New Roman" w:hAnsi="Times New Roman" w:eastAsia="Aptos Narrow" w:cs="Times New Roman"/>
                <w:color w:val="000000"/>
                <w:sz w:val="22"/>
                <w:szCs w:val="22"/>
              </w:rPr>
            </w:pPr>
            <w:r>
              <w:rPr>
                <w:rFonts w:hint="default" w:ascii="Times New Roman" w:hAnsi="Times New Roman" w:eastAsia="SimSun" w:cs="Times New Roman"/>
                <w:kern w:val="0"/>
                <w:sz w:val="24"/>
                <w:szCs w:val="24"/>
                <w:lang w:val="en-US" w:eastAsia="zh-CN" w:bidi="ar"/>
              </w:rPr>
              <w:t>3</w:t>
            </w:r>
          </w:p>
        </w:tc>
        <w:tc>
          <w:tcPr>
            <w:tcW w:w="991"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F0">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Completed</w:t>
            </w:r>
          </w:p>
        </w:tc>
        <w:tc>
          <w:tcPr>
            <w:tcW w:w="784"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F1">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15-Apr-2025</w:t>
            </w:r>
          </w:p>
        </w:tc>
        <w:tc>
          <w:tcPr>
            <w:tcW w:w="1485" w:type="dxa"/>
            <w:tcBorders>
              <w:top w:val="single" w:color="CCCCCC" w:sz="6" w:space="0"/>
              <w:left w:val="single" w:color="CCCCCC" w:sz="6" w:space="0"/>
              <w:bottom w:val="single" w:color="000000" w:sz="6" w:space="0"/>
              <w:right w:val="single" w:color="000000" w:sz="6" w:space="0"/>
            </w:tcBorders>
            <w:shd w:val="clear" w:color="auto" w:fill="F6F8F9"/>
            <w:tcMar>
              <w:top w:w="30" w:type="dxa"/>
              <w:left w:w="120" w:type="dxa"/>
              <w:bottom w:w="30" w:type="dxa"/>
              <w:right w:w="120" w:type="dxa"/>
            </w:tcMar>
            <w:vAlign w:val="center"/>
          </w:tcPr>
          <w:p w14:paraId="000009F2">
            <w:pPr>
              <w:keepNext w:val="0"/>
              <w:keepLines w:val="0"/>
              <w:widowControl/>
              <w:suppressLineNumbers w:val="0"/>
              <w:jc w:val="left"/>
              <w:rPr>
                <w:rFonts w:hint="default" w:ascii="Times New Roman" w:hAnsi="Times New Roman" w:cs="Times New Roman"/>
                <w:color w:val="434343"/>
                <w:sz w:val="24"/>
                <w:szCs w:val="24"/>
              </w:rPr>
            </w:pPr>
            <w:r>
              <w:rPr>
                <w:rFonts w:hint="default" w:ascii="Times New Roman" w:hAnsi="Times New Roman" w:eastAsia="SimSun" w:cs="Times New Roman"/>
                <w:kern w:val="0"/>
                <w:sz w:val="24"/>
                <w:szCs w:val="24"/>
                <w:lang w:val="en-US" w:eastAsia="zh-CN" w:bidi="ar"/>
              </w:rPr>
              <w:t>Job Search Functionality.</w:t>
            </w:r>
          </w:p>
        </w:tc>
      </w:tr>
    </w:tbl>
    <w:p w14:paraId="000009F3">
      <w:pPr>
        <w:rPr>
          <w:rFonts w:hint="default" w:ascii="Times New Roman" w:hAnsi="Times New Roman" w:eastAsia="Times New Roman" w:cs="Times New Roman"/>
          <w:b/>
          <w:sz w:val="32"/>
          <w:szCs w:val="32"/>
        </w:rPr>
      </w:pPr>
    </w:p>
    <w:p w14:paraId="000009F4">
      <w:pPr>
        <w:jc w:val="both"/>
        <w:rPr>
          <w:rFonts w:hint="default" w:ascii="Times New Roman" w:hAnsi="Times New Roman" w:eastAsia="Times New Roman" w:cs="Times New Roman"/>
          <w:b/>
          <w:sz w:val="32"/>
          <w:szCs w:val="32"/>
        </w:rPr>
      </w:pPr>
    </w:p>
    <w:p w14:paraId="000009F5">
      <w:pPr>
        <w:jc w:val="both"/>
        <w:rPr>
          <w:rFonts w:hint="default" w:ascii="Times New Roman" w:hAnsi="Times New Roman" w:eastAsia="Times New Roman" w:cs="Times New Roman"/>
          <w:b/>
          <w:sz w:val="32"/>
          <w:szCs w:val="32"/>
        </w:rPr>
      </w:pPr>
    </w:p>
    <w:p w14:paraId="000009F6">
      <w:pPr>
        <w:jc w:val="both"/>
        <w:rPr>
          <w:rFonts w:hint="default" w:ascii="Times New Roman" w:hAnsi="Times New Roman" w:eastAsia="Times New Roman" w:cs="Times New Roman"/>
          <w:b/>
          <w:sz w:val="32"/>
          <w:szCs w:val="32"/>
        </w:rPr>
      </w:pPr>
    </w:p>
    <w:p w14:paraId="000009F7">
      <w:pPr>
        <w:jc w:val="both"/>
        <w:rPr>
          <w:rFonts w:hint="default" w:ascii="Times New Roman" w:hAnsi="Times New Roman" w:eastAsia="Times New Roman" w:cs="Times New Roman"/>
          <w:b/>
          <w:sz w:val="32"/>
          <w:szCs w:val="32"/>
        </w:rPr>
      </w:pPr>
    </w:p>
    <w:p w14:paraId="000009F8">
      <w:pPr>
        <w:jc w:val="both"/>
        <w:rPr>
          <w:rFonts w:hint="default" w:ascii="Times New Roman" w:hAnsi="Times New Roman" w:eastAsia="Times New Roman" w:cs="Times New Roman"/>
          <w:b/>
          <w:sz w:val="32"/>
          <w:szCs w:val="32"/>
        </w:rPr>
      </w:pPr>
    </w:p>
    <w:p w14:paraId="000009F9">
      <w:pPr>
        <w:jc w:val="both"/>
        <w:rPr>
          <w:rFonts w:hint="default" w:ascii="Times New Roman" w:hAnsi="Times New Roman" w:eastAsia="Times New Roman" w:cs="Times New Roman"/>
          <w:b/>
          <w:sz w:val="32"/>
          <w:szCs w:val="32"/>
        </w:rPr>
      </w:pPr>
    </w:p>
    <w:p w14:paraId="000009FA">
      <w:pPr>
        <w:jc w:val="both"/>
        <w:rPr>
          <w:rFonts w:hint="default" w:ascii="Times New Roman" w:hAnsi="Times New Roman" w:eastAsia="Times New Roman" w:cs="Times New Roman"/>
          <w:b/>
          <w:sz w:val="32"/>
          <w:szCs w:val="32"/>
        </w:rPr>
      </w:pPr>
    </w:p>
    <w:p w14:paraId="000009FB">
      <w:pPr>
        <w:jc w:val="both"/>
        <w:rPr>
          <w:rFonts w:hint="default" w:ascii="Times New Roman" w:hAnsi="Times New Roman" w:eastAsia="Times New Roman" w:cs="Times New Roman"/>
          <w:b/>
          <w:sz w:val="32"/>
          <w:szCs w:val="32"/>
        </w:rPr>
      </w:pPr>
    </w:p>
    <w:p w14:paraId="000009FC">
      <w:pPr>
        <w:jc w:val="both"/>
        <w:rPr>
          <w:rFonts w:hint="default" w:ascii="Times New Roman" w:hAnsi="Times New Roman" w:eastAsia="Times New Roman" w:cs="Times New Roman"/>
          <w:b/>
          <w:sz w:val="32"/>
          <w:szCs w:val="32"/>
        </w:rPr>
      </w:pPr>
    </w:p>
    <w:p w14:paraId="0A235F06">
      <w:pPr>
        <w:jc w:val="both"/>
        <w:rPr>
          <w:rFonts w:hint="default" w:ascii="Times New Roman" w:hAnsi="Times New Roman" w:eastAsia="Times New Roman" w:cs="Times New Roman"/>
          <w:b/>
          <w:sz w:val="32"/>
          <w:szCs w:val="32"/>
        </w:rPr>
      </w:pPr>
    </w:p>
    <w:p w14:paraId="18AD9E22">
      <w:pPr>
        <w:jc w:val="both"/>
        <w:rPr>
          <w:rFonts w:hint="default" w:ascii="Times New Roman" w:hAnsi="Times New Roman" w:eastAsia="Times New Roman" w:cs="Times New Roman"/>
          <w:b/>
          <w:sz w:val="32"/>
          <w:szCs w:val="32"/>
        </w:rPr>
      </w:pPr>
    </w:p>
    <w:p w14:paraId="3B8878F6">
      <w:pPr>
        <w:jc w:val="both"/>
        <w:rPr>
          <w:rFonts w:hint="default" w:ascii="Times New Roman" w:hAnsi="Times New Roman" w:eastAsia="Times New Roman" w:cs="Times New Roman"/>
          <w:b/>
          <w:sz w:val="32"/>
          <w:szCs w:val="32"/>
        </w:rPr>
      </w:pPr>
    </w:p>
    <w:p w14:paraId="561734B5">
      <w:pPr>
        <w:jc w:val="both"/>
        <w:rPr>
          <w:rFonts w:hint="default" w:ascii="Times New Roman" w:hAnsi="Times New Roman" w:eastAsia="Times New Roman" w:cs="Times New Roman"/>
          <w:b/>
          <w:sz w:val="32"/>
          <w:szCs w:val="32"/>
        </w:rPr>
      </w:pPr>
    </w:p>
    <w:p w14:paraId="0604A4B2">
      <w:pPr>
        <w:jc w:val="both"/>
        <w:rPr>
          <w:rFonts w:hint="default" w:ascii="Times New Roman" w:hAnsi="Times New Roman" w:eastAsia="Times New Roman" w:cs="Times New Roman"/>
          <w:b/>
          <w:sz w:val="32"/>
          <w:szCs w:val="32"/>
        </w:rPr>
      </w:pPr>
    </w:p>
    <w:p w14:paraId="48F8C1D8">
      <w:pPr>
        <w:jc w:val="both"/>
        <w:rPr>
          <w:rFonts w:hint="default" w:ascii="Times New Roman" w:hAnsi="Times New Roman" w:eastAsia="Times New Roman" w:cs="Times New Roman"/>
          <w:b/>
          <w:sz w:val="32"/>
          <w:szCs w:val="32"/>
        </w:rPr>
      </w:pPr>
    </w:p>
    <w:p w14:paraId="06EED535">
      <w:pPr>
        <w:jc w:val="both"/>
        <w:rPr>
          <w:rFonts w:hint="default" w:ascii="Times New Roman" w:hAnsi="Times New Roman" w:eastAsia="Times New Roman" w:cs="Times New Roman"/>
          <w:b/>
          <w:sz w:val="32"/>
          <w:szCs w:val="32"/>
        </w:rPr>
      </w:pPr>
    </w:p>
    <w:p w14:paraId="00ADB0E7">
      <w:pPr>
        <w:jc w:val="both"/>
        <w:rPr>
          <w:rFonts w:hint="default" w:ascii="Times New Roman" w:hAnsi="Times New Roman" w:eastAsia="Times New Roman" w:cs="Times New Roman"/>
          <w:b/>
          <w:sz w:val="32"/>
          <w:szCs w:val="32"/>
        </w:rPr>
      </w:pPr>
    </w:p>
    <w:p w14:paraId="485FA6A8">
      <w:pPr>
        <w:jc w:val="both"/>
        <w:rPr>
          <w:rFonts w:hint="default" w:ascii="Times New Roman" w:hAnsi="Times New Roman" w:eastAsia="Times New Roman" w:cs="Times New Roman"/>
          <w:b/>
          <w:sz w:val="32"/>
          <w:szCs w:val="32"/>
        </w:rPr>
      </w:pPr>
    </w:p>
    <w:p w14:paraId="10CDE1BB">
      <w:pPr>
        <w:jc w:val="both"/>
        <w:rPr>
          <w:rFonts w:hint="default" w:ascii="Times New Roman" w:hAnsi="Times New Roman" w:eastAsia="Times New Roman" w:cs="Times New Roman"/>
          <w:b/>
          <w:sz w:val="32"/>
          <w:szCs w:val="32"/>
        </w:rPr>
      </w:pPr>
    </w:p>
    <w:p w14:paraId="27487893">
      <w:pPr>
        <w:jc w:val="both"/>
        <w:rPr>
          <w:rFonts w:hint="default" w:ascii="Times New Roman" w:hAnsi="Times New Roman" w:eastAsia="Times New Roman" w:cs="Times New Roman"/>
          <w:b/>
          <w:sz w:val="32"/>
          <w:szCs w:val="32"/>
        </w:rPr>
      </w:pPr>
    </w:p>
    <w:p w14:paraId="02118720">
      <w:pPr>
        <w:jc w:val="both"/>
        <w:rPr>
          <w:rFonts w:hint="default" w:ascii="Times New Roman" w:hAnsi="Times New Roman" w:eastAsia="Times New Roman" w:cs="Times New Roman"/>
          <w:b/>
          <w:sz w:val="32"/>
          <w:szCs w:val="32"/>
        </w:rPr>
      </w:pPr>
    </w:p>
    <w:p w14:paraId="79325F70">
      <w:pPr>
        <w:jc w:val="both"/>
        <w:rPr>
          <w:rFonts w:hint="default" w:ascii="Times New Roman" w:hAnsi="Times New Roman" w:eastAsia="Times New Roman" w:cs="Times New Roman"/>
          <w:b/>
          <w:sz w:val="32"/>
          <w:szCs w:val="32"/>
        </w:rPr>
      </w:pPr>
    </w:p>
    <w:p w14:paraId="66B0C3FC">
      <w:pPr>
        <w:jc w:val="both"/>
        <w:rPr>
          <w:rFonts w:hint="default" w:ascii="Times New Roman" w:hAnsi="Times New Roman" w:eastAsia="Times New Roman" w:cs="Times New Roman"/>
          <w:b/>
          <w:sz w:val="32"/>
          <w:szCs w:val="32"/>
        </w:rPr>
      </w:pPr>
    </w:p>
    <w:p w14:paraId="3321CB68">
      <w:pPr>
        <w:jc w:val="both"/>
        <w:rPr>
          <w:rFonts w:hint="default" w:ascii="Times New Roman" w:hAnsi="Times New Roman" w:eastAsia="Times New Roman" w:cs="Times New Roman"/>
          <w:b/>
          <w:sz w:val="32"/>
          <w:szCs w:val="32"/>
        </w:rPr>
      </w:pPr>
    </w:p>
    <w:p w14:paraId="2B833741">
      <w:pPr>
        <w:jc w:val="both"/>
        <w:rPr>
          <w:rFonts w:hint="default" w:ascii="Times New Roman" w:hAnsi="Times New Roman" w:eastAsia="Times New Roman" w:cs="Times New Roman"/>
          <w:b/>
          <w:sz w:val="32"/>
          <w:szCs w:val="32"/>
        </w:rPr>
      </w:pPr>
    </w:p>
    <w:p w14:paraId="000009FD">
      <w:pPr>
        <w:jc w:val="both"/>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21. Agile sprint back log:</w:t>
      </w:r>
    </w:p>
    <w:tbl>
      <w:tblPr>
        <w:tblStyle w:val="38"/>
        <w:tblW w:w="4997" w:type="pct"/>
        <w:tblInd w:w="0" w:type="dxa"/>
        <w:tblLayout w:type="autofit"/>
        <w:tblCellMar>
          <w:top w:w="0" w:type="dxa"/>
          <w:left w:w="0" w:type="dxa"/>
          <w:bottom w:w="0" w:type="dxa"/>
          <w:right w:w="0" w:type="dxa"/>
        </w:tblCellMar>
      </w:tblPr>
      <w:tblGrid>
        <w:gridCol w:w="371"/>
        <w:gridCol w:w="772"/>
        <w:gridCol w:w="1012"/>
        <w:gridCol w:w="812"/>
        <w:gridCol w:w="659"/>
        <w:gridCol w:w="907"/>
        <w:gridCol w:w="954"/>
        <w:gridCol w:w="895"/>
        <w:gridCol w:w="457"/>
        <w:gridCol w:w="457"/>
        <w:gridCol w:w="457"/>
        <w:gridCol w:w="458"/>
        <w:gridCol w:w="458"/>
        <w:gridCol w:w="754"/>
        <w:gridCol w:w="1133"/>
      </w:tblGrid>
      <w:tr w14:paraId="30496F7A">
        <w:tblPrEx>
          <w:tblCellMar>
            <w:top w:w="0" w:type="dxa"/>
            <w:left w:w="0" w:type="dxa"/>
            <w:bottom w:w="0" w:type="dxa"/>
            <w:right w:w="0" w:type="dxa"/>
          </w:tblCellMar>
        </w:tblPrEx>
        <w:trPr>
          <w:trHeight w:val="1210" w:hRule="atLeast"/>
        </w:trPr>
        <w:tc>
          <w:tcPr>
            <w:tcW w:w="187" w:type="pct"/>
            <w:tcBorders>
              <w:top w:val="single" w:color="000000" w:sz="6" w:space="0"/>
              <w:left w:val="single" w:color="000000"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9FE">
            <w:pPr>
              <w:rPr>
                <w:rFonts w:hint="default" w:ascii="Times New Roman" w:hAnsi="Times New Roman" w:cs="Times New Roman"/>
                <w:b/>
                <w:sz w:val="26"/>
                <w:szCs w:val="26"/>
              </w:rPr>
            </w:pPr>
            <w:r>
              <w:rPr>
                <w:rFonts w:hint="default" w:ascii="Times New Roman" w:hAnsi="Times New Roman" w:cs="Times New Roman"/>
                <w:b/>
                <w:sz w:val="26"/>
                <w:szCs w:val="26"/>
                <w:rtl w:val="0"/>
              </w:rPr>
              <w:t>ID</w:t>
            </w:r>
          </w:p>
        </w:tc>
        <w:tc>
          <w:tcPr>
            <w:tcW w:w="487"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9FF">
            <w:pPr>
              <w:rPr>
                <w:rFonts w:hint="default" w:ascii="Times New Roman" w:hAnsi="Times New Roman" w:cs="Times New Roman"/>
                <w:b/>
                <w:sz w:val="26"/>
                <w:szCs w:val="26"/>
              </w:rPr>
            </w:pPr>
            <w:r>
              <w:rPr>
                <w:rFonts w:hint="default" w:ascii="Times New Roman" w:hAnsi="Times New Roman" w:cs="Times New Roman"/>
                <w:b/>
                <w:sz w:val="26"/>
                <w:szCs w:val="26"/>
                <w:rtl w:val="0"/>
              </w:rPr>
              <w:t>User Story</w:t>
            </w:r>
          </w:p>
        </w:tc>
        <w:tc>
          <w:tcPr>
            <w:tcW w:w="424"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0">
            <w:pPr>
              <w:rPr>
                <w:rFonts w:hint="default" w:ascii="Times New Roman" w:hAnsi="Times New Roman" w:cs="Times New Roman"/>
                <w:b/>
                <w:sz w:val="26"/>
                <w:szCs w:val="26"/>
              </w:rPr>
            </w:pPr>
            <w:r>
              <w:rPr>
                <w:rFonts w:hint="default" w:ascii="Times New Roman" w:hAnsi="Times New Roman" w:cs="Times New Roman"/>
                <w:b/>
                <w:sz w:val="26"/>
                <w:szCs w:val="26"/>
                <w:rtl w:val="0"/>
              </w:rPr>
              <w:t>Task</w:t>
            </w:r>
          </w:p>
        </w:tc>
        <w:tc>
          <w:tcPr>
            <w:tcW w:w="313"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1">
            <w:pPr>
              <w:rPr>
                <w:rFonts w:hint="default" w:ascii="Times New Roman" w:hAnsi="Times New Roman" w:cs="Times New Roman"/>
                <w:b/>
                <w:sz w:val="26"/>
                <w:szCs w:val="26"/>
              </w:rPr>
            </w:pPr>
            <w:r>
              <w:rPr>
                <w:rFonts w:hint="default" w:ascii="Times New Roman" w:hAnsi="Times New Roman" w:cs="Times New Roman"/>
                <w:b/>
                <w:sz w:val="26"/>
                <w:szCs w:val="26"/>
                <w:rtl w:val="0"/>
              </w:rPr>
              <w:t>Priority</w:t>
            </w:r>
          </w:p>
        </w:tc>
        <w:tc>
          <w:tcPr>
            <w:tcW w:w="271"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2">
            <w:pPr>
              <w:rPr>
                <w:rFonts w:hint="default" w:ascii="Times New Roman" w:hAnsi="Times New Roman" w:cs="Times New Roman"/>
                <w:b/>
                <w:sz w:val="26"/>
                <w:szCs w:val="26"/>
              </w:rPr>
            </w:pPr>
            <w:r>
              <w:rPr>
                <w:rFonts w:hint="default" w:ascii="Times New Roman" w:hAnsi="Times New Roman" w:cs="Times New Roman"/>
                <w:b/>
                <w:sz w:val="26"/>
                <w:szCs w:val="26"/>
                <w:rtl w:val="0"/>
              </w:rPr>
              <w:t>Story Points</w:t>
            </w:r>
          </w:p>
        </w:tc>
        <w:tc>
          <w:tcPr>
            <w:tcW w:w="368"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3">
            <w:pPr>
              <w:rPr>
                <w:rFonts w:hint="default" w:ascii="Times New Roman" w:hAnsi="Times New Roman" w:cs="Times New Roman"/>
                <w:b/>
                <w:sz w:val="26"/>
                <w:szCs w:val="26"/>
              </w:rPr>
            </w:pPr>
            <w:r>
              <w:rPr>
                <w:rFonts w:hint="default" w:ascii="Times New Roman" w:hAnsi="Times New Roman" w:cs="Times New Roman"/>
                <w:b/>
                <w:sz w:val="26"/>
                <w:szCs w:val="26"/>
                <w:rtl w:val="0"/>
              </w:rPr>
              <w:t>Assigned To</w:t>
            </w:r>
          </w:p>
        </w:tc>
        <w:tc>
          <w:tcPr>
            <w:tcW w:w="375"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4">
            <w:pPr>
              <w:rPr>
                <w:rFonts w:hint="default" w:ascii="Times New Roman" w:hAnsi="Times New Roman" w:cs="Times New Roman"/>
                <w:b/>
                <w:sz w:val="26"/>
                <w:szCs w:val="26"/>
              </w:rPr>
            </w:pPr>
            <w:r>
              <w:rPr>
                <w:rFonts w:hint="default" w:ascii="Times New Roman" w:hAnsi="Times New Roman" w:cs="Times New Roman"/>
                <w:b/>
                <w:sz w:val="26"/>
                <w:szCs w:val="26"/>
                <w:rtl w:val="0"/>
              </w:rPr>
              <w:t>Status</w:t>
            </w:r>
          </w:p>
        </w:tc>
        <w:tc>
          <w:tcPr>
            <w:tcW w:w="362"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5">
            <w:pPr>
              <w:rPr>
                <w:rFonts w:hint="default" w:ascii="Times New Roman" w:hAnsi="Times New Roman" w:cs="Times New Roman"/>
                <w:b/>
                <w:sz w:val="26"/>
                <w:szCs w:val="26"/>
              </w:rPr>
            </w:pPr>
            <w:r>
              <w:rPr>
                <w:rFonts w:hint="default" w:ascii="Times New Roman" w:hAnsi="Times New Roman" w:cs="Times New Roman"/>
                <w:b/>
                <w:sz w:val="26"/>
                <w:szCs w:val="26"/>
                <w:rtl w:val="0"/>
              </w:rPr>
              <w:t>Original Estimate (Days)</w:t>
            </w:r>
          </w:p>
        </w:tc>
        <w:tc>
          <w:tcPr>
            <w:tcW w:w="181"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6">
            <w:pPr>
              <w:rPr>
                <w:rFonts w:hint="default" w:ascii="Times New Roman" w:hAnsi="Times New Roman" w:cs="Times New Roman"/>
                <w:b/>
                <w:sz w:val="26"/>
                <w:szCs w:val="26"/>
              </w:rPr>
            </w:pPr>
            <w:r>
              <w:rPr>
                <w:rFonts w:hint="default" w:ascii="Times New Roman" w:hAnsi="Times New Roman" w:cs="Times New Roman"/>
                <w:b/>
                <w:sz w:val="26"/>
                <w:szCs w:val="26"/>
                <w:rtl w:val="0"/>
              </w:rPr>
              <w:t>Day 1</w:t>
            </w:r>
          </w:p>
        </w:tc>
        <w:tc>
          <w:tcPr>
            <w:tcW w:w="181"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7">
            <w:pPr>
              <w:rPr>
                <w:rFonts w:hint="default" w:ascii="Times New Roman" w:hAnsi="Times New Roman" w:cs="Times New Roman"/>
                <w:b/>
                <w:sz w:val="26"/>
                <w:szCs w:val="26"/>
              </w:rPr>
            </w:pPr>
            <w:r>
              <w:rPr>
                <w:rFonts w:hint="default" w:ascii="Times New Roman" w:hAnsi="Times New Roman" w:cs="Times New Roman"/>
                <w:b/>
                <w:sz w:val="26"/>
                <w:szCs w:val="26"/>
                <w:rtl w:val="0"/>
              </w:rPr>
              <w:t>Day 2</w:t>
            </w:r>
          </w:p>
        </w:tc>
        <w:tc>
          <w:tcPr>
            <w:tcW w:w="181"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8">
            <w:pPr>
              <w:rPr>
                <w:rFonts w:hint="default" w:ascii="Times New Roman" w:hAnsi="Times New Roman" w:cs="Times New Roman"/>
                <w:b/>
                <w:sz w:val="26"/>
                <w:szCs w:val="26"/>
              </w:rPr>
            </w:pPr>
            <w:r>
              <w:rPr>
                <w:rFonts w:hint="default" w:ascii="Times New Roman" w:hAnsi="Times New Roman" w:cs="Times New Roman"/>
                <w:b/>
                <w:sz w:val="26"/>
                <w:szCs w:val="26"/>
                <w:rtl w:val="0"/>
              </w:rPr>
              <w:t>Day 3</w:t>
            </w:r>
          </w:p>
        </w:tc>
        <w:tc>
          <w:tcPr>
            <w:tcW w:w="181"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9">
            <w:pPr>
              <w:rPr>
                <w:rFonts w:hint="default" w:ascii="Times New Roman" w:hAnsi="Times New Roman" w:cs="Times New Roman"/>
                <w:b/>
                <w:sz w:val="26"/>
                <w:szCs w:val="26"/>
              </w:rPr>
            </w:pPr>
            <w:r>
              <w:rPr>
                <w:rFonts w:hint="default" w:ascii="Times New Roman" w:hAnsi="Times New Roman" w:cs="Times New Roman"/>
                <w:b/>
                <w:sz w:val="26"/>
                <w:szCs w:val="26"/>
                <w:rtl w:val="0"/>
              </w:rPr>
              <w:t>Day 4</w:t>
            </w:r>
          </w:p>
        </w:tc>
        <w:tc>
          <w:tcPr>
            <w:tcW w:w="181"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A">
            <w:pPr>
              <w:rPr>
                <w:rFonts w:hint="default" w:ascii="Times New Roman" w:hAnsi="Times New Roman" w:cs="Times New Roman"/>
                <w:b/>
                <w:sz w:val="26"/>
                <w:szCs w:val="26"/>
              </w:rPr>
            </w:pPr>
            <w:r>
              <w:rPr>
                <w:rFonts w:hint="default" w:ascii="Times New Roman" w:hAnsi="Times New Roman" w:cs="Times New Roman"/>
                <w:b/>
                <w:sz w:val="26"/>
                <w:szCs w:val="26"/>
                <w:rtl w:val="0"/>
              </w:rPr>
              <w:t>Day 5</w:t>
            </w:r>
          </w:p>
        </w:tc>
        <w:tc>
          <w:tcPr>
            <w:tcW w:w="445"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B">
            <w:pPr>
              <w:rPr>
                <w:rFonts w:hint="default" w:ascii="Times New Roman" w:hAnsi="Times New Roman" w:cs="Times New Roman"/>
                <w:b/>
                <w:sz w:val="26"/>
                <w:szCs w:val="26"/>
              </w:rPr>
            </w:pPr>
            <w:r>
              <w:rPr>
                <w:rFonts w:hint="default" w:ascii="Times New Roman" w:hAnsi="Times New Roman" w:cs="Times New Roman"/>
                <w:b/>
                <w:sz w:val="26"/>
                <w:szCs w:val="26"/>
                <w:rtl w:val="0"/>
              </w:rPr>
              <w:t>Sprint Review</w:t>
            </w:r>
          </w:p>
        </w:tc>
        <w:tc>
          <w:tcPr>
            <w:tcW w:w="856" w:type="pct"/>
            <w:tcBorders>
              <w:top w:val="single" w:color="000000" w:sz="6" w:space="0"/>
              <w:left w:val="single" w:color="CCCCCC" w:sz="6" w:space="0"/>
              <w:bottom w:val="single" w:color="000000" w:sz="6" w:space="0"/>
              <w:right w:val="single" w:color="000000" w:sz="6" w:space="0"/>
            </w:tcBorders>
            <w:shd w:val="clear" w:color="auto" w:fill="FBBC04"/>
            <w:tcMar>
              <w:top w:w="30" w:type="dxa"/>
              <w:left w:w="45" w:type="dxa"/>
              <w:bottom w:w="30" w:type="dxa"/>
              <w:right w:w="45" w:type="dxa"/>
            </w:tcMar>
            <w:vAlign w:val="bottom"/>
          </w:tcPr>
          <w:p w14:paraId="00000A0C">
            <w:pPr>
              <w:rPr>
                <w:rFonts w:hint="default" w:ascii="Times New Roman" w:hAnsi="Times New Roman" w:cs="Times New Roman"/>
                <w:b/>
                <w:sz w:val="26"/>
                <w:szCs w:val="26"/>
              </w:rPr>
            </w:pPr>
            <w:r>
              <w:rPr>
                <w:rFonts w:hint="default" w:ascii="Times New Roman" w:hAnsi="Times New Roman" w:cs="Times New Roman"/>
                <w:b/>
                <w:sz w:val="26"/>
                <w:szCs w:val="26"/>
                <w:rtl w:val="0"/>
              </w:rPr>
              <w:t>Acceptance Criteria</w:t>
            </w:r>
          </w:p>
        </w:tc>
      </w:tr>
      <w:tr w14:paraId="1B5C8DB9">
        <w:tblPrEx>
          <w:tblCellMar>
            <w:top w:w="0" w:type="dxa"/>
            <w:left w:w="0" w:type="dxa"/>
            <w:bottom w:w="0" w:type="dxa"/>
            <w:right w:w="0" w:type="dxa"/>
          </w:tblCellMar>
        </w:tblPrEx>
        <w:trPr>
          <w:trHeight w:val="315" w:hRule="atLeast"/>
        </w:trPr>
        <w:tc>
          <w:tcPr>
            <w:tcW w:w="187"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00000A0D">
            <w:pPr>
              <w:rPr>
                <w:rFonts w:hint="default" w:ascii="Times New Roman" w:hAnsi="Times New Roman" w:cs="Times New Roman"/>
                <w:sz w:val="22"/>
                <w:szCs w:val="22"/>
              </w:rPr>
            </w:pPr>
            <w:r>
              <w:rPr>
                <w:rFonts w:hint="default" w:ascii="Times New Roman" w:hAnsi="Times New Roman" w:cs="Times New Roman"/>
                <w:sz w:val="22"/>
                <w:szCs w:val="22"/>
                <w:rtl w:val="0"/>
              </w:rPr>
              <w:t>SB-001</w:t>
            </w:r>
          </w:p>
        </w:tc>
        <w:tc>
          <w:tcPr>
            <w:tcW w:w="487"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0E">
            <w:pPr>
              <w:rPr>
                <w:rFonts w:hint="default" w:ascii="Times New Roman" w:hAnsi="Times New Roman" w:cs="Times New Roman"/>
                <w:sz w:val="22"/>
                <w:szCs w:val="22"/>
              </w:rPr>
            </w:pPr>
            <w:r>
              <w:rPr>
                <w:rFonts w:hint="default" w:ascii="Times New Roman" w:hAnsi="Times New Roman" w:cs="Times New Roman"/>
                <w:sz w:val="22"/>
                <w:szCs w:val="22"/>
                <w:rtl w:val="0"/>
              </w:rPr>
              <w:t>As a job seeker, I want to register on the platform.</w:t>
            </w:r>
          </w:p>
        </w:tc>
        <w:tc>
          <w:tcPr>
            <w:tcW w:w="42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0F">
            <w:pPr>
              <w:rPr>
                <w:rFonts w:hint="default" w:ascii="Times New Roman" w:hAnsi="Times New Roman" w:cs="Times New Roman"/>
                <w:sz w:val="22"/>
                <w:szCs w:val="22"/>
              </w:rPr>
            </w:pPr>
            <w:r>
              <w:rPr>
                <w:rFonts w:hint="default" w:ascii="Times New Roman" w:hAnsi="Times New Roman" w:cs="Times New Roman"/>
                <w:sz w:val="22"/>
                <w:szCs w:val="22"/>
                <w:rtl w:val="0"/>
              </w:rPr>
              <w:t>Implement user registration with email verification.</w:t>
            </w:r>
          </w:p>
        </w:tc>
        <w:tc>
          <w:tcPr>
            <w:tcW w:w="313"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0">
            <w:pPr>
              <w:rPr>
                <w:rFonts w:hint="default" w:ascii="Times New Roman" w:hAnsi="Times New Roman" w:cs="Times New Roman"/>
                <w:sz w:val="22"/>
                <w:szCs w:val="22"/>
              </w:rPr>
            </w:pPr>
            <w:r>
              <w:rPr>
                <w:rFonts w:hint="default" w:ascii="Times New Roman" w:hAnsi="Times New Roman" w:cs="Times New Roman"/>
                <w:sz w:val="22"/>
                <w:szCs w:val="22"/>
                <w:rtl w:val="0"/>
              </w:rPr>
              <w:t>High</w:t>
            </w:r>
          </w:p>
        </w:tc>
        <w:tc>
          <w:tcPr>
            <w:tcW w:w="27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1">
            <w:pPr>
              <w:jc w:val="right"/>
              <w:rPr>
                <w:rFonts w:hint="default" w:ascii="Times New Roman" w:hAnsi="Times New Roman" w:cs="Times New Roman"/>
                <w:sz w:val="22"/>
                <w:szCs w:val="22"/>
              </w:rPr>
            </w:pPr>
            <w:r>
              <w:rPr>
                <w:rFonts w:hint="default" w:ascii="Times New Roman" w:hAnsi="Times New Roman" w:cs="Times New Roman"/>
                <w:sz w:val="22"/>
                <w:szCs w:val="22"/>
                <w:rtl w:val="0"/>
              </w:rPr>
              <w:t>5</w:t>
            </w:r>
          </w:p>
        </w:tc>
        <w:tc>
          <w:tcPr>
            <w:tcW w:w="36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2">
            <w:pPr>
              <w:rPr>
                <w:rFonts w:hint="default" w:ascii="Times New Roman" w:hAnsi="Times New Roman" w:cs="Times New Roman"/>
                <w:sz w:val="22"/>
                <w:szCs w:val="22"/>
              </w:rPr>
            </w:pPr>
            <w:r>
              <w:rPr>
                <w:rFonts w:hint="default" w:ascii="Times New Roman" w:hAnsi="Times New Roman" w:cs="Times New Roman"/>
                <w:sz w:val="22"/>
                <w:szCs w:val="22"/>
                <w:rtl w:val="0"/>
              </w:rPr>
              <w:t>harsh saliya</w:t>
            </w:r>
          </w:p>
        </w:tc>
        <w:tc>
          <w:tcPr>
            <w:tcW w:w="375"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3">
            <w:pPr>
              <w:rPr>
                <w:rFonts w:hint="default" w:ascii="Times New Roman" w:hAnsi="Times New Roman" w:cs="Times New Roman"/>
                <w:sz w:val="22"/>
                <w:szCs w:val="22"/>
              </w:rPr>
            </w:pPr>
            <w:r>
              <w:rPr>
                <w:rFonts w:hint="default" w:ascii="Times New Roman" w:hAnsi="Times New Roman" w:cs="Times New Roman"/>
                <w:sz w:val="22"/>
                <w:szCs w:val="22"/>
                <w:rtl w:val="0"/>
              </w:rPr>
              <w:t>Completed</w:t>
            </w:r>
          </w:p>
        </w:tc>
        <w:tc>
          <w:tcPr>
            <w:tcW w:w="362"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4">
            <w:pPr>
              <w:jc w:val="right"/>
              <w:rPr>
                <w:rFonts w:hint="default" w:ascii="Times New Roman" w:hAnsi="Times New Roman" w:cs="Times New Roman"/>
                <w:sz w:val="22"/>
                <w:szCs w:val="22"/>
              </w:rPr>
            </w:pPr>
            <w:r>
              <w:rPr>
                <w:rFonts w:hint="default" w:ascii="Times New Roman" w:hAnsi="Times New Roman" w:cs="Times New Roman"/>
                <w:sz w:val="22"/>
                <w:szCs w:val="22"/>
                <w:rtl w:val="0"/>
              </w:rPr>
              <w:t>3</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5">
            <w:pPr>
              <w:jc w:val="right"/>
              <w:rPr>
                <w:rFonts w:hint="default" w:ascii="Times New Roman" w:hAnsi="Times New Roman" w:cs="Times New Roman"/>
                <w:sz w:val="22"/>
                <w:szCs w:val="22"/>
              </w:rPr>
            </w:pPr>
            <w:r>
              <w:rPr>
                <w:rFonts w:hint="default" w:ascii="Times New Roman" w:hAnsi="Times New Roman" w:cs="Times New Roman"/>
                <w:sz w:val="22"/>
                <w:szCs w:val="22"/>
                <w:rtl w:val="0"/>
              </w:rPr>
              <w:t>5</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6">
            <w:pPr>
              <w:jc w:val="right"/>
              <w:rPr>
                <w:rFonts w:hint="default" w:ascii="Times New Roman" w:hAnsi="Times New Roman" w:cs="Times New Roman"/>
                <w:sz w:val="22"/>
                <w:szCs w:val="22"/>
              </w:rPr>
            </w:pPr>
            <w:r>
              <w:rPr>
                <w:rFonts w:hint="default" w:ascii="Times New Roman" w:hAnsi="Times New Roman" w:cs="Times New Roman"/>
                <w:sz w:val="22"/>
                <w:szCs w:val="22"/>
                <w:rtl w:val="0"/>
              </w:rPr>
              <w:t>3</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7">
            <w:pPr>
              <w:jc w:val="right"/>
              <w:rPr>
                <w:rFonts w:hint="default" w:ascii="Times New Roman" w:hAnsi="Times New Roman" w:cs="Times New Roman"/>
                <w:sz w:val="22"/>
                <w:szCs w:val="22"/>
              </w:rPr>
            </w:pPr>
            <w:r>
              <w:rPr>
                <w:rFonts w:hint="default" w:ascii="Times New Roman" w:hAnsi="Times New Roman" w:cs="Times New Roman"/>
                <w:sz w:val="22"/>
                <w:szCs w:val="22"/>
                <w:rtl w:val="0"/>
              </w:rPr>
              <w:t>1</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8">
            <w:pPr>
              <w:jc w:val="right"/>
              <w:rPr>
                <w:rFonts w:hint="default" w:ascii="Times New Roman" w:hAnsi="Times New Roman" w:cs="Times New Roman"/>
                <w:sz w:val="22"/>
                <w:szCs w:val="22"/>
              </w:rPr>
            </w:pPr>
            <w:r>
              <w:rPr>
                <w:rFonts w:hint="default" w:ascii="Times New Roman" w:hAnsi="Times New Roman" w:cs="Times New Roman"/>
                <w:sz w:val="22"/>
                <w:szCs w:val="22"/>
                <w:rtl w:val="0"/>
              </w:rPr>
              <w:t>0</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9">
            <w:pPr>
              <w:rPr>
                <w:rFonts w:hint="default" w:ascii="Times New Roman" w:hAnsi="Times New Roman" w:cs="Times New Roman"/>
                <w:sz w:val="22"/>
                <w:szCs w:val="22"/>
              </w:rPr>
            </w:pPr>
            <w:r>
              <w:rPr>
                <w:rFonts w:hint="default" w:ascii="Times New Roman" w:hAnsi="Times New Roman" w:cs="Times New Roman"/>
                <w:sz w:val="22"/>
                <w:szCs w:val="22"/>
                <w:rtl w:val="0"/>
              </w:rPr>
              <w:t>-</w:t>
            </w:r>
          </w:p>
        </w:tc>
        <w:tc>
          <w:tcPr>
            <w:tcW w:w="445"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A">
            <w:pPr>
              <w:jc w:val="right"/>
              <w:rPr>
                <w:rFonts w:hint="default" w:ascii="Times New Roman" w:hAnsi="Times New Roman" w:cs="Times New Roman"/>
                <w:sz w:val="22"/>
                <w:szCs w:val="22"/>
              </w:rPr>
            </w:pPr>
            <w:r>
              <w:rPr>
                <w:rFonts w:hint="default" w:ascii="Times New Roman" w:hAnsi="Times New Roman" w:cs="Times New Roman"/>
                <w:sz w:val="22"/>
                <w:szCs w:val="22"/>
                <w:rtl w:val="0"/>
              </w:rPr>
              <w:t>0</w:t>
            </w:r>
          </w:p>
        </w:tc>
        <w:tc>
          <w:tcPr>
            <w:tcW w:w="856"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B">
            <w:pPr>
              <w:rPr>
                <w:rFonts w:hint="default" w:ascii="Times New Roman" w:hAnsi="Times New Roman" w:cs="Times New Roman"/>
                <w:sz w:val="22"/>
                <w:szCs w:val="22"/>
              </w:rPr>
            </w:pPr>
            <w:r>
              <w:rPr>
                <w:rFonts w:hint="default" w:ascii="Times New Roman" w:hAnsi="Times New Roman" w:cs="Times New Roman"/>
                <w:sz w:val="22"/>
                <w:szCs w:val="22"/>
                <w:rtl w:val="0"/>
              </w:rPr>
              <w:t>Users can register using a valid email, receive a verification email, and verify their account.</w:t>
            </w:r>
          </w:p>
        </w:tc>
      </w:tr>
      <w:tr w14:paraId="5B1AF889">
        <w:tblPrEx>
          <w:tblCellMar>
            <w:top w:w="0" w:type="dxa"/>
            <w:left w:w="0" w:type="dxa"/>
            <w:bottom w:w="0" w:type="dxa"/>
            <w:right w:w="0" w:type="dxa"/>
          </w:tblCellMar>
        </w:tblPrEx>
        <w:trPr>
          <w:trHeight w:val="315" w:hRule="atLeast"/>
        </w:trPr>
        <w:tc>
          <w:tcPr>
            <w:tcW w:w="187"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00000A1C">
            <w:pPr>
              <w:rPr>
                <w:rFonts w:hint="default" w:ascii="Times New Roman" w:hAnsi="Times New Roman" w:cs="Times New Roman"/>
                <w:sz w:val="22"/>
                <w:szCs w:val="22"/>
              </w:rPr>
            </w:pPr>
            <w:r>
              <w:rPr>
                <w:rFonts w:hint="default" w:ascii="Times New Roman" w:hAnsi="Times New Roman" w:cs="Times New Roman"/>
                <w:sz w:val="22"/>
                <w:szCs w:val="22"/>
                <w:rtl w:val="0"/>
              </w:rPr>
              <w:t>SB-002</w:t>
            </w:r>
          </w:p>
        </w:tc>
        <w:tc>
          <w:tcPr>
            <w:tcW w:w="487"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D">
            <w:pPr>
              <w:rPr>
                <w:rFonts w:hint="default" w:ascii="Times New Roman" w:hAnsi="Times New Roman" w:cs="Times New Roman"/>
                <w:sz w:val="22"/>
                <w:szCs w:val="22"/>
              </w:rPr>
            </w:pPr>
            <w:r>
              <w:rPr>
                <w:rFonts w:hint="default" w:ascii="Times New Roman" w:hAnsi="Times New Roman" w:cs="Times New Roman"/>
                <w:sz w:val="22"/>
                <w:szCs w:val="22"/>
                <w:rtl w:val="0"/>
              </w:rPr>
              <w:t>As a job seeker, I want to login to access my profile.</w:t>
            </w:r>
          </w:p>
        </w:tc>
        <w:tc>
          <w:tcPr>
            <w:tcW w:w="42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E">
            <w:pPr>
              <w:rPr>
                <w:rFonts w:hint="default" w:ascii="Times New Roman" w:hAnsi="Times New Roman" w:cs="Times New Roman"/>
                <w:sz w:val="22"/>
                <w:szCs w:val="22"/>
              </w:rPr>
            </w:pPr>
            <w:r>
              <w:rPr>
                <w:rFonts w:hint="default" w:ascii="Times New Roman" w:hAnsi="Times New Roman" w:cs="Times New Roman"/>
                <w:sz w:val="22"/>
                <w:szCs w:val="22"/>
                <w:rtl w:val="0"/>
              </w:rPr>
              <w:t>Develop login functionality with password encryption.</w:t>
            </w:r>
          </w:p>
        </w:tc>
        <w:tc>
          <w:tcPr>
            <w:tcW w:w="313"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1F">
            <w:pPr>
              <w:rPr>
                <w:rFonts w:hint="default" w:ascii="Times New Roman" w:hAnsi="Times New Roman" w:cs="Times New Roman"/>
                <w:sz w:val="22"/>
                <w:szCs w:val="22"/>
              </w:rPr>
            </w:pPr>
            <w:r>
              <w:rPr>
                <w:rFonts w:hint="default" w:ascii="Times New Roman" w:hAnsi="Times New Roman" w:cs="Times New Roman"/>
                <w:sz w:val="22"/>
                <w:szCs w:val="22"/>
                <w:rtl w:val="0"/>
              </w:rPr>
              <w:t>High</w:t>
            </w:r>
          </w:p>
        </w:tc>
        <w:tc>
          <w:tcPr>
            <w:tcW w:w="27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0">
            <w:pPr>
              <w:jc w:val="right"/>
              <w:rPr>
                <w:rFonts w:hint="default" w:ascii="Times New Roman" w:hAnsi="Times New Roman" w:cs="Times New Roman"/>
                <w:sz w:val="22"/>
                <w:szCs w:val="22"/>
              </w:rPr>
            </w:pPr>
            <w:r>
              <w:rPr>
                <w:rFonts w:hint="default" w:ascii="Times New Roman" w:hAnsi="Times New Roman" w:cs="Times New Roman"/>
                <w:sz w:val="22"/>
                <w:szCs w:val="22"/>
                <w:rtl w:val="0"/>
              </w:rPr>
              <w:t>3</w:t>
            </w:r>
          </w:p>
        </w:tc>
        <w:tc>
          <w:tcPr>
            <w:tcW w:w="36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1">
            <w:pPr>
              <w:rPr>
                <w:rFonts w:hint="default" w:ascii="Times New Roman" w:hAnsi="Times New Roman" w:cs="Times New Roman"/>
                <w:sz w:val="22"/>
                <w:szCs w:val="22"/>
              </w:rPr>
            </w:pPr>
            <w:r>
              <w:rPr>
                <w:rFonts w:hint="default" w:ascii="Times New Roman" w:hAnsi="Times New Roman" w:cs="Times New Roman"/>
                <w:sz w:val="22"/>
                <w:szCs w:val="22"/>
                <w:rtl w:val="0"/>
              </w:rPr>
              <w:t>surbhi ramanai</w:t>
            </w:r>
          </w:p>
        </w:tc>
        <w:tc>
          <w:tcPr>
            <w:tcW w:w="375"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2">
            <w:pPr>
              <w:rPr>
                <w:rFonts w:hint="default" w:ascii="Times New Roman" w:hAnsi="Times New Roman" w:cs="Times New Roman"/>
                <w:sz w:val="22"/>
                <w:szCs w:val="22"/>
              </w:rPr>
            </w:pPr>
            <w:r>
              <w:rPr>
                <w:rFonts w:hint="default" w:ascii="Times New Roman" w:hAnsi="Times New Roman" w:cs="Times New Roman"/>
                <w:sz w:val="22"/>
                <w:szCs w:val="22"/>
                <w:rtl w:val="0"/>
              </w:rPr>
              <w:t>Completed</w:t>
            </w:r>
          </w:p>
        </w:tc>
        <w:tc>
          <w:tcPr>
            <w:tcW w:w="362"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3">
            <w:pPr>
              <w:jc w:val="right"/>
              <w:rPr>
                <w:rFonts w:hint="default" w:ascii="Times New Roman" w:hAnsi="Times New Roman" w:cs="Times New Roman"/>
                <w:sz w:val="22"/>
                <w:szCs w:val="22"/>
              </w:rPr>
            </w:pPr>
            <w:r>
              <w:rPr>
                <w:rFonts w:hint="default" w:ascii="Times New Roman" w:hAnsi="Times New Roman" w:cs="Times New Roman"/>
                <w:sz w:val="22"/>
                <w:szCs w:val="22"/>
                <w:rtl w:val="0"/>
              </w:rPr>
              <w:t>3</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4">
            <w:pPr>
              <w:jc w:val="right"/>
              <w:rPr>
                <w:rFonts w:hint="default" w:ascii="Times New Roman" w:hAnsi="Times New Roman" w:cs="Times New Roman"/>
                <w:sz w:val="22"/>
                <w:szCs w:val="22"/>
              </w:rPr>
            </w:pPr>
            <w:r>
              <w:rPr>
                <w:rFonts w:hint="default" w:ascii="Times New Roman" w:hAnsi="Times New Roman" w:cs="Times New Roman"/>
                <w:sz w:val="22"/>
                <w:szCs w:val="22"/>
                <w:rtl w:val="0"/>
              </w:rPr>
              <w:t>3</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5">
            <w:pPr>
              <w:jc w:val="right"/>
              <w:rPr>
                <w:rFonts w:hint="default" w:ascii="Times New Roman" w:hAnsi="Times New Roman" w:cs="Times New Roman"/>
                <w:sz w:val="22"/>
                <w:szCs w:val="22"/>
              </w:rPr>
            </w:pPr>
            <w:r>
              <w:rPr>
                <w:rFonts w:hint="default" w:ascii="Times New Roman" w:hAnsi="Times New Roman" w:cs="Times New Roman"/>
                <w:sz w:val="22"/>
                <w:szCs w:val="22"/>
                <w:rtl w:val="0"/>
              </w:rPr>
              <w:t>2</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6">
            <w:pPr>
              <w:jc w:val="right"/>
              <w:rPr>
                <w:rFonts w:hint="default" w:ascii="Times New Roman" w:hAnsi="Times New Roman" w:cs="Times New Roman"/>
                <w:sz w:val="22"/>
                <w:szCs w:val="22"/>
              </w:rPr>
            </w:pPr>
            <w:r>
              <w:rPr>
                <w:rFonts w:hint="default" w:ascii="Times New Roman" w:hAnsi="Times New Roman" w:cs="Times New Roman"/>
                <w:sz w:val="22"/>
                <w:szCs w:val="22"/>
                <w:rtl w:val="0"/>
              </w:rPr>
              <w:t>0</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7">
            <w:pPr>
              <w:rPr>
                <w:rFonts w:hint="default" w:ascii="Times New Roman" w:hAnsi="Times New Roman" w:cs="Times New Roman"/>
                <w:sz w:val="22"/>
                <w:szCs w:val="22"/>
              </w:rPr>
            </w:pPr>
            <w:r>
              <w:rPr>
                <w:rFonts w:hint="default" w:ascii="Times New Roman" w:hAnsi="Times New Roman" w:cs="Times New Roman"/>
                <w:sz w:val="22"/>
                <w:szCs w:val="22"/>
                <w:rtl w:val="0"/>
              </w:rPr>
              <w:t>-</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8">
            <w:pPr>
              <w:rPr>
                <w:rFonts w:hint="default" w:ascii="Times New Roman" w:hAnsi="Times New Roman" w:cs="Times New Roman"/>
                <w:sz w:val="22"/>
                <w:szCs w:val="22"/>
              </w:rPr>
            </w:pPr>
            <w:r>
              <w:rPr>
                <w:rFonts w:hint="default" w:ascii="Times New Roman" w:hAnsi="Times New Roman" w:cs="Times New Roman"/>
                <w:sz w:val="22"/>
                <w:szCs w:val="22"/>
                <w:rtl w:val="0"/>
              </w:rPr>
              <w:t>-</w:t>
            </w:r>
          </w:p>
        </w:tc>
        <w:tc>
          <w:tcPr>
            <w:tcW w:w="445"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9">
            <w:pPr>
              <w:jc w:val="right"/>
              <w:rPr>
                <w:rFonts w:hint="default" w:ascii="Times New Roman" w:hAnsi="Times New Roman" w:cs="Times New Roman"/>
                <w:sz w:val="22"/>
                <w:szCs w:val="22"/>
              </w:rPr>
            </w:pPr>
            <w:r>
              <w:rPr>
                <w:rFonts w:hint="default" w:ascii="Times New Roman" w:hAnsi="Times New Roman" w:cs="Times New Roman"/>
                <w:sz w:val="22"/>
                <w:szCs w:val="22"/>
                <w:rtl w:val="0"/>
              </w:rPr>
              <w:t>0</w:t>
            </w:r>
          </w:p>
        </w:tc>
        <w:tc>
          <w:tcPr>
            <w:tcW w:w="856"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A">
            <w:pPr>
              <w:rPr>
                <w:rFonts w:hint="default" w:ascii="Times New Roman" w:hAnsi="Times New Roman" w:cs="Times New Roman"/>
                <w:sz w:val="22"/>
                <w:szCs w:val="22"/>
              </w:rPr>
            </w:pPr>
            <w:r>
              <w:rPr>
                <w:rFonts w:hint="default" w:ascii="Times New Roman" w:hAnsi="Times New Roman" w:cs="Times New Roman"/>
                <w:sz w:val="22"/>
                <w:szCs w:val="22"/>
                <w:rtl w:val="0"/>
              </w:rPr>
              <w:t>Users can login with their verified email and password. Passwords are securely encrypted in the database.</w:t>
            </w:r>
          </w:p>
        </w:tc>
      </w:tr>
      <w:tr w14:paraId="5994F7EF">
        <w:tblPrEx>
          <w:tblCellMar>
            <w:top w:w="0" w:type="dxa"/>
            <w:left w:w="0" w:type="dxa"/>
            <w:bottom w:w="0" w:type="dxa"/>
            <w:right w:w="0" w:type="dxa"/>
          </w:tblCellMar>
        </w:tblPrEx>
        <w:trPr>
          <w:trHeight w:val="315" w:hRule="atLeast"/>
        </w:trPr>
        <w:tc>
          <w:tcPr>
            <w:tcW w:w="187" w:type="pc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14:paraId="00000A2B">
            <w:pPr>
              <w:rPr>
                <w:rFonts w:hint="default" w:ascii="Times New Roman" w:hAnsi="Times New Roman" w:cs="Times New Roman"/>
                <w:sz w:val="22"/>
                <w:szCs w:val="22"/>
              </w:rPr>
            </w:pPr>
            <w:r>
              <w:rPr>
                <w:rFonts w:hint="default" w:ascii="Times New Roman" w:hAnsi="Times New Roman" w:cs="Times New Roman"/>
                <w:sz w:val="22"/>
                <w:szCs w:val="22"/>
                <w:rtl w:val="0"/>
              </w:rPr>
              <w:t>SB-003</w:t>
            </w:r>
          </w:p>
        </w:tc>
        <w:tc>
          <w:tcPr>
            <w:tcW w:w="487"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C">
            <w:pPr>
              <w:rPr>
                <w:rFonts w:hint="default" w:ascii="Times New Roman" w:hAnsi="Times New Roman" w:cs="Times New Roman"/>
                <w:sz w:val="22"/>
                <w:szCs w:val="22"/>
              </w:rPr>
            </w:pPr>
            <w:r>
              <w:rPr>
                <w:rFonts w:hint="default" w:ascii="Times New Roman" w:hAnsi="Times New Roman" w:cs="Times New Roman"/>
                <w:sz w:val="22"/>
                <w:szCs w:val="22"/>
                <w:rtl w:val="0"/>
              </w:rPr>
              <w:t>As a user, I want to reset my password if I forget it.</w:t>
            </w:r>
          </w:p>
        </w:tc>
        <w:tc>
          <w:tcPr>
            <w:tcW w:w="424"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D">
            <w:pPr>
              <w:rPr>
                <w:rFonts w:hint="default" w:ascii="Times New Roman" w:hAnsi="Times New Roman" w:cs="Times New Roman"/>
                <w:sz w:val="22"/>
                <w:szCs w:val="22"/>
              </w:rPr>
            </w:pPr>
            <w:r>
              <w:rPr>
                <w:rFonts w:hint="default" w:ascii="Times New Roman" w:hAnsi="Times New Roman" w:cs="Times New Roman"/>
                <w:sz w:val="22"/>
                <w:szCs w:val="22"/>
                <w:rtl w:val="0"/>
              </w:rPr>
              <w:t>Implement password reset functionality with email recovery.</w:t>
            </w:r>
          </w:p>
        </w:tc>
        <w:tc>
          <w:tcPr>
            <w:tcW w:w="313"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E">
            <w:pPr>
              <w:rPr>
                <w:rFonts w:hint="default" w:ascii="Times New Roman" w:hAnsi="Times New Roman" w:cs="Times New Roman"/>
                <w:sz w:val="22"/>
                <w:szCs w:val="22"/>
              </w:rPr>
            </w:pPr>
            <w:r>
              <w:rPr>
                <w:rFonts w:hint="default" w:ascii="Times New Roman" w:hAnsi="Times New Roman" w:cs="Times New Roman"/>
                <w:sz w:val="22"/>
                <w:szCs w:val="22"/>
                <w:rtl w:val="0"/>
              </w:rPr>
              <w:t>Medium</w:t>
            </w:r>
          </w:p>
        </w:tc>
        <w:tc>
          <w:tcPr>
            <w:tcW w:w="27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2F">
            <w:pPr>
              <w:jc w:val="right"/>
              <w:rPr>
                <w:rFonts w:hint="default" w:ascii="Times New Roman" w:hAnsi="Times New Roman" w:cs="Times New Roman"/>
                <w:sz w:val="22"/>
                <w:szCs w:val="22"/>
              </w:rPr>
            </w:pPr>
            <w:r>
              <w:rPr>
                <w:rFonts w:hint="default" w:ascii="Times New Roman" w:hAnsi="Times New Roman" w:cs="Times New Roman"/>
                <w:sz w:val="22"/>
                <w:szCs w:val="22"/>
                <w:rtl w:val="0"/>
              </w:rPr>
              <w:t>4</w:t>
            </w:r>
          </w:p>
        </w:tc>
        <w:tc>
          <w:tcPr>
            <w:tcW w:w="368"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0">
            <w:pPr>
              <w:rPr>
                <w:rFonts w:hint="default" w:ascii="Times New Roman" w:hAnsi="Times New Roman" w:cs="Times New Roman"/>
                <w:sz w:val="22"/>
                <w:szCs w:val="22"/>
              </w:rPr>
            </w:pPr>
            <w:r>
              <w:rPr>
                <w:rFonts w:hint="default" w:ascii="Times New Roman" w:hAnsi="Times New Roman" w:cs="Times New Roman"/>
                <w:sz w:val="22"/>
                <w:szCs w:val="22"/>
                <w:rtl w:val="0"/>
              </w:rPr>
              <w:t>harsh hirani</w:t>
            </w:r>
          </w:p>
        </w:tc>
        <w:tc>
          <w:tcPr>
            <w:tcW w:w="375"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1">
            <w:pPr>
              <w:rPr>
                <w:rFonts w:hint="default" w:ascii="Times New Roman" w:hAnsi="Times New Roman" w:cs="Times New Roman"/>
                <w:sz w:val="22"/>
                <w:szCs w:val="22"/>
              </w:rPr>
            </w:pPr>
            <w:r>
              <w:rPr>
                <w:rFonts w:hint="default" w:ascii="Times New Roman" w:hAnsi="Times New Roman" w:cs="Times New Roman"/>
                <w:color w:val="434343"/>
                <w:sz w:val="24"/>
                <w:szCs w:val="24"/>
                <w:rtl w:val="0"/>
              </w:rPr>
              <w:t>Completed</w:t>
            </w:r>
          </w:p>
        </w:tc>
        <w:tc>
          <w:tcPr>
            <w:tcW w:w="362"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2">
            <w:pPr>
              <w:jc w:val="right"/>
              <w:rPr>
                <w:rFonts w:hint="default" w:ascii="Times New Roman" w:hAnsi="Times New Roman" w:cs="Times New Roman"/>
                <w:sz w:val="22"/>
                <w:szCs w:val="22"/>
              </w:rPr>
            </w:pPr>
            <w:r>
              <w:rPr>
                <w:rFonts w:hint="default" w:ascii="Times New Roman" w:hAnsi="Times New Roman" w:cs="Times New Roman"/>
                <w:sz w:val="22"/>
                <w:szCs w:val="22"/>
                <w:rtl w:val="0"/>
              </w:rPr>
              <w:t>3</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3">
            <w:pPr>
              <w:jc w:val="right"/>
              <w:rPr>
                <w:rFonts w:hint="default" w:ascii="Times New Roman" w:hAnsi="Times New Roman" w:cs="Times New Roman"/>
                <w:sz w:val="22"/>
                <w:szCs w:val="22"/>
              </w:rPr>
            </w:pPr>
            <w:r>
              <w:rPr>
                <w:rFonts w:hint="default" w:ascii="Times New Roman" w:hAnsi="Times New Roman" w:cs="Times New Roman"/>
                <w:sz w:val="22"/>
                <w:szCs w:val="22"/>
                <w:rtl w:val="0"/>
              </w:rPr>
              <w:t>4</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4">
            <w:pPr>
              <w:jc w:val="right"/>
              <w:rPr>
                <w:rFonts w:hint="default" w:ascii="Times New Roman" w:hAnsi="Times New Roman" w:cs="Times New Roman"/>
                <w:sz w:val="22"/>
                <w:szCs w:val="22"/>
              </w:rPr>
            </w:pPr>
            <w:r>
              <w:rPr>
                <w:rFonts w:hint="default" w:ascii="Times New Roman" w:hAnsi="Times New Roman" w:cs="Times New Roman"/>
                <w:sz w:val="22"/>
                <w:szCs w:val="22"/>
                <w:rtl w:val="0"/>
              </w:rPr>
              <w:t>2</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5">
            <w:pPr>
              <w:jc w:val="right"/>
              <w:rPr>
                <w:rFonts w:hint="default" w:ascii="Times New Roman" w:hAnsi="Times New Roman" w:cs="Times New Roman"/>
                <w:sz w:val="22"/>
                <w:szCs w:val="22"/>
              </w:rPr>
            </w:pPr>
            <w:r>
              <w:rPr>
                <w:rFonts w:hint="default" w:ascii="Times New Roman" w:hAnsi="Times New Roman" w:cs="Times New Roman"/>
                <w:sz w:val="22"/>
                <w:szCs w:val="22"/>
                <w:rtl w:val="0"/>
              </w:rPr>
              <w:t>2</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6">
            <w:pPr>
              <w:jc w:val="right"/>
              <w:rPr>
                <w:rFonts w:hint="default" w:ascii="Times New Roman" w:hAnsi="Times New Roman" w:cs="Times New Roman"/>
                <w:sz w:val="22"/>
                <w:szCs w:val="22"/>
              </w:rPr>
            </w:pPr>
            <w:r>
              <w:rPr>
                <w:rFonts w:hint="default" w:ascii="Times New Roman" w:hAnsi="Times New Roman" w:cs="Times New Roman"/>
                <w:sz w:val="22"/>
                <w:szCs w:val="22"/>
                <w:rtl w:val="0"/>
              </w:rPr>
              <w:t>1</w:t>
            </w:r>
          </w:p>
        </w:tc>
        <w:tc>
          <w:tcPr>
            <w:tcW w:w="181"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7">
            <w:pPr>
              <w:jc w:val="right"/>
              <w:rPr>
                <w:rFonts w:hint="default" w:ascii="Times New Roman" w:hAnsi="Times New Roman" w:cs="Times New Roman"/>
                <w:sz w:val="22"/>
                <w:szCs w:val="22"/>
              </w:rPr>
            </w:pPr>
            <w:r>
              <w:rPr>
                <w:rFonts w:hint="default" w:ascii="Times New Roman" w:hAnsi="Times New Roman" w:cs="Times New Roman"/>
                <w:sz w:val="22"/>
                <w:szCs w:val="22"/>
                <w:rtl w:val="0"/>
              </w:rPr>
              <w:t>0</w:t>
            </w:r>
          </w:p>
        </w:tc>
        <w:tc>
          <w:tcPr>
            <w:tcW w:w="445"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8">
            <w:pPr>
              <w:jc w:val="right"/>
              <w:rPr>
                <w:rFonts w:hint="default" w:ascii="Times New Roman" w:hAnsi="Times New Roman" w:cs="Times New Roman"/>
                <w:sz w:val="22"/>
                <w:szCs w:val="22"/>
              </w:rPr>
            </w:pPr>
            <w:r>
              <w:rPr>
                <w:rFonts w:hint="default" w:ascii="Times New Roman" w:hAnsi="Times New Roman" w:cs="Times New Roman"/>
                <w:sz w:val="22"/>
                <w:szCs w:val="22"/>
                <w:rtl w:val="0"/>
              </w:rPr>
              <w:t>0</w:t>
            </w:r>
          </w:p>
        </w:tc>
        <w:tc>
          <w:tcPr>
            <w:tcW w:w="856" w:type="pc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14:paraId="00000A39">
            <w:pPr>
              <w:rPr>
                <w:rFonts w:hint="default" w:ascii="Times New Roman" w:hAnsi="Times New Roman" w:cs="Times New Roman"/>
                <w:sz w:val="22"/>
                <w:szCs w:val="22"/>
              </w:rPr>
            </w:pPr>
            <w:r>
              <w:rPr>
                <w:rFonts w:hint="default" w:ascii="Times New Roman" w:hAnsi="Times New Roman" w:cs="Times New Roman"/>
                <w:sz w:val="22"/>
                <w:szCs w:val="22"/>
                <w:rtl w:val="0"/>
              </w:rPr>
              <w:t>Users can request a password reset, receive an email with a reset link, and set a new password.</w:t>
            </w:r>
          </w:p>
        </w:tc>
      </w:tr>
    </w:tbl>
    <w:p w14:paraId="00000A3A">
      <w:pPr>
        <w:jc w:val="both"/>
        <w:rPr>
          <w:rFonts w:hint="default" w:ascii="Times New Roman" w:hAnsi="Times New Roman" w:eastAsia="Times New Roman" w:cs="Times New Roman"/>
          <w:b/>
          <w:sz w:val="32"/>
          <w:szCs w:val="32"/>
        </w:rPr>
      </w:pPr>
    </w:p>
    <w:p w14:paraId="00000A3B">
      <w:pPr>
        <w:jc w:val="both"/>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br w:type="textWrapping"/>
      </w:r>
    </w:p>
    <w:p w14:paraId="00000A3C">
      <w:pPr>
        <w:jc w:val="both"/>
        <w:rPr>
          <w:rFonts w:hint="default" w:ascii="Times New Roman" w:hAnsi="Times New Roman" w:eastAsia="Times New Roman" w:cs="Times New Roman"/>
          <w:b/>
          <w:sz w:val="32"/>
          <w:szCs w:val="32"/>
        </w:rPr>
      </w:pPr>
    </w:p>
    <w:p w14:paraId="00000A3D">
      <w:pPr>
        <w:jc w:val="both"/>
        <w:rPr>
          <w:rFonts w:hint="default" w:ascii="Times New Roman" w:hAnsi="Times New Roman" w:eastAsia="Times New Roman" w:cs="Times New Roman"/>
          <w:b/>
          <w:sz w:val="32"/>
          <w:szCs w:val="32"/>
        </w:rPr>
      </w:pPr>
    </w:p>
    <w:p w14:paraId="00000A3E">
      <w:pPr>
        <w:jc w:val="both"/>
        <w:rPr>
          <w:rFonts w:hint="default" w:ascii="Times New Roman" w:hAnsi="Times New Roman" w:eastAsia="Times New Roman" w:cs="Times New Roman"/>
          <w:b/>
          <w:sz w:val="32"/>
          <w:szCs w:val="32"/>
        </w:rPr>
      </w:pPr>
    </w:p>
    <w:p w14:paraId="00000A3F">
      <w:pPr>
        <w:jc w:val="both"/>
        <w:rPr>
          <w:rFonts w:hint="default" w:ascii="Times New Roman" w:hAnsi="Times New Roman" w:eastAsia="Times New Roman" w:cs="Times New Roman"/>
          <w:b/>
          <w:sz w:val="32"/>
          <w:szCs w:val="32"/>
        </w:rPr>
      </w:pPr>
    </w:p>
    <w:p w14:paraId="639F50C5">
      <w:pPr>
        <w:jc w:val="both"/>
        <w:rPr>
          <w:rFonts w:hint="default" w:ascii="Times New Roman" w:hAnsi="Times New Roman" w:eastAsia="Times New Roman" w:cs="Times New Roman"/>
          <w:b/>
          <w:sz w:val="32"/>
          <w:szCs w:val="32"/>
        </w:rPr>
      </w:pPr>
    </w:p>
    <w:p w14:paraId="2960DD72">
      <w:pPr>
        <w:jc w:val="both"/>
        <w:rPr>
          <w:rFonts w:hint="default" w:ascii="Times New Roman" w:hAnsi="Times New Roman" w:eastAsia="Times New Roman" w:cs="Times New Roman"/>
          <w:b/>
          <w:sz w:val="32"/>
          <w:szCs w:val="32"/>
        </w:rPr>
      </w:pPr>
    </w:p>
    <w:p w14:paraId="0B8E0A7A">
      <w:pPr>
        <w:jc w:val="both"/>
        <w:rPr>
          <w:rFonts w:hint="default" w:ascii="Times New Roman" w:hAnsi="Times New Roman" w:eastAsia="Times New Roman" w:cs="Times New Roman"/>
          <w:b/>
          <w:sz w:val="42"/>
          <w:szCs w:val="42"/>
          <w:rtl w:val="0"/>
        </w:rPr>
      </w:pPr>
    </w:p>
    <w:p w14:paraId="00000A43">
      <w:pPr>
        <w:jc w:val="both"/>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22. Agile test plan:</w:t>
      </w:r>
    </w:p>
    <w:p w14:paraId="00000A44">
      <w:pPr>
        <w:jc w:val="both"/>
        <w:rPr>
          <w:rFonts w:hint="default" w:ascii="Times New Roman" w:hAnsi="Times New Roman" w:eastAsia="Times New Roman" w:cs="Times New Roman"/>
          <w:b/>
          <w:sz w:val="32"/>
          <w:szCs w:val="32"/>
        </w:rPr>
      </w:pPr>
    </w:p>
    <w:tbl>
      <w:tblPr>
        <w:tblStyle w:val="39"/>
        <w:tblW w:w="4996"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100" w:type="dxa"/>
          <w:left w:w="100" w:type="dxa"/>
          <w:bottom w:w="100" w:type="dxa"/>
          <w:right w:w="100" w:type="dxa"/>
        </w:tblCellMar>
      </w:tblPr>
      <w:tblGrid>
        <w:gridCol w:w="637"/>
        <w:gridCol w:w="1202"/>
        <w:gridCol w:w="938"/>
        <w:gridCol w:w="1194"/>
        <w:gridCol w:w="626"/>
        <w:gridCol w:w="1221"/>
        <w:gridCol w:w="1085"/>
        <w:gridCol w:w="1085"/>
        <w:gridCol w:w="799"/>
        <w:gridCol w:w="788"/>
        <w:gridCol w:w="1131"/>
      </w:tblGrid>
      <w:tr w14:paraId="7E24DB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20" w:hRule="atLeast"/>
        </w:trPr>
        <w:tc>
          <w:tcPr>
            <w:tcW w:w="326" w:type="pct"/>
            <w:tcBorders>
              <w:top w:val="single" w:color="000000" w:sz="4" w:space="0"/>
              <w:left w:val="single" w:color="000000"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5">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Test Case</w:t>
            </w:r>
          </w:p>
        </w:tc>
        <w:tc>
          <w:tcPr>
            <w:tcW w:w="364"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6">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Written By</w:t>
            </w:r>
          </w:p>
        </w:tc>
        <w:tc>
          <w:tcPr>
            <w:tcW w:w="317"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7">
            <w:pPr>
              <w:widowControl w:val="0"/>
              <w:spacing w:line="276" w:lineRule="auto"/>
              <w:rPr>
                <w:rFonts w:hint="default" w:ascii="Times New Roman" w:hAnsi="Times New Roman" w:eastAsia="Arial" w:cs="Times New Roman"/>
                <w:b/>
                <w:bCs/>
                <w:color w:val="000000"/>
                <w:sz w:val="24"/>
                <w:szCs w:val="24"/>
                <w:lang w:val="en-US"/>
              </w:rPr>
            </w:pPr>
            <w:r>
              <w:rPr>
                <w:rFonts w:hint="default" w:ascii="Times New Roman" w:hAnsi="Times New Roman" w:eastAsia="Arial" w:cs="Times New Roman"/>
                <w:b/>
                <w:bCs/>
                <w:color w:val="000000"/>
                <w:sz w:val="26"/>
                <w:szCs w:val="26"/>
                <w:lang w:val="en-US"/>
              </w:rPr>
              <w:t>Browser</w:t>
            </w:r>
          </w:p>
        </w:tc>
        <w:tc>
          <w:tcPr>
            <w:tcW w:w="427"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8">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Notes</w:t>
            </w:r>
          </w:p>
        </w:tc>
        <w:tc>
          <w:tcPr>
            <w:tcW w:w="303"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9">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Date</w:t>
            </w:r>
          </w:p>
        </w:tc>
        <w:tc>
          <w:tcPr>
            <w:tcW w:w="620"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A">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Description</w:t>
            </w:r>
          </w:p>
        </w:tc>
        <w:tc>
          <w:tcPr>
            <w:tcW w:w="573"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B">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Expected Result</w:t>
            </w:r>
          </w:p>
        </w:tc>
        <w:tc>
          <w:tcPr>
            <w:tcW w:w="586"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C">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Actual Result</w:t>
            </w:r>
          </w:p>
        </w:tc>
        <w:tc>
          <w:tcPr>
            <w:tcW w:w="239"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D">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Passed</w:t>
            </w:r>
          </w:p>
        </w:tc>
        <w:tc>
          <w:tcPr>
            <w:tcW w:w="477"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E">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Tested By</w:t>
            </w:r>
          </w:p>
        </w:tc>
        <w:tc>
          <w:tcPr>
            <w:tcW w:w="764" w:type="pct"/>
            <w:tcBorders>
              <w:top w:val="single" w:color="000000" w:sz="4" w:space="0"/>
              <w:left w:val="single" w:color="CCCCCC" w:sz="4" w:space="0"/>
              <w:bottom w:val="single" w:color="000000" w:sz="4" w:space="0"/>
              <w:right w:val="single" w:color="000000" w:sz="4" w:space="0"/>
            </w:tcBorders>
            <w:shd w:val="clear" w:color="auto" w:fill="FFC000"/>
            <w:tcMar>
              <w:top w:w="40" w:type="dxa"/>
              <w:left w:w="120" w:type="dxa"/>
              <w:bottom w:w="40" w:type="dxa"/>
              <w:right w:w="120" w:type="dxa"/>
            </w:tcMar>
            <w:vAlign w:val="center"/>
          </w:tcPr>
          <w:p w14:paraId="00000A4F">
            <w:pPr>
              <w:widowControl w:val="0"/>
              <w:spacing w:line="276" w:lineRule="auto"/>
              <w:rPr>
                <w:rFonts w:hint="default" w:ascii="Times New Roman" w:hAnsi="Times New Roman" w:eastAsia="Arial" w:cs="Times New Roman"/>
                <w:color w:val="000000"/>
              </w:rPr>
            </w:pPr>
            <w:r>
              <w:rPr>
                <w:rFonts w:hint="default" w:ascii="Times New Roman" w:hAnsi="Times New Roman" w:cs="Times New Roman"/>
                <w:b/>
                <w:color w:val="000000"/>
                <w:sz w:val="26"/>
                <w:szCs w:val="26"/>
                <w:rtl w:val="0"/>
              </w:rPr>
              <w:t>Comments</w:t>
            </w:r>
          </w:p>
        </w:tc>
      </w:tr>
      <w:tr w14:paraId="7CB20E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0">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TC-001</w:t>
            </w:r>
          </w:p>
        </w:tc>
        <w:tc>
          <w:tcPr>
            <w:tcW w:w="3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1">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31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2">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Chrome</w:t>
            </w:r>
          </w:p>
        </w:tc>
        <w:tc>
          <w:tcPr>
            <w:tcW w:w="42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3">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Basic Functionality</w:t>
            </w:r>
          </w:p>
        </w:tc>
        <w:tc>
          <w:tcPr>
            <w:tcW w:w="30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4">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27</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02</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5">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User Registration with valid credentials</w:t>
            </w:r>
          </w:p>
        </w:tc>
        <w:tc>
          <w:tcPr>
            <w:tcW w:w="57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6">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User account created successfully, verification email sent</w:t>
            </w:r>
          </w:p>
        </w:tc>
        <w:tc>
          <w:tcPr>
            <w:tcW w:w="586"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7">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Account created, verification email received</w:t>
            </w:r>
          </w:p>
        </w:tc>
        <w:tc>
          <w:tcPr>
            <w:tcW w:w="23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8">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59">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7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0" w:type="dxa"/>
              <w:bottom w:w="40" w:type="dxa"/>
              <w:right w:w="0" w:type="dxa"/>
            </w:tcMar>
            <w:vAlign w:val="center"/>
          </w:tcPr>
          <w:p w14:paraId="00000A5A">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Registration flow works as expected</w:t>
            </w:r>
          </w:p>
        </w:tc>
      </w:tr>
      <w:tr w14:paraId="478314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W w:w="326" w:type="pct"/>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5B">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TC-002</w:t>
            </w:r>
          </w:p>
        </w:tc>
        <w:tc>
          <w:tcPr>
            <w:tcW w:w="3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5C">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Surbhiramanai</w:t>
            </w:r>
          </w:p>
        </w:tc>
        <w:tc>
          <w:tcPr>
            <w:tcW w:w="31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5D">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Chrome</w:t>
            </w:r>
          </w:p>
        </w:tc>
        <w:tc>
          <w:tcPr>
            <w:tcW w:w="42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5E">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Basic Functionality</w:t>
            </w:r>
          </w:p>
        </w:tc>
        <w:tc>
          <w:tcPr>
            <w:tcW w:w="30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5F">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01</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60">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User Login with valid credentials</w:t>
            </w:r>
          </w:p>
        </w:tc>
        <w:tc>
          <w:tcPr>
            <w:tcW w:w="57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61">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User successfully logs in and is redirected to the dashboard</w:t>
            </w:r>
          </w:p>
        </w:tc>
        <w:tc>
          <w:tcPr>
            <w:tcW w:w="586"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62">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User logged in, redirected to dashboard</w:t>
            </w:r>
          </w:p>
        </w:tc>
        <w:tc>
          <w:tcPr>
            <w:tcW w:w="23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63">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64">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Surbhi</w:t>
            </w:r>
            <w:r>
              <w:rPr>
                <w:rFonts w:hint="default" w:ascii="Times New Roman" w:hAnsi="Times New Roman" w:cs="Times New Roman"/>
                <w:sz w:val="22"/>
                <w:szCs w:val="22"/>
                <w:rtl w:val="0"/>
                <w:lang w:val="en-US"/>
              </w:rPr>
              <w:t xml:space="preserve"> </w:t>
            </w:r>
            <w:r>
              <w:rPr>
                <w:rFonts w:hint="default" w:ascii="Times New Roman" w:hAnsi="Times New Roman" w:cs="Times New Roman"/>
                <w:sz w:val="22"/>
                <w:szCs w:val="22"/>
                <w:rtl w:val="0"/>
              </w:rPr>
              <w:t>ramani</w:t>
            </w:r>
          </w:p>
        </w:tc>
        <w:tc>
          <w:tcPr>
            <w:tcW w:w="7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0" w:type="dxa"/>
              <w:bottom w:w="40" w:type="dxa"/>
              <w:right w:w="0" w:type="dxa"/>
            </w:tcMar>
            <w:vAlign w:val="center"/>
          </w:tcPr>
          <w:p w14:paraId="00000A65">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Login successful with valid credentials</w:t>
            </w:r>
          </w:p>
        </w:tc>
      </w:tr>
      <w:tr w14:paraId="7205CE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6">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TC-003</w:t>
            </w:r>
          </w:p>
        </w:tc>
        <w:tc>
          <w:tcPr>
            <w:tcW w:w="3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7">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31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8">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Firefox</w:t>
            </w:r>
          </w:p>
        </w:tc>
        <w:tc>
          <w:tcPr>
            <w:tcW w:w="42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9">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Functional</w:t>
            </w:r>
          </w:p>
        </w:tc>
        <w:tc>
          <w:tcPr>
            <w:tcW w:w="30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A">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B">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Job Posting Creation by Employer</w:t>
            </w:r>
          </w:p>
        </w:tc>
        <w:tc>
          <w:tcPr>
            <w:tcW w:w="57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C">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Job posted successfully, visible in job listings</w:t>
            </w:r>
          </w:p>
        </w:tc>
        <w:tc>
          <w:tcPr>
            <w:tcW w:w="586"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D">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Job posted, visible in job listings</w:t>
            </w:r>
          </w:p>
        </w:tc>
        <w:tc>
          <w:tcPr>
            <w:tcW w:w="23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E">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6F">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7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0" w:type="dxa"/>
              <w:bottom w:w="40" w:type="dxa"/>
              <w:right w:w="0" w:type="dxa"/>
            </w:tcMar>
            <w:vAlign w:val="center"/>
          </w:tcPr>
          <w:p w14:paraId="00000A70">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Employer can post jobs without issues</w:t>
            </w:r>
          </w:p>
        </w:tc>
      </w:tr>
      <w:tr w14:paraId="336F6A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1">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TC-004</w:t>
            </w:r>
          </w:p>
        </w:tc>
        <w:tc>
          <w:tcPr>
            <w:tcW w:w="3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2">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harsh  hirani</w:t>
            </w:r>
          </w:p>
        </w:tc>
        <w:tc>
          <w:tcPr>
            <w:tcW w:w="31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3">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Safari</w:t>
            </w:r>
          </w:p>
        </w:tc>
        <w:tc>
          <w:tcPr>
            <w:tcW w:w="42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4">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Functional</w:t>
            </w:r>
          </w:p>
        </w:tc>
        <w:tc>
          <w:tcPr>
            <w:tcW w:w="30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5">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05</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6">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Job Search by Keyword</w:t>
            </w:r>
          </w:p>
        </w:tc>
        <w:tc>
          <w:tcPr>
            <w:tcW w:w="57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7">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List of jobs matching the keyword is displayed</w:t>
            </w:r>
          </w:p>
        </w:tc>
        <w:tc>
          <w:tcPr>
            <w:tcW w:w="586"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8">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Jobs matching keyword displayed</w:t>
            </w:r>
          </w:p>
        </w:tc>
        <w:tc>
          <w:tcPr>
            <w:tcW w:w="23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9">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7A">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harsh  hirani</w:t>
            </w:r>
          </w:p>
        </w:tc>
        <w:tc>
          <w:tcPr>
            <w:tcW w:w="7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0" w:type="dxa"/>
              <w:bottom w:w="40" w:type="dxa"/>
              <w:right w:w="0" w:type="dxa"/>
            </w:tcMar>
            <w:vAlign w:val="center"/>
          </w:tcPr>
          <w:p w14:paraId="00000A7B">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Search functionality is working correctly</w:t>
            </w:r>
          </w:p>
        </w:tc>
      </w:tr>
      <w:tr w14:paraId="600568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7C">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TC-005</w:t>
            </w:r>
          </w:p>
        </w:tc>
        <w:tc>
          <w:tcPr>
            <w:tcW w:w="3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7D">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31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7E">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Edge</w:t>
            </w:r>
          </w:p>
        </w:tc>
        <w:tc>
          <w:tcPr>
            <w:tcW w:w="42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7F">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Functional</w:t>
            </w:r>
          </w:p>
        </w:tc>
        <w:tc>
          <w:tcPr>
            <w:tcW w:w="30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80">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07</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81">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Job Application by Job Seeker</w:t>
            </w:r>
          </w:p>
        </w:tc>
        <w:tc>
          <w:tcPr>
            <w:tcW w:w="57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82">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Application submitted, confirmation message displayed</w:t>
            </w:r>
          </w:p>
        </w:tc>
        <w:tc>
          <w:tcPr>
            <w:tcW w:w="586"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83">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Application submitted, confirmation displayed</w:t>
            </w:r>
          </w:p>
        </w:tc>
        <w:tc>
          <w:tcPr>
            <w:tcW w:w="23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84">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85">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7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0" w:type="dxa"/>
              <w:bottom w:w="40" w:type="dxa"/>
              <w:right w:w="0" w:type="dxa"/>
            </w:tcMar>
            <w:vAlign w:val="center"/>
          </w:tcPr>
          <w:p w14:paraId="00000A86">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Job seeker can apply to jobs successfully</w:t>
            </w:r>
          </w:p>
        </w:tc>
      </w:tr>
      <w:tr w14:paraId="6FD48F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7">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TC-006</w:t>
            </w:r>
          </w:p>
        </w:tc>
        <w:tc>
          <w:tcPr>
            <w:tcW w:w="3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8">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Surbhiramani</w:t>
            </w:r>
          </w:p>
        </w:tc>
        <w:tc>
          <w:tcPr>
            <w:tcW w:w="31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9">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Chrome</w:t>
            </w:r>
          </w:p>
        </w:tc>
        <w:tc>
          <w:tcPr>
            <w:tcW w:w="42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A">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Admin Functionality</w:t>
            </w:r>
          </w:p>
        </w:tc>
        <w:tc>
          <w:tcPr>
            <w:tcW w:w="30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B">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09</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C">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Admin User Login</w:t>
            </w:r>
          </w:p>
        </w:tc>
        <w:tc>
          <w:tcPr>
            <w:tcW w:w="57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D">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Admin user logs in and accesses the admin dashboard</w:t>
            </w:r>
          </w:p>
        </w:tc>
        <w:tc>
          <w:tcPr>
            <w:tcW w:w="586"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E">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Admin user logged in, accessed admin dashboard</w:t>
            </w:r>
          </w:p>
        </w:tc>
        <w:tc>
          <w:tcPr>
            <w:tcW w:w="23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8F">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90">
            <w:pPr>
              <w:widowControl w:val="0"/>
              <w:spacing w:line="276" w:lineRule="auto"/>
              <w:rPr>
                <w:rFonts w:hint="default" w:ascii="Times New Roman" w:hAnsi="Times New Roman" w:eastAsia="Arial" w:cs="Times New Roman"/>
                <w:lang w:val="en-US"/>
              </w:rPr>
            </w:pPr>
            <w:r>
              <w:rPr>
                <w:rFonts w:hint="default" w:ascii="Times New Roman" w:hAnsi="Times New Roman" w:cs="Times New Roman"/>
                <w:sz w:val="22"/>
                <w:szCs w:val="22"/>
                <w:rtl w:val="0"/>
                <w:lang w:val="en-US"/>
              </w:rPr>
              <w:t>Surbhi ramani</w:t>
            </w:r>
          </w:p>
        </w:tc>
        <w:tc>
          <w:tcPr>
            <w:tcW w:w="7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0" w:type="dxa"/>
              <w:bottom w:w="40" w:type="dxa"/>
              <w:right w:w="0" w:type="dxa"/>
            </w:tcMar>
            <w:vAlign w:val="center"/>
          </w:tcPr>
          <w:p w14:paraId="00000A91">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Admin login is working as expected</w:t>
            </w:r>
          </w:p>
        </w:tc>
      </w:tr>
      <w:tr w14:paraId="4998D3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W w:w="326"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2">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TC-007</w:t>
            </w:r>
          </w:p>
        </w:tc>
        <w:tc>
          <w:tcPr>
            <w:tcW w:w="3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3">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harsh hirani</w:t>
            </w:r>
          </w:p>
          <w:p w14:paraId="00000A94">
            <w:pPr>
              <w:widowControl w:val="0"/>
              <w:spacing w:line="276" w:lineRule="auto"/>
              <w:rPr>
                <w:rFonts w:hint="default" w:ascii="Times New Roman" w:hAnsi="Times New Roman" w:cs="Times New Roman"/>
                <w:sz w:val="22"/>
                <w:szCs w:val="22"/>
              </w:rPr>
            </w:pPr>
          </w:p>
        </w:tc>
        <w:tc>
          <w:tcPr>
            <w:tcW w:w="31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5">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Chrome</w:t>
            </w:r>
          </w:p>
        </w:tc>
        <w:tc>
          <w:tcPr>
            <w:tcW w:w="42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6">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Basic Functionality</w:t>
            </w:r>
          </w:p>
        </w:tc>
        <w:tc>
          <w:tcPr>
            <w:tcW w:w="30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7">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11</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8">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Resume Upload and Parsing</w:t>
            </w:r>
          </w:p>
        </w:tc>
        <w:tc>
          <w:tcPr>
            <w:tcW w:w="57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9">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Resume is uploaded successfully, and key details are parsed and displayed</w:t>
            </w:r>
          </w:p>
        </w:tc>
        <w:tc>
          <w:tcPr>
            <w:tcW w:w="586"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A">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Resume uploaded, key details parsed and displayed</w:t>
            </w:r>
          </w:p>
        </w:tc>
        <w:tc>
          <w:tcPr>
            <w:tcW w:w="23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B">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9C">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harsh hirani</w:t>
            </w:r>
          </w:p>
          <w:p w14:paraId="00000A9D">
            <w:pPr>
              <w:widowControl w:val="0"/>
              <w:spacing w:line="276" w:lineRule="auto"/>
              <w:rPr>
                <w:rFonts w:hint="default" w:ascii="Times New Roman" w:hAnsi="Times New Roman" w:cs="Times New Roman"/>
                <w:sz w:val="22"/>
                <w:szCs w:val="22"/>
              </w:rPr>
            </w:pPr>
          </w:p>
        </w:tc>
        <w:tc>
          <w:tcPr>
            <w:tcW w:w="7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0" w:type="dxa"/>
              <w:bottom w:w="40" w:type="dxa"/>
              <w:right w:w="0" w:type="dxa"/>
            </w:tcMar>
            <w:vAlign w:val="center"/>
          </w:tcPr>
          <w:p w14:paraId="00000A9E">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Resume parsing works correctly</w:t>
            </w:r>
          </w:p>
        </w:tc>
      </w:tr>
      <w:tr w14:paraId="331D5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9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9F">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TC-008</w:t>
            </w:r>
          </w:p>
        </w:tc>
        <w:tc>
          <w:tcPr>
            <w:tcW w:w="3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A0">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31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1">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Chrome</w:t>
            </w:r>
          </w:p>
        </w:tc>
        <w:tc>
          <w:tcPr>
            <w:tcW w:w="42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2">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Edge Case</w:t>
            </w:r>
          </w:p>
        </w:tc>
        <w:tc>
          <w:tcPr>
            <w:tcW w:w="30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3">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13</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4">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Test division by zero in calculator (if applicable)</w:t>
            </w:r>
          </w:p>
        </w:tc>
        <w:tc>
          <w:tcPr>
            <w:tcW w:w="57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5">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Error message (e.g., "Cannot divide by zero.")</w:t>
            </w:r>
          </w:p>
        </w:tc>
        <w:tc>
          <w:tcPr>
            <w:tcW w:w="586"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6">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Error message displayed "Cannot divide by zero"</w:t>
            </w:r>
          </w:p>
        </w:tc>
        <w:tc>
          <w:tcPr>
            <w:tcW w:w="23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7">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A8">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7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0" w:type="dxa"/>
              <w:bottom w:w="40" w:type="dxa"/>
              <w:right w:w="0" w:type="dxa"/>
            </w:tcMar>
            <w:vAlign w:val="center"/>
          </w:tcPr>
          <w:p w14:paraId="00000AA9">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Error handling works as expected</w:t>
            </w:r>
          </w:p>
        </w:tc>
      </w:tr>
      <w:tr w14:paraId="0A5DDC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AA">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TC-09</w:t>
            </w:r>
          </w:p>
        </w:tc>
        <w:tc>
          <w:tcPr>
            <w:tcW w:w="3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AB">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Surbhiramanai</w:t>
            </w:r>
          </w:p>
        </w:tc>
        <w:tc>
          <w:tcPr>
            <w:tcW w:w="31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AC">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Chrome</w:t>
            </w:r>
          </w:p>
        </w:tc>
        <w:tc>
          <w:tcPr>
            <w:tcW w:w="42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AD">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Clear Test</w:t>
            </w:r>
          </w:p>
        </w:tc>
        <w:tc>
          <w:tcPr>
            <w:tcW w:w="30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AE">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15</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AF">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Test clearing the input and result fields (if applicable)</w:t>
            </w:r>
          </w:p>
        </w:tc>
        <w:tc>
          <w:tcPr>
            <w:tcW w:w="573"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B0">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Blank fields</w:t>
            </w:r>
          </w:p>
        </w:tc>
        <w:tc>
          <w:tcPr>
            <w:tcW w:w="586"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B1">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Input field clear</w:t>
            </w:r>
          </w:p>
        </w:tc>
        <w:tc>
          <w:tcPr>
            <w:tcW w:w="239"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B2">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3">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Surbhi</w:t>
            </w:r>
            <w:r>
              <w:rPr>
                <w:rFonts w:hint="default" w:ascii="Times New Roman" w:hAnsi="Times New Roman" w:cs="Times New Roman"/>
                <w:sz w:val="22"/>
                <w:szCs w:val="22"/>
                <w:rtl w:val="0"/>
                <w:lang w:val="en-US"/>
              </w:rPr>
              <w:t xml:space="preserve"> </w:t>
            </w:r>
            <w:r>
              <w:rPr>
                <w:rFonts w:hint="default" w:ascii="Times New Roman" w:hAnsi="Times New Roman" w:cs="Times New Roman"/>
                <w:sz w:val="22"/>
                <w:szCs w:val="22"/>
                <w:rtl w:val="0"/>
              </w:rPr>
              <w:t>ramani</w:t>
            </w:r>
          </w:p>
        </w:tc>
        <w:tc>
          <w:tcPr>
            <w:tcW w:w="7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0" w:type="dxa"/>
              <w:bottom w:w="40" w:type="dxa"/>
              <w:right w:w="0" w:type="dxa"/>
            </w:tcMar>
            <w:vAlign w:val="center"/>
          </w:tcPr>
          <w:p w14:paraId="00000AB4">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Works successfully</w:t>
            </w:r>
          </w:p>
        </w:tc>
      </w:tr>
      <w:tr w14:paraId="302BA8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W w:w="326" w:type="pct"/>
            <w:tcBorders>
              <w:top w:val="single" w:color="CCCCCC" w:sz="4" w:space="0"/>
              <w:left w:val="single" w:color="000000"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5">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TC-010</w:t>
            </w:r>
          </w:p>
        </w:tc>
        <w:tc>
          <w:tcPr>
            <w:tcW w:w="364"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B6">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31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7">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Chrome</w:t>
            </w:r>
          </w:p>
        </w:tc>
        <w:tc>
          <w:tcPr>
            <w:tcW w:w="427"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8">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Resposiveness test</w:t>
            </w:r>
          </w:p>
        </w:tc>
        <w:tc>
          <w:tcPr>
            <w:tcW w:w="30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9">
            <w:pPr>
              <w:widowControl w:val="0"/>
              <w:spacing w:line="276" w:lineRule="auto"/>
              <w:jc w:val="right"/>
              <w:rPr>
                <w:rFonts w:hint="default" w:ascii="Times New Roman" w:hAnsi="Times New Roman" w:eastAsia="Arial" w:cs="Times New Roman"/>
              </w:rPr>
            </w:pPr>
            <w:r>
              <w:rPr>
                <w:rFonts w:hint="default" w:ascii="Times New Roman" w:hAnsi="Times New Roman" w:cs="Times New Roman"/>
                <w:sz w:val="22"/>
                <w:szCs w:val="22"/>
                <w:rtl w:val="0"/>
                <w:lang w:val="en-US"/>
              </w:rPr>
              <w:t>17</w:t>
            </w:r>
            <w:r>
              <w:rPr>
                <w:rFonts w:hint="default" w:ascii="Times New Roman" w:hAnsi="Times New Roman" w:cs="Times New Roman"/>
                <w:sz w:val="22"/>
                <w:szCs w:val="22"/>
                <w:rtl w:val="0"/>
              </w:rPr>
              <w:t>-</w:t>
            </w:r>
            <w:r>
              <w:rPr>
                <w:rFonts w:hint="default" w:ascii="Times New Roman" w:hAnsi="Times New Roman" w:cs="Times New Roman"/>
                <w:sz w:val="22"/>
                <w:szCs w:val="22"/>
                <w:rtl w:val="0"/>
                <w:lang w:val="en-US"/>
              </w:rPr>
              <w:t>03</w:t>
            </w:r>
            <w:r>
              <w:rPr>
                <w:rFonts w:hint="default" w:ascii="Times New Roman" w:hAnsi="Times New Roman" w:cs="Times New Roman"/>
                <w:sz w:val="22"/>
                <w:szCs w:val="22"/>
                <w:rtl w:val="0"/>
              </w:rPr>
              <w:t>-2024</w:t>
            </w:r>
          </w:p>
        </w:tc>
        <w:tc>
          <w:tcPr>
            <w:tcW w:w="620"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A">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Verify mobile UI responsiveness</w:t>
            </w:r>
          </w:p>
        </w:tc>
        <w:tc>
          <w:tcPr>
            <w:tcW w:w="573"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B">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 xml:space="preserve">UI should adjust to mobile screen </w:t>
            </w:r>
          </w:p>
        </w:tc>
        <w:tc>
          <w:tcPr>
            <w:tcW w:w="586"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C">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Responsive UI</w:t>
            </w:r>
          </w:p>
        </w:tc>
        <w:tc>
          <w:tcPr>
            <w:tcW w:w="239" w:type="pct"/>
            <w:tcBorders>
              <w:top w:val="single" w:color="CCCCCC" w:sz="4" w:space="0"/>
              <w:left w:val="single" w:color="CCCCCC" w:sz="4" w:space="0"/>
              <w:bottom w:val="single" w:color="000000" w:sz="4" w:space="0"/>
              <w:right w:val="single" w:color="000000" w:sz="4" w:space="0"/>
            </w:tcBorders>
            <w:shd w:val="clear" w:color="auto" w:fill="F6F8F9"/>
            <w:tcMar>
              <w:top w:w="40" w:type="dxa"/>
              <w:left w:w="120" w:type="dxa"/>
              <w:bottom w:w="40" w:type="dxa"/>
              <w:right w:w="120" w:type="dxa"/>
            </w:tcMar>
            <w:vAlign w:val="center"/>
          </w:tcPr>
          <w:p w14:paraId="00000ABD">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Yes</w:t>
            </w:r>
          </w:p>
        </w:tc>
        <w:tc>
          <w:tcPr>
            <w:tcW w:w="477" w:type="pct"/>
            <w:tcBorders>
              <w:top w:val="single" w:color="CCCCCC" w:sz="4" w:space="0"/>
              <w:left w:val="single" w:color="CCCCCC" w:sz="4" w:space="0"/>
              <w:bottom w:val="single" w:color="000000" w:sz="4" w:space="0"/>
              <w:right w:val="single" w:color="000000" w:sz="4" w:space="0"/>
            </w:tcBorders>
            <w:shd w:val="clear" w:color="auto" w:fill="FFFFFF"/>
            <w:tcMar>
              <w:top w:w="40" w:type="dxa"/>
              <w:left w:w="120" w:type="dxa"/>
              <w:bottom w:w="40" w:type="dxa"/>
              <w:right w:w="120" w:type="dxa"/>
            </w:tcMar>
            <w:vAlign w:val="center"/>
          </w:tcPr>
          <w:p w14:paraId="00000ABE">
            <w:pPr>
              <w:widowControl w:val="0"/>
              <w:spacing w:line="276" w:lineRule="auto"/>
              <w:rPr>
                <w:rFonts w:hint="default" w:ascii="Times New Roman" w:hAnsi="Times New Roman" w:eastAsia="Arial" w:cs="Times New Roman"/>
              </w:rPr>
            </w:pPr>
            <w:r>
              <w:rPr>
                <w:rFonts w:hint="default" w:ascii="Times New Roman" w:hAnsi="Times New Roman" w:cs="Times New Roman"/>
                <w:sz w:val="22"/>
                <w:szCs w:val="22"/>
                <w:rtl w:val="0"/>
              </w:rPr>
              <w:t>harsh saliya</w:t>
            </w:r>
          </w:p>
        </w:tc>
        <w:tc>
          <w:tcPr>
            <w:tcW w:w="764" w:type="pct"/>
            <w:tcBorders>
              <w:top w:val="single" w:color="CCCCCC" w:sz="4" w:space="0"/>
              <w:left w:val="single" w:color="CCCCCC" w:sz="4" w:space="0"/>
              <w:bottom w:val="single" w:color="000000" w:sz="4" w:space="0"/>
              <w:right w:val="single" w:color="000000" w:sz="4" w:space="0"/>
            </w:tcBorders>
            <w:shd w:val="clear" w:color="auto" w:fill="F6F8F9"/>
            <w:tcMar>
              <w:top w:w="40" w:type="dxa"/>
              <w:left w:w="0" w:type="dxa"/>
              <w:bottom w:w="40" w:type="dxa"/>
              <w:right w:w="0" w:type="dxa"/>
            </w:tcMar>
            <w:vAlign w:val="center"/>
          </w:tcPr>
          <w:p w14:paraId="00000ABF">
            <w:pPr>
              <w:widowControl w:val="0"/>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Mobile UI looks good</w:t>
            </w:r>
          </w:p>
        </w:tc>
      </w:tr>
    </w:tbl>
    <w:p w14:paraId="6CE59008">
      <w:pPr>
        <w:jc w:val="both"/>
        <w:rPr>
          <w:rFonts w:hint="default" w:ascii="Times New Roman" w:hAnsi="Times New Roman" w:eastAsia="Times New Roman" w:cs="Times New Roman"/>
          <w:b/>
          <w:sz w:val="42"/>
          <w:szCs w:val="42"/>
          <w:rtl w:val="0"/>
        </w:rPr>
      </w:pPr>
      <w:r>
        <w:rPr>
          <w:rFonts w:hint="default" w:ascii="Times New Roman" w:hAnsi="Times New Roman" w:eastAsia="Times New Roman" w:cs="Times New Roman"/>
          <w:b/>
          <w:sz w:val="42"/>
          <w:szCs w:val="42"/>
          <w:rtl w:val="0"/>
        </w:rPr>
        <w:t xml:space="preserve"> </w:t>
      </w:r>
    </w:p>
    <w:p w14:paraId="6244EBCB">
      <w:pPr>
        <w:jc w:val="both"/>
        <w:rPr>
          <w:rFonts w:hint="default" w:ascii="Times New Roman" w:hAnsi="Times New Roman" w:eastAsia="Times New Roman" w:cs="Times New Roman"/>
          <w:b/>
          <w:sz w:val="42"/>
          <w:szCs w:val="42"/>
          <w:rtl w:val="0"/>
        </w:rPr>
      </w:pPr>
    </w:p>
    <w:p w14:paraId="00000AC7">
      <w:pPr>
        <w:jc w:val="both"/>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42"/>
          <w:szCs w:val="42"/>
          <w:rtl w:val="0"/>
        </w:rPr>
        <w:t>23. Agile based Project Earned-value and burn charts</w:t>
      </w:r>
    </w:p>
    <w:p w14:paraId="00000AC8">
      <w:pPr>
        <w:jc w:val="both"/>
        <w:rPr>
          <w:rFonts w:hint="default" w:ascii="Times New Roman" w:hAnsi="Times New Roman" w:eastAsia="Times New Roman" w:cs="Times New Roman"/>
          <w:b/>
          <w:sz w:val="32"/>
          <w:szCs w:val="32"/>
        </w:rPr>
      </w:pPr>
    </w:p>
    <w:tbl>
      <w:tblPr>
        <w:tblStyle w:val="40"/>
        <w:tblW w:w="4991" w:type="pct"/>
        <w:tblInd w:w="0" w:type="dxa"/>
        <w:tblLayout w:type="autofit"/>
        <w:tblCellMar>
          <w:top w:w="0" w:type="dxa"/>
          <w:left w:w="0" w:type="dxa"/>
          <w:bottom w:w="0" w:type="dxa"/>
          <w:right w:w="0" w:type="dxa"/>
        </w:tblCellMar>
      </w:tblPr>
      <w:tblGrid>
        <w:gridCol w:w="1077"/>
        <w:gridCol w:w="623"/>
        <w:gridCol w:w="742"/>
        <w:gridCol w:w="742"/>
        <w:gridCol w:w="742"/>
        <w:gridCol w:w="742"/>
        <w:gridCol w:w="742"/>
        <w:gridCol w:w="742"/>
        <w:gridCol w:w="742"/>
        <w:gridCol w:w="742"/>
        <w:gridCol w:w="742"/>
        <w:gridCol w:w="742"/>
        <w:gridCol w:w="742"/>
        <w:gridCol w:w="694"/>
      </w:tblGrid>
      <w:tr w14:paraId="7705E657">
        <w:tblPrEx>
          <w:tblCellMar>
            <w:top w:w="0" w:type="dxa"/>
            <w:left w:w="0" w:type="dxa"/>
            <w:bottom w:w="0" w:type="dxa"/>
            <w:right w:w="0" w:type="dxa"/>
          </w:tblCellMar>
        </w:tblPrEx>
        <w:trPr>
          <w:trHeight w:val="440" w:hRule="atLeast"/>
        </w:trPr>
        <w:tc>
          <w:tcPr>
            <w:tcW w:w="545"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C9">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Metric</w:t>
            </w:r>
          </w:p>
        </w:tc>
        <w:tc>
          <w:tcPr>
            <w:tcW w:w="356"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CA">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1</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CB">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2</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CC">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3</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CD">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4</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CE">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5</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CF">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6</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D0">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7</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D1">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8</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D2">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9</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D3">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10</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D4">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11</w:t>
            </w:r>
          </w:p>
        </w:tc>
        <w:tc>
          <w:tcPr>
            <w:tcW w:w="311"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D5">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Week 12</w:t>
            </w:r>
          </w:p>
        </w:tc>
        <w:tc>
          <w:tcPr>
            <w:tcW w:w="669" w:type="pct"/>
            <w:tcBorders>
              <w:top w:val="single" w:color="CCCCCC" w:sz="6" w:space="0"/>
              <w:left w:val="single" w:color="CCCCCC" w:sz="6" w:space="0"/>
              <w:bottom w:val="single" w:color="CCCCCC" w:sz="6" w:space="0"/>
              <w:right w:val="single" w:color="CCCCCC" w:sz="6" w:space="0"/>
            </w:tcBorders>
            <w:shd w:val="clear" w:color="auto" w:fill="FFC000"/>
            <w:tcMar>
              <w:top w:w="30" w:type="dxa"/>
              <w:left w:w="45" w:type="dxa"/>
              <w:bottom w:w="30" w:type="dxa"/>
              <w:right w:w="45" w:type="dxa"/>
            </w:tcMar>
            <w:vAlign w:val="bottom"/>
          </w:tcPr>
          <w:p w14:paraId="00000AD6">
            <w:pPr>
              <w:jc w:val="center"/>
              <w:rPr>
                <w:rFonts w:hint="default" w:ascii="Times New Roman" w:hAnsi="Times New Roman" w:eastAsia="Arial" w:cs="Times New Roman"/>
                <w:b/>
                <w:bCs w:val="0"/>
              </w:rPr>
            </w:pPr>
            <w:r>
              <w:rPr>
                <w:rFonts w:hint="default" w:ascii="Times New Roman" w:hAnsi="Times New Roman" w:eastAsia="Arial" w:cs="Times New Roman"/>
                <w:b/>
                <w:bCs w:val="0"/>
                <w:rtl w:val="0"/>
              </w:rPr>
              <w:t>Budget</w:t>
            </w:r>
          </w:p>
        </w:tc>
      </w:tr>
      <w:tr w14:paraId="750C229E">
        <w:tblPrEx>
          <w:tblCellMar>
            <w:top w:w="0" w:type="dxa"/>
            <w:left w:w="0" w:type="dxa"/>
            <w:bottom w:w="0" w:type="dxa"/>
            <w:right w:w="0" w:type="dxa"/>
          </w:tblCellMar>
        </w:tblPrEx>
        <w:trPr>
          <w:trHeight w:val="440" w:hRule="atLeast"/>
        </w:trPr>
        <w:tc>
          <w:tcPr>
            <w:tcW w:w="545"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7">
            <w:pPr>
              <w:rPr>
                <w:rFonts w:hint="default" w:ascii="Times New Roman" w:hAnsi="Times New Roman" w:eastAsia="Arial" w:cs="Times New Roman"/>
                <w:b/>
                <w:bCs w:val="0"/>
              </w:rPr>
            </w:pPr>
            <w:r>
              <w:rPr>
                <w:rFonts w:hint="default" w:ascii="Times New Roman" w:hAnsi="Times New Roman" w:eastAsia="Arial" w:cs="Times New Roman"/>
                <w:b/>
                <w:bCs w:val="0"/>
                <w:rtl w:val="0"/>
              </w:rPr>
              <w:t>Planned Value (PV in Rs.)</w:t>
            </w:r>
          </w:p>
        </w:tc>
        <w:tc>
          <w:tcPr>
            <w:tcW w:w="356"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8">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5000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9">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4000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A">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6000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B">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10000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C">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3000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D">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4000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E">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7000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DF">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8000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0">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9000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1">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3000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2">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4000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3">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7000</w:t>
            </w:r>
          </w:p>
        </w:tc>
        <w:tc>
          <w:tcPr>
            <w:tcW w:w="669"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4">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70000</w:t>
            </w:r>
          </w:p>
        </w:tc>
      </w:tr>
      <w:tr w14:paraId="1992981D">
        <w:tblPrEx>
          <w:tblCellMar>
            <w:top w:w="0" w:type="dxa"/>
            <w:left w:w="0" w:type="dxa"/>
            <w:bottom w:w="0" w:type="dxa"/>
            <w:right w:w="0" w:type="dxa"/>
          </w:tblCellMar>
        </w:tblPrEx>
        <w:trPr>
          <w:trHeight w:val="440" w:hRule="atLeast"/>
        </w:trPr>
        <w:tc>
          <w:tcPr>
            <w:tcW w:w="545"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5">
            <w:pPr>
              <w:rPr>
                <w:rFonts w:hint="default" w:ascii="Times New Roman" w:hAnsi="Times New Roman" w:eastAsia="Arial" w:cs="Times New Roman"/>
                <w:b/>
                <w:bCs w:val="0"/>
              </w:rPr>
            </w:pPr>
            <w:r>
              <w:rPr>
                <w:rFonts w:hint="default" w:ascii="Times New Roman" w:hAnsi="Times New Roman" w:eastAsia="Arial" w:cs="Times New Roman"/>
                <w:b/>
                <w:bCs w:val="0"/>
                <w:rtl w:val="0"/>
              </w:rPr>
              <w:t>Actual Cost (AC in Rs.)</w:t>
            </w:r>
          </w:p>
        </w:tc>
        <w:tc>
          <w:tcPr>
            <w:tcW w:w="356"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6">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4000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7">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2000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8">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7000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9">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8000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A">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2000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B">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4500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C">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8000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D">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7000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E">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8000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EF">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1000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0">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3000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1">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6000</w:t>
            </w:r>
          </w:p>
        </w:tc>
        <w:tc>
          <w:tcPr>
            <w:tcW w:w="669"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2">
            <w:pPr>
              <w:rPr>
                <w:rFonts w:hint="default" w:ascii="Times New Roman" w:hAnsi="Times New Roman" w:eastAsia="Arial" w:cs="Times New Roman"/>
                <w:b/>
                <w:bCs w:val="0"/>
              </w:rPr>
            </w:pPr>
            <w:r>
              <w:rPr>
                <w:rFonts w:hint="default" w:ascii="Times New Roman" w:hAnsi="Times New Roman" w:eastAsia="Arial" w:cs="Times New Roman"/>
                <w:b/>
                <w:bCs w:val="0"/>
                <w:rtl w:val="0"/>
              </w:rPr>
              <w:t>60500</w:t>
            </w:r>
          </w:p>
        </w:tc>
      </w:tr>
      <w:tr w14:paraId="366A751A">
        <w:tblPrEx>
          <w:tblCellMar>
            <w:top w:w="0" w:type="dxa"/>
            <w:left w:w="0" w:type="dxa"/>
            <w:bottom w:w="0" w:type="dxa"/>
            <w:right w:w="0" w:type="dxa"/>
          </w:tblCellMar>
        </w:tblPrEx>
        <w:trPr>
          <w:trHeight w:val="440" w:hRule="atLeast"/>
        </w:trPr>
        <w:tc>
          <w:tcPr>
            <w:tcW w:w="545"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3">
            <w:pPr>
              <w:rPr>
                <w:rFonts w:hint="default" w:ascii="Times New Roman" w:hAnsi="Times New Roman" w:eastAsia="Arial" w:cs="Times New Roman"/>
                <w:b/>
                <w:bCs w:val="0"/>
              </w:rPr>
            </w:pPr>
            <w:r>
              <w:rPr>
                <w:rFonts w:hint="default" w:ascii="Times New Roman" w:hAnsi="Times New Roman" w:eastAsia="Arial" w:cs="Times New Roman"/>
                <w:b/>
                <w:bCs w:val="0"/>
                <w:rtl w:val="0"/>
              </w:rPr>
              <w:t>Project Completion (%)</w:t>
            </w:r>
          </w:p>
        </w:tc>
        <w:tc>
          <w:tcPr>
            <w:tcW w:w="356"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4">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10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5">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15</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6">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19</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7">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24</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8">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30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9">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40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A">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50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B">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60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C">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70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D">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85</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E">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90</w:t>
            </w:r>
          </w:p>
        </w:tc>
        <w:tc>
          <w:tcPr>
            <w:tcW w:w="311"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AFF">
            <w:pPr>
              <w:jc w:val="right"/>
              <w:rPr>
                <w:rFonts w:hint="default" w:ascii="Times New Roman" w:hAnsi="Times New Roman" w:eastAsia="Arial" w:cs="Times New Roman"/>
                <w:b/>
                <w:bCs w:val="0"/>
              </w:rPr>
            </w:pPr>
            <w:r>
              <w:rPr>
                <w:rFonts w:hint="default" w:ascii="Times New Roman" w:hAnsi="Times New Roman" w:eastAsia="Arial" w:cs="Times New Roman"/>
                <w:b/>
                <w:bCs w:val="0"/>
                <w:rtl w:val="0"/>
              </w:rPr>
              <w:t>100</w:t>
            </w:r>
          </w:p>
        </w:tc>
        <w:tc>
          <w:tcPr>
            <w:tcW w:w="669"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B00">
            <w:pPr>
              <w:rPr>
                <w:rFonts w:hint="default" w:ascii="Times New Roman" w:hAnsi="Times New Roman" w:eastAsia="Arial" w:cs="Times New Roman"/>
                <w:b/>
                <w:bCs w:val="0"/>
              </w:rPr>
            </w:pPr>
            <w:r>
              <w:rPr>
                <w:rFonts w:hint="default" w:ascii="Times New Roman" w:hAnsi="Times New Roman" w:eastAsia="Arial" w:cs="Times New Roman"/>
                <w:b/>
                <w:bCs w:val="0"/>
                <w:rtl w:val="0"/>
              </w:rPr>
              <w:t>-</w:t>
            </w:r>
          </w:p>
        </w:tc>
      </w:tr>
      <w:tr w14:paraId="17099EF9">
        <w:tblPrEx>
          <w:tblCellMar>
            <w:top w:w="0" w:type="dxa"/>
            <w:left w:w="0" w:type="dxa"/>
            <w:bottom w:w="0" w:type="dxa"/>
            <w:right w:w="0" w:type="dxa"/>
          </w:tblCellMar>
        </w:tblPrEx>
        <w:trPr>
          <w:trHeight w:val="90" w:hRule="atLeast"/>
        </w:trPr>
        <w:tc>
          <w:tcPr>
            <w:tcW w:w="545"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B01">
            <w:pPr>
              <w:rPr>
                <w:rFonts w:hint="default" w:ascii="Times New Roman" w:hAnsi="Times New Roman" w:eastAsia="Arial" w:cs="Times New Roman"/>
                <w:b/>
                <w:bCs w:val="0"/>
              </w:rPr>
            </w:pPr>
            <w:r>
              <w:rPr>
                <w:rFonts w:hint="default" w:ascii="Times New Roman" w:hAnsi="Times New Roman" w:eastAsia="Arial" w:cs="Times New Roman"/>
                <w:b/>
                <w:bCs w:val="0"/>
                <w:rtl w:val="0"/>
              </w:rPr>
              <w:t>Earned Value (EV in Rs.)</w:t>
            </w:r>
          </w:p>
        </w:tc>
        <w:tc>
          <w:tcPr>
            <w:tcW w:w="751"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2">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7,000</w:t>
            </w:r>
          </w:p>
        </w:tc>
        <w:tc>
          <w:tcPr>
            <w:tcW w:w="65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3">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10,500</w:t>
            </w:r>
          </w:p>
        </w:tc>
        <w:tc>
          <w:tcPr>
            <w:tcW w:w="65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4">
            <w:pPr>
              <w:keepNext w:val="0"/>
              <w:keepLines w:val="0"/>
              <w:widowControl/>
              <w:suppressLineNumbers w:val="0"/>
              <w:jc w:val="left"/>
              <w:rPr>
                <w:rFonts w:hint="default" w:ascii="Times New Roman" w:hAnsi="Times New Roman" w:eastAsia="Arial" w:cs="Times New Roman"/>
                <w:b/>
                <w:bCs/>
                <w:lang w:val="en-US"/>
              </w:rPr>
            </w:pPr>
            <w:r>
              <w:rPr>
                <w:rFonts w:hint="default" w:ascii="Times New Roman" w:hAnsi="Times New Roman" w:eastAsia="SimSun" w:cs="Times New Roman"/>
                <w:b/>
                <w:bCs/>
                <w:kern w:val="0"/>
                <w:sz w:val="24"/>
                <w:szCs w:val="24"/>
                <w:lang w:val="en-US" w:eastAsia="zh-CN" w:bidi="ar"/>
              </w:rPr>
              <w:t>13,300</w:t>
            </w:r>
          </w:p>
        </w:tc>
        <w:tc>
          <w:tcPr>
            <w:tcW w:w="656"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5">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16,800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6">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21,000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7">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28,000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8">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35,000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9">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42,000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A">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49,000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B">
            <w:pPr>
              <w:keepNext w:val="0"/>
              <w:keepLines w:val="0"/>
              <w:widowControl/>
              <w:suppressLineNumbers w:val="0"/>
              <w:jc w:val="left"/>
              <w:rPr>
                <w:rFonts w:hint="default" w:ascii="Times New Roman" w:hAnsi="Times New Roman" w:eastAsia="Arial" w:cs="Times New Roman"/>
                <w:b/>
                <w:bCs/>
                <w:lang w:val="en-US"/>
              </w:rPr>
            </w:pPr>
            <w:r>
              <w:rPr>
                <w:rFonts w:hint="default" w:ascii="Times New Roman" w:hAnsi="Times New Roman" w:eastAsia="SimSun" w:cs="Times New Roman"/>
                <w:b/>
                <w:bCs/>
                <w:kern w:val="0"/>
                <w:sz w:val="24"/>
                <w:szCs w:val="24"/>
                <w:lang w:val="en-US" w:eastAsia="zh-CN" w:bidi="ar"/>
              </w:rPr>
              <w:t>59,500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C">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63,000</w:t>
            </w:r>
          </w:p>
        </w:tc>
        <w:tc>
          <w:tcPr>
            <w:tcW w:w="657"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center"/>
          </w:tcPr>
          <w:p w14:paraId="00000B0D">
            <w:pPr>
              <w:keepNext w:val="0"/>
              <w:keepLines w:val="0"/>
              <w:widowControl/>
              <w:suppressLineNumbers w:val="0"/>
              <w:jc w:val="left"/>
              <w:rPr>
                <w:rFonts w:hint="default" w:ascii="Times New Roman" w:hAnsi="Times New Roman" w:eastAsia="Arial" w:cs="Times New Roman"/>
                <w:b/>
                <w:bCs/>
              </w:rPr>
            </w:pPr>
            <w:r>
              <w:rPr>
                <w:rFonts w:hint="default" w:ascii="Times New Roman" w:hAnsi="Times New Roman" w:eastAsia="SimSun" w:cs="Times New Roman"/>
                <w:b/>
                <w:bCs/>
                <w:kern w:val="0"/>
                <w:sz w:val="24"/>
                <w:szCs w:val="24"/>
                <w:lang w:val="en-US" w:eastAsia="zh-CN" w:bidi="ar"/>
              </w:rPr>
              <w:t>70,000</w:t>
            </w:r>
          </w:p>
        </w:tc>
        <w:tc>
          <w:tcPr>
            <w:tcW w:w="669" w:type="pct"/>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000B0E">
            <w:pPr>
              <w:wordWrap w:val="0"/>
              <w:jc w:val="right"/>
              <w:rPr>
                <w:rFonts w:hint="default" w:ascii="Times New Roman" w:hAnsi="Times New Roman" w:eastAsia="Arial" w:cs="Times New Roman"/>
                <w:b/>
                <w:bCs/>
                <w:lang w:val="en-US"/>
              </w:rPr>
            </w:pPr>
            <w:r>
              <w:rPr>
                <w:rFonts w:hint="default" w:ascii="Times New Roman" w:hAnsi="Times New Roman" w:eastAsia="Arial" w:cs="Times New Roman"/>
                <w:b/>
                <w:bCs/>
                <w:lang w:val="en-US"/>
              </w:rPr>
              <w:t xml:space="preserve">  </w:t>
            </w:r>
          </w:p>
        </w:tc>
      </w:tr>
    </w:tbl>
    <w:p w14:paraId="00000B0F">
      <w:pPr>
        <w:jc w:val="both"/>
        <w:rPr>
          <w:rFonts w:hint="default" w:ascii="Times New Roman" w:hAnsi="Times New Roman" w:eastAsia="Times New Roman" w:cs="Times New Roman"/>
          <w:b/>
          <w:sz w:val="32"/>
          <w:szCs w:val="32"/>
        </w:rPr>
      </w:pPr>
    </w:p>
    <w:p w14:paraId="00000B10">
      <w:pPr>
        <w:jc w:val="both"/>
        <w:rPr>
          <w:rFonts w:hint="default" w:ascii="Times New Roman" w:hAnsi="Times New Roman" w:eastAsia="Times New Roman" w:cs="Times New Roman"/>
          <w:b/>
          <w:sz w:val="32"/>
          <w:szCs w:val="32"/>
        </w:rPr>
      </w:pPr>
    </w:p>
    <w:p w14:paraId="36B40942">
      <w:pPr>
        <w:jc w:val="both"/>
        <w:rPr>
          <w:rFonts w:hint="default" w:ascii="Times New Roman" w:hAnsi="Times New Roman" w:eastAsia="Times New Roman" w:cs="Times New Roman"/>
          <w:b/>
          <w:sz w:val="32"/>
          <w:szCs w:val="32"/>
        </w:rPr>
      </w:pPr>
    </w:p>
    <w:p w14:paraId="5B71F085">
      <w:pPr>
        <w:jc w:val="both"/>
        <w:rPr>
          <w:rFonts w:hint="default" w:ascii="Times New Roman" w:hAnsi="Times New Roman" w:eastAsia="Times New Roman" w:cs="Times New Roman"/>
          <w:b/>
          <w:sz w:val="32"/>
          <w:szCs w:val="32"/>
        </w:rPr>
      </w:pPr>
    </w:p>
    <w:p w14:paraId="0AD2DAB0">
      <w:pPr>
        <w:jc w:val="both"/>
        <w:rPr>
          <w:rFonts w:hint="default" w:ascii="Times New Roman" w:hAnsi="Times New Roman" w:eastAsia="Times New Roman" w:cs="Times New Roman"/>
          <w:b/>
          <w:sz w:val="32"/>
          <w:szCs w:val="32"/>
        </w:rPr>
      </w:pPr>
    </w:p>
    <w:p w14:paraId="6CDC3F85">
      <w:pPr>
        <w:jc w:val="both"/>
        <w:rPr>
          <w:rFonts w:hint="default" w:ascii="Times New Roman" w:hAnsi="Times New Roman" w:eastAsia="Times New Roman" w:cs="Times New Roman"/>
          <w:b/>
          <w:sz w:val="32"/>
          <w:szCs w:val="32"/>
        </w:rPr>
      </w:pPr>
    </w:p>
    <w:p w14:paraId="02486F39">
      <w:pPr>
        <w:jc w:val="both"/>
        <w:rPr>
          <w:rFonts w:hint="default" w:ascii="Times New Roman" w:hAnsi="Times New Roman" w:eastAsia="Times New Roman" w:cs="Times New Roman"/>
          <w:b/>
          <w:sz w:val="32"/>
          <w:szCs w:val="32"/>
        </w:rPr>
      </w:pPr>
    </w:p>
    <w:p w14:paraId="741DA4D0">
      <w:pPr>
        <w:jc w:val="both"/>
        <w:rPr>
          <w:rFonts w:hint="default" w:ascii="Times New Roman" w:hAnsi="Times New Roman" w:eastAsia="Times New Roman" w:cs="Times New Roman"/>
          <w:b/>
          <w:sz w:val="32"/>
          <w:szCs w:val="32"/>
        </w:rPr>
      </w:pPr>
    </w:p>
    <w:p w14:paraId="04B74923">
      <w:pPr>
        <w:jc w:val="both"/>
        <w:rPr>
          <w:rFonts w:hint="default" w:ascii="Times New Roman" w:hAnsi="Times New Roman" w:eastAsia="Times New Roman" w:cs="Times New Roman"/>
          <w:b/>
          <w:sz w:val="32"/>
          <w:szCs w:val="32"/>
        </w:rPr>
      </w:pPr>
    </w:p>
    <w:p w14:paraId="78E11E6C">
      <w:pPr>
        <w:jc w:val="both"/>
        <w:rPr>
          <w:rFonts w:hint="default" w:ascii="Times New Roman" w:hAnsi="Times New Roman" w:eastAsia="Times New Roman" w:cs="Times New Roman"/>
          <w:b/>
          <w:sz w:val="32"/>
          <w:szCs w:val="32"/>
        </w:rPr>
      </w:pPr>
    </w:p>
    <w:p w14:paraId="26A290D5">
      <w:pPr>
        <w:jc w:val="both"/>
        <w:rPr>
          <w:rFonts w:hint="default" w:ascii="Times New Roman" w:hAnsi="Times New Roman" w:eastAsia="Times New Roman" w:cs="Times New Roman"/>
          <w:b/>
          <w:sz w:val="32"/>
          <w:szCs w:val="32"/>
        </w:rPr>
      </w:pPr>
    </w:p>
    <w:p w14:paraId="256CFDA5">
      <w:pPr>
        <w:jc w:val="both"/>
        <w:rPr>
          <w:rFonts w:hint="default" w:ascii="Times New Roman" w:hAnsi="Times New Roman" w:eastAsia="Times New Roman" w:cs="Times New Roman"/>
          <w:b/>
          <w:sz w:val="32"/>
          <w:szCs w:val="32"/>
        </w:rPr>
      </w:pPr>
    </w:p>
    <w:p w14:paraId="253FA0E7">
      <w:pPr>
        <w:jc w:val="both"/>
        <w:rPr>
          <w:rFonts w:hint="default" w:ascii="Times New Roman" w:hAnsi="Times New Roman" w:eastAsia="Times New Roman" w:cs="Times New Roman"/>
          <w:b/>
          <w:sz w:val="32"/>
          <w:szCs w:val="32"/>
        </w:rPr>
      </w:pPr>
    </w:p>
    <w:p w14:paraId="59CDBA5F">
      <w:pPr>
        <w:jc w:val="both"/>
        <w:rPr>
          <w:rFonts w:hint="default" w:ascii="Times New Roman" w:hAnsi="Times New Roman" w:eastAsia="Times New Roman" w:cs="Times New Roman"/>
          <w:b/>
          <w:sz w:val="32"/>
          <w:szCs w:val="32"/>
        </w:rPr>
      </w:pPr>
    </w:p>
    <w:p w14:paraId="50478FD3">
      <w:pPr>
        <w:jc w:val="both"/>
        <w:rPr>
          <w:rFonts w:hint="default" w:ascii="Times New Roman" w:hAnsi="Times New Roman" w:eastAsia="Times New Roman" w:cs="Times New Roman"/>
          <w:b/>
          <w:sz w:val="32"/>
          <w:szCs w:val="32"/>
        </w:rPr>
      </w:pPr>
    </w:p>
    <w:p w14:paraId="70010D48">
      <w:pPr>
        <w:jc w:val="both"/>
        <w:rPr>
          <w:rFonts w:hint="default" w:ascii="Times New Roman" w:hAnsi="Times New Roman" w:eastAsia="Times New Roman" w:cs="Times New Roman"/>
          <w:b/>
          <w:sz w:val="32"/>
          <w:szCs w:val="32"/>
        </w:rPr>
      </w:pPr>
    </w:p>
    <w:p w14:paraId="7F33D189">
      <w:pPr>
        <w:jc w:val="both"/>
        <w:rPr>
          <w:rFonts w:hint="default" w:ascii="Times New Roman" w:hAnsi="Times New Roman" w:eastAsia="Times New Roman" w:cs="Times New Roman"/>
          <w:b/>
          <w:sz w:val="32"/>
          <w:szCs w:val="32"/>
        </w:rPr>
      </w:pPr>
    </w:p>
    <w:p w14:paraId="3AF37336">
      <w:pPr>
        <w:jc w:val="both"/>
        <w:rPr>
          <w:rFonts w:hint="default" w:ascii="Times New Roman" w:hAnsi="Times New Roman" w:eastAsia="Times New Roman" w:cs="Times New Roman"/>
          <w:b/>
          <w:sz w:val="32"/>
          <w:szCs w:val="32"/>
        </w:rPr>
      </w:pPr>
    </w:p>
    <w:p w14:paraId="1DC252FD">
      <w:pPr>
        <w:jc w:val="both"/>
        <w:rPr>
          <w:rFonts w:hint="default" w:ascii="Times New Roman" w:hAnsi="Times New Roman" w:eastAsia="Times New Roman" w:cs="Times New Roman"/>
          <w:b/>
          <w:sz w:val="32"/>
          <w:szCs w:val="32"/>
        </w:rPr>
      </w:pPr>
    </w:p>
    <w:p w14:paraId="284D27FA">
      <w:pPr>
        <w:jc w:val="both"/>
        <w:rPr>
          <w:rFonts w:hint="default" w:ascii="Times New Roman" w:hAnsi="Times New Roman" w:eastAsia="Times New Roman" w:cs="Times New Roman"/>
          <w:b/>
          <w:sz w:val="32"/>
          <w:szCs w:val="32"/>
        </w:rPr>
      </w:pPr>
    </w:p>
    <w:p w14:paraId="1C613221">
      <w:pPr>
        <w:jc w:val="both"/>
        <w:rPr>
          <w:rFonts w:hint="default" w:ascii="Times New Roman" w:hAnsi="Times New Roman" w:eastAsia="Times New Roman" w:cs="Times New Roman"/>
          <w:b/>
          <w:sz w:val="32"/>
          <w:szCs w:val="32"/>
        </w:rPr>
      </w:pPr>
    </w:p>
    <w:p w14:paraId="23633F25">
      <w:pPr>
        <w:jc w:val="both"/>
        <w:rPr>
          <w:rFonts w:hint="default" w:ascii="Times New Roman" w:hAnsi="Times New Roman" w:eastAsia="Times New Roman" w:cs="Times New Roman"/>
          <w:b/>
          <w:sz w:val="32"/>
          <w:szCs w:val="32"/>
        </w:rPr>
      </w:pPr>
    </w:p>
    <w:p w14:paraId="6BBFA621">
      <w:pPr>
        <w:jc w:val="both"/>
        <w:rPr>
          <w:rFonts w:hint="default" w:ascii="Times New Roman" w:hAnsi="Times New Roman" w:eastAsia="Times New Roman" w:cs="Times New Roman"/>
          <w:b/>
          <w:sz w:val="32"/>
          <w:szCs w:val="32"/>
        </w:rPr>
      </w:pPr>
    </w:p>
    <w:p w14:paraId="5E116EA5">
      <w:pPr>
        <w:jc w:val="both"/>
        <w:rPr>
          <w:rFonts w:hint="default" w:ascii="Times New Roman" w:hAnsi="Times New Roman" w:eastAsia="Times New Roman" w:cs="Times New Roman"/>
          <w:b/>
          <w:sz w:val="32"/>
          <w:szCs w:val="32"/>
        </w:rPr>
      </w:pPr>
    </w:p>
    <w:p w14:paraId="0F53F0DA">
      <w:pPr>
        <w:jc w:val="both"/>
        <w:rPr>
          <w:rFonts w:hint="default" w:ascii="Times New Roman" w:hAnsi="Times New Roman" w:eastAsia="Times New Roman" w:cs="Times New Roman"/>
          <w:b/>
          <w:sz w:val="32"/>
          <w:szCs w:val="32"/>
        </w:rPr>
      </w:pPr>
    </w:p>
    <w:p w14:paraId="6C9DDDA5">
      <w:pPr>
        <w:jc w:val="both"/>
        <w:rPr>
          <w:rFonts w:hint="default" w:ascii="Times New Roman" w:hAnsi="Times New Roman" w:eastAsia="Times New Roman" w:cs="Times New Roman"/>
          <w:b/>
          <w:sz w:val="32"/>
          <w:szCs w:val="32"/>
        </w:rPr>
      </w:pPr>
    </w:p>
    <w:p w14:paraId="00000B11">
      <w:pPr>
        <w:jc w:val="both"/>
        <w:rPr>
          <w:rFonts w:hint="default" w:ascii="Times New Roman" w:hAnsi="Times New Roman" w:eastAsia="Times New Roman" w:cs="Times New Roman"/>
          <w:b/>
          <w:sz w:val="32"/>
          <w:szCs w:val="32"/>
        </w:rPr>
      </w:pPr>
      <w:r>
        <w:rPr>
          <w:rFonts w:hint="default" w:ascii="Times New Roman" w:hAnsi="Times New Roman" w:eastAsia="Times New Roman" w:cs="Times New Roman"/>
          <w:b/>
          <w:sz w:val="32"/>
          <w:szCs w:val="32"/>
          <w:rtl w:val="0"/>
        </w:rPr>
        <w:t>Burn chart:</w:t>
      </w:r>
    </w:p>
    <w:p w14:paraId="00000B14">
      <w:pPr>
        <w:jc w:val="both"/>
        <w:rPr>
          <w:rFonts w:hint="default" w:ascii="Times New Roman" w:hAnsi="Times New Roman" w:eastAsia="Times New Roman" w:cs="Times New Roman"/>
          <w:b/>
          <w:sz w:val="32"/>
          <w:szCs w:val="32"/>
          <w:lang w:val="en-US"/>
        </w:rPr>
      </w:pPr>
      <w:r>
        <w:rPr>
          <w:rFonts w:ascii="SimSun" w:hAnsi="SimSun" w:eastAsia="SimSun" w:cs="SimSun"/>
          <w:sz w:val="24"/>
          <w:szCs w:val="24"/>
        </w:rPr>
        <w:drawing>
          <wp:inline distT="0" distB="0" distL="114300" distR="114300">
            <wp:extent cx="304800" cy="304800"/>
            <wp:effectExtent l="0" t="0" r="0" b="0"/>
            <wp:docPr id="2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IMG_256"/>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Times New Roman" w:cs="Times New Roman"/>
          <w:b/>
          <w:sz w:val="32"/>
          <w:szCs w:val="32"/>
          <w:lang w:val="en-US"/>
        </w:rPr>
        <w:drawing>
          <wp:inline distT="0" distB="0" distL="114300" distR="114300">
            <wp:extent cx="6638290" cy="3319145"/>
            <wp:effectExtent l="0" t="0" r="6350" b="3175"/>
            <wp:docPr id="31" name="Picture 31" descr="burn_chart_with_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burn_chart_with_completion"/>
                    <pic:cNvPicPr>
                      <a:picLocks noChangeAspect="1"/>
                    </pic:cNvPicPr>
                  </pic:nvPicPr>
                  <pic:blipFill>
                    <a:blip r:embed="rId35"/>
                    <a:stretch>
                      <a:fillRect/>
                    </a:stretch>
                  </pic:blipFill>
                  <pic:spPr>
                    <a:xfrm>
                      <a:off x="0" y="0"/>
                      <a:ext cx="6638290" cy="3319145"/>
                    </a:xfrm>
                    <a:prstGeom prst="rect">
                      <a:avLst/>
                    </a:prstGeom>
                  </pic:spPr>
                </pic:pic>
              </a:graphicData>
            </a:graphic>
          </wp:inline>
        </w:drawing>
      </w:r>
    </w:p>
    <w:p w14:paraId="00000B15">
      <w:pPr>
        <w:jc w:val="both"/>
        <w:rPr>
          <w:rFonts w:hint="default" w:ascii="Times New Roman" w:hAnsi="Times New Roman" w:eastAsia="Times New Roman" w:cs="Times New Roman"/>
          <w:b/>
          <w:sz w:val="32"/>
          <w:szCs w:val="32"/>
        </w:rPr>
      </w:pPr>
    </w:p>
    <w:p w14:paraId="0663B54A">
      <w:pPr>
        <w:keepNext w:val="0"/>
        <w:keepLines w:val="0"/>
        <w:widowControl/>
        <w:suppressLineNumbers w:val="0"/>
        <w:jc w:val="left"/>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2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descr="IMG_256"/>
                    <pic:cNvPicPr>
                      <a:picLocks noChangeAspect="1"/>
                    </pic:cNvPicPr>
                  </pic:nvPicPr>
                  <pic:blipFill>
                    <a:blip r:embed="rId34"/>
                    <a:stretch>
                      <a:fillRect/>
                    </a:stretch>
                  </pic:blipFill>
                  <pic:spPr>
                    <a:xfrm>
                      <a:off x="0" y="0"/>
                      <a:ext cx="304800" cy="304800"/>
                    </a:xfrm>
                    <a:prstGeom prst="rect">
                      <a:avLst/>
                    </a:prstGeom>
                    <a:noFill/>
                    <a:ln w="9525">
                      <a:noFill/>
                    </a:ln>
                  </pic:spPr>
                </pic:pic>
              </a:graphicData>
            </a:graphic>
          </wp:inline>
        </w:drawing>
      </w:r>
    </w:p>
    <w:p w14:paraId="5D2C8096">
      <w:pPr>
        <w:keepNext w:val="0"/>
        <w:keepLines w:val="0"/>
        <w:widowControl/>
        <w:suppressLineNumbers w:val="0"/>
        <w:jc w:val="left"/>
        <w:rPr>
          <w:rFonts w:ascii="SimSun" w:hAnsi="SimSun" w:eastAsia="SimSun" w:cs="SimSun"/>
          <w:sz w:val="24"/>
          <w:szCs w:val="24"/>
        </w:rPr>
      </w:pPr>
    </w:p>
    <w:p w14:paraId="7C3567CA">
      <w:pPr>
        <w:keepNext w:val="0"/>
        <w:keepLines w:val="0"/>
        <w:widowControl/>
        <w:suppressLineNumbers w:val="0"/>
        <w:jc w:val="left"/>
        <w:rPr>
          <w:rFonts w:ascii="SimSun" w:hAnsi="SimSun" w:eastAsia="SimSun" w:cs="SimSun"/>
          <w:sz w:val="24"/>
          <w:szCs w:val="24"/>
        </w:rPr>
      </w:pPr>
    </w:p>
    <w:p w14:paraId="0EE5EA9A">
      <w:pPr>
        <w:keepNext w:val="0"/>
        <w:keepLines w:val="0"/>
        <w:widowControl/>
        <w:suppressLineNumbers w:val="0"/>
        <w:jc w:val="left"/>
        <w:rPr>
          <w:rFonts w:ascii="SimSun" w:hAnsi="SimSun" w:eastAsia="SimSun" w:cs="SimSun"/>
          <w:sz w:val="24"/>
          <w:szCs w:val="24"/>
        </w:rPr>
      </w:pPr>
    </w:p>
    <w:p w14:paraId="0E0D2F07">
      <w:pPr>
        <w:keepNext w:val="0"/>
        <w:keepLines w:val="0"/>
        <w:widowControl/>
        <w:suppressLineNumbers w:val="0"/>
        <w:jc w:val="left"/>
        <w:rPr>
          <w:rFonts w:ascii="SimSun" w:hAnsi="SimSun" w:eastAsia="SimSun" w:cs="SimSun"/>
          <w:sz w:val="24"/>
          <w:szCs w:val="24"/>
        </w:rPr>
      </w:pPr>
    </w:p>
    <w:p w14:paraId="6DFEC5C8">
      <w:pPr>
        <w:keepNext w:val="0"/>
        <w:keepLines w:val="0"/>
        <w:widowControl/>
        <w:suppressLineNumbers w:val="0"/>
        <w:jc w:val="left"/>
        <w:rPr>
          <w:rFonts w:ascii="SimSun" w:hAnsi="SimSun" w:eastAsia="SimSun" w:cs="SimSun"/>
          <w:sz w:val="24"/>
          <w:szCs w:val="24"/>
        </w:rPr>
      </w:pPr>
    </w:p>
    <w:p w14:paraId="11DD0E4B">
      <w:pPr>
        <w:keepNext w:val="0"/>
        <w:keepLines w:val="0"/>
        <w:widowControl/>
        <w:suppressLineNumbers w:val="0"/>
        <w:jc w:val="left"/>
        <w:rPr>
          <w:rFonts w:ascii="SimSun" w:hAnsi="SimSun" w:eastAsia="SimSun" w:cs="SimSun"/>
          <w:sz w:val="24"/>
          <w:szCs w:val="24"/>
        </w:rPr>
      </w:pPr>
    </w:p>
    <w:p w14:paraId="02E8345F">
      <w:pPr>
        <w:keepNext w:val="0"/>
        <w:keepLines w:val="0"/>
        <w:widowControl/>
        <w:suppressLineNumbers w:val="0"/>
        <w:jc w:val="left"/>
        <w:rPr>
          <w:rFonts w:ascii="SimSun" w:hAnsi="SimSun" w:eastAsia="SimSun" w:cs="SimSun"/>
          <w:sz w:val="24"/>
          <w:szCs w:val="24"/>
        </w:rPr>
      </w:pPr>
    </w:p>
    <w:p w14:paraId="743AB7E5">
      <w:pPr>
        <w:keepNext w:val="0"/>
        <w:keepLines w:val="0"/>
        <w:widowControl/>
        <w:suppressLineNumbers w:val="0"/>
        <w:jc w:val="left"/>
        <w:rPr>
          <w:rFonts w:ascii="SimSun" w:hAnsi="SimSun" w:eastAsia="SimSun" w:cs="SimSun"/>
          <w:sz w:val="24"/>
          <w:szCs w:val="24"/>
        </w:rPr>
      </w:pPr>
    </w:p>
    <w:p w14:paraId="07682A37">
      <w:pPr>
        <w:keepNext w:val="0"/>
        <w:keepLines w:val="0"/>
        <w:widowControl/>
        <w:suppressLineNumbers w:val="0"/>
        <w:jc w:val="left"/>
        <w:rPr>
          <w:rFonts w:ascii="SimSun" w:hAnsi="SimSun" w:eastAsia="SimSun" w:cs="SimSun"/>
          <w:sz w:val="24"/>
          <w:szCs w:val="24"/>
        </w:rPr>
      </w:pPr>
    </w:p>
    <w:p w14:paraId="3E925846">
      <w:pPr>
        <w:keepNext w:val="0"/>
        <w:keepLines w:val="0"/>
        <w:widowControl/>
        <w:suppressLineNumbers w:val="0"/>
        <w:jc w:val="left"/>
        <w:rPr>
          <w:rFonts w:ascii="SimSun" w:hAnsi="SimSun" w:eastAsia="SimSun" w:cs="SimSun"/>
          <w:sz w:val="24"/>
          <w:szCs w:val="24"/>
        </w:rPr>
      </w:pPr>
    </w:p>
    <w:p w14:paraId="0691FD4B">
      <w:pPr>
        <w:keepNext w:val="0"/>
        <w:keepLines w:val="0"/>
        <w:widowControl/>
        <w:suppressLineNumbers w:val="0"/>
        <w:jc w:val="left"/>
        <w:rPr>
          <w:rFonts w:ascii="SimSun" w:hAnsi="SimSun" w:eastAsia="SimSun" w:cs="SimSun"/>
          <w:sz w:val="24"/>
          <w:szCs w:val="24"/>
        </w:rPr>
      </w:pPr>
    </w:p>
    <w:p w14:paraId="7EF73AA4">
      <w:pPr>
        <w:keepNext w:val="0"/>
        <w:keepLines w:val="0"/>
        <w:widowControl/>
        <w:suppressLineNumbers w:val="0"/>
        <w:jc w:val="left"/>
        <w:rPr>
          <w:rFonts w:ascii="SimSun" w:hAnsi="SimSun" w:eastAsia="SimSun" w:cs="SimSun"/>
          <w:sz w:val="24"/>
          <w:szCs w:val="24"/>
        </w:rPr>
      </w:pPr>
    </w:p>
    <w:p w14:paraId="7A1C1CB5">
      <w:pPr>
        <w:keepNext w:val="0"/>
        <w:keepLines w:val="0"/>
        <w:widowControl/>
        <w:suppressLineNumbers w:val="0"/>
        <w:jc w:val="left"/>
        <w:rPr>
          <w:rFonts w:ascii="SimSun" w:hAnsi="SimSun" w:eastAsia="SimSun" w:cs="SimSun"/>
          <w:sz w:val="24"/>
          <w:szCs w:val="24"/>
        </w:rPr>
      </w:pPr>
    </w:p>
    <w:p w14:paraId="16288E6C">
      <w:pPr>
        <w:keepNext w:val="0"/>
        <w:keepLines w:val="0"/>
        <w:widowControl/>
        <w:suppressLineNumbers w:val="0"/>
        <w:jc w:val="left"/>
        <w:rPr>
          <w:rFonts w:ascii="SimSun" w:hAnsi="SimSun" w:eastAsia="SimSun" w:cs="SimSun"/>
          <w:sz w:val="24"/>
          <w:szCs w:val="24"/>
        </w:rPr>
      </w:pPr>
    </w:p>
    <w:p w14:paraId="5CB53A68">
      <w:pPr>
        <w:keepNext w:val="0"/>
        <w:keepLines w:val="0"/>
        <w:widowControl/>
        <w:suppressLineNumbers w:val="0"/>
        <w:jc w:val="left"/>
        <w:rPr>
          <w:rFonts w:ascii="SimSun" w:hAnsi="SimSun" w:eastAsia="SimSun" w:cs="SimSun"/>
          <w:sz w:val="24"/>
          <w:szCs w:val="24"/>
        </w:rPr>
      </w:pPr>
    </w:p>
    <w:p w14:paraId="06357C30">
      <w:pPr>
        <w:keepNext w:val="0"/>
        <w:keepLines w:val="0"/>
        <w:widowControl/>
        <w:suppressLineNumbers w:val="0"/>
        <w:jc w:val="left"/>
        <w:rPr>
          <w:rFonts w:ascii="SimSun" w:hAnsi="SimSun" w:eastAsia="SimSun" w:cs="SimSun"/>
          <w:sz w:val="24"/>
          <w:szCs w:val="24"/>
        </w:rPr>
      </w:pPr>
    </w:p>
    <w:p w14:paraId="6070C2E4">
      <w:pPr>
        <w:keepNext w:val="0"/>
        <w:keepLines w:val="0"/>
        <w:widowControl/>
        <w:suppressLineNumbers w:val="0"/>
        <w:jc w:val="left"/>
        <w:rPr>
          <w:rFonts w:ascii="SimSun" w:hAnsi="SimSun" w:eastAsia="SimSun" w:cs="SimSun"/>
          <w:sz w:val="24"/>
          <w:szCs w:val="24"/>
        </w:rPr>
      </w:pPr>
    </w:p>
    <w:p w14:paraId="3788B8B7">
      <w:pPr>
        <w:jc w:val="both"/>
        <w:rPr>
          <w:rFonts w:hint="default" w:ascii="Times New Roman" w:hAnsi="Times New Roman" w:eastAsia="Times New Roman" w:cs="Times New Roman"/>
          <w:b/>
          <w:sz w:val="32"/>
          <w:szCs w:val="32"/>
        </w:rPr>
      </w:pPr>
    </w:p>
    <w:p w14:paraId="102BCEF9">
      <w:pPr>
        <w:jc w:val="both"/>
        <w:rPr>
          <w:rFonts w:hint="default" w:ascii="Times New Roman" w:hAnsi="Times New Roman" w:eastAsia="Times New Roman" w:cs="Times New Roman"/>
          <w:b/>
          <w:sz w:val="32"/>
          <w:szCs w:val="32"/>
        </w:rPr>
      </w:pPr>
    </w:p>
    <w:p w14:paraId="4D4115BC">
      <w:pPr>
        <w:jc w:val="both"/>
        <w:rPr>
          <w:rFonts w:hint="default" w:ascii="Times New Roman" w:hAnsi="Times New Roman" w:eastAsia="Times New Roman" w:cs="Times New Roman"/>
          <w:b/>
          <w:sz w:val="32"/>
          <w:szCs w:val="32"/>
        </w:rPr>
      </w:pPr>
    </w:p>
    <w:p w14:paraId="00000B16">
      <w:pPr>
        <w:spacing w:before="240" w:after="240"/>
        <w:jc w:val="both"/>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32"/>
          <w:szCs w:val="32"/>
          <w:rtl w:val="0"/>
        </w:rPr>
        <w:t xml:space="preserve"> </w:t>
      </w:r>
      <w:r>
        <w:rPr>
          <w:rFonts w:hint="default" w:ascii="Times New Roman" w:hAnsi="Times New Roman" w:eastAsia="Times New Roman" w:cs="Times New Roman"/>
          <w:b/>
          <w:sz w:val="42"/>
          <w:szCs w:val="42"/>
          <w:rtl w:val="0"/>
        </w:rPr>
        <w:t>24. Proposed Enhancements</w:t>
      </w:r>
    </w:p>
    <w:p w14:paraId="00000B17">
      <w:pPr>
        <w:spacing w:before="240" w:after="24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Based on the analysis of the current system, and keeping in mind user needs and market trends, the following enhancements are proposed for the Online Job Portal System:</w:t>
      </w:r>
    </w:p>
    <w:p w14:paraId="00000B18">
      <w:pPr>
        <w:numPr>
          <w:ilvl w:val="0"/>
          <w:numId w:val="83"/>
        </w:numPr>
        <w:spacing w:before="240"/>
        <w:ind w:left="720" w:hanging="36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Mobile Application Development: Rather than just a website, create a mobile application for both Android and iOS platforms to enhance accessibility and user convenience.   </w:t>
      </w:r>
    </w:p>
    <w:p w14:paraId="00000B19">
      <w:pPr>
        <w:spacing w:before="240"/>
        <w:ind w:left="720" w:firstLine="0"/>
        <w:jc w:val="both"/>
        <w:rPr>
          <w:rFonts w:hint="default" w:ascii="Times New Roman" w:hAnsi="Times New Roman" w:eastAsia="Times New Roman" w:cs="Times New Roman"/>
          <w:sz w:val="28"/>
          <w:szCs w:val="28"/>
        </w:rPr>
      </w:pPr>
    </w:p>
    <w:p w14:paraId="00000B1A">
      <w:pPr>
        <w:numPr>
          <w:ilvl w:val="0"/>
          <w:numId w:val="83"/>
        </w:numPr>
        <w:ind w:left="720" w:hanging="36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Advanced AI-Driven Job Matching: Implement more sophisticated AI algorithms to improve the accuracy and relevance of job recommendations for job seekers, considering factors like skills, experience, and preferences.    </w:t>
      </w:r>
    </w:p>
    <w:p w14:paraId="00000B1B">
      <w:pPr>
        <w:ind w:left="720" w:firstLine="0"/>
        <w:jc w:val="both"/>
        <w:rPr>
          <w:rFonts w:hint="default" w:ascii="Times New Roman" w:hAnsi="Times New Roman" w:eastAsia="Times New Roman" w:cs="Times New Roman"/>
          <w:sz w:val="28"/>
          <w:szCs w:val="28"/>
        </w:rPr>
      </w:pPr>
    </w:p>
    <w:p w14:paraId="00000B1C">
      <w:pPr>
        <w:numPr>
          <w:ilvl w:val="0"/>
          <w:numId w:val="83"/>
        </w:numPr>
        <w:ind w:left="720" w:hanging="36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Enhanced Security Measures: Incorporate multi-factor authentication, regular security audits, and secure data storage to ensure the protection of user data and prevent unauthorized access    Integration of Video Interview Tools: Integrate video conferencing capabilities within the platform to facilitate remote interviews and improve communication between job seekers and employers. </w:t>
      </w:r>
    </w:p>
    <w:p w14:paraId="00000B1D">
      <w:pPr>
        <w:ind w:left="720" w:firstLine="0"/>
        <w:jc w:val="both"/>
        <w:rPr>
          <w:rFonts w:hint="default" w:ascii="Times New Roman" w:hAnsi="Times New Roman" w:eastAsia="Times New Roman" w:cs="Times New Roman"/>
          <w:sz w:val="28"/>
          <w:szCs w:val="28"/>
        </w:rPr>
      </w:pPr>
    </w:p>
    <w:p w14:paraId="00000B1E">
      <w:pPr>
        <w:numPr>
          <w:ilvl w:val="0"/>
          <w:numId w:val="83"/>
        </w:numPr>
        <w:spacing w:after="240"/>
        <w:ind w:left="720" w:hanging="36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Internationalization: Offer the platform in multiple languages and support job postings from various countries to cater to a global audience .</w:t>
      </w:r>
    </w:p>
    <w:p w14:paraId="00000B1F">
      <w:pPr>
        <w:spacing w:before="240" w:after="240"/>
        <w:jc w:val="both"/>
        <w:rPr>
          <w:rFonts w:hint="default" w:ascii="Times New Roman" w:hAnsi="Times New Roman" w:eastAsia="Times New Roman" w:cs="Times New Roman"/>
          <w:b/>
          <w:sz w:val="42"/>
          <w:szCs w:val="42"/>
        </w:rPr>
      </w:pPr>
    </w:p>
    <w:p w14:paraId="00000B20">
      <w:pPr>
        <w:spacing w:before="240" w:after="240"/>
        <w:jc w:val="both"/>
        <w:rPr>
          <w:rFonts w:hint="default" w:ascii="Times New Roman" w:hAnsi="Times New Roman" w:eastAsia="Times New Roman" w:cs="Times New Roman"/>
          <w:b/>
          <w:sz w:val="42"/>
          <w:szCs w:val="42"/>
        </w:rPr>
      </w:pPr>
    </w:p>
    <w:p w14:paraId="00000B21">
      <w:pPr>
        <w:spacing w:before="240" w:after="240"/>
        <w:jc w:val="both"/>
        <w:rPr>
          <w:rFonts w:hint="default" w:ascii="Times New Roman" w:hAnsi="Times New Roman" w:eastAsia="Times New Roman" w:cs="Times New Roman"/>
          <w:b/>
          <w:sz w:val="42"/>
          <w:szCs w:val="42"/>
        </w:rPr>
      </w:pPr>
    </w:p>
    <w:p w14:paraId="00000B22">
      <w:pPr>
        <w:spacing w:before="240" w:after="240"/>
        <w:jc w:val="both"/>
        <w:rPr>
          <w:rFonts w:hint="default" w:ascii="Times New Roman" w:hAnsi="Times New Roman" w:eastAsia="Times New Roman" w:cs="Times New Roman"/>
          <w:b/>
          <w:sz w:val="42"/>
          <w:szCs w:val="42"/>
        </w:rPr>
      </w:pPr>
    </w:p>
    <w:p w14:paraId="00000B23">
      <w:pPr>
        <w:spacing w:before="240" w:after="240"/>
        <w:jc w:val="both"/>
        <w:rPr>
          <w:rFonts w:hint="default" w:ascii="Times New Roman" w:hAnsi="Times New Roman" w:eastAsia="Times New Roman" w:cs="Times New Roman"/>
          <w:b/>
          <w:sz w:val="42"/>
          <w:szCs w:val="42"/>
        </w:rPr>
      </w:pPr>
    </w:p>
    <w:p w14:paraId="4BF968DD">
      <w:pPr>
        <w:spacing w:before="240" w:after="240"/>
        <w:jc w:val="both"/>
        <w:rPr>
          <w:rFonts w:hint="default" w:ascii="Times New Roman" w:hAnsi="Times New Roman" w:eastAsia="Times New Roman" w:cs="Times New Roman"/>
          <w:b/>
          <w:sz w:val="42"/>
          <w:szCs w:val="42"/>
          <w:lang w:val="en-US"/>
        </w:rPr>
      </w:pPr>
    </w:p>
    <w:p w14:paraId="529E4BD8">
      <w:pPr>
        <w:spacing w:before="240" w:after="240"/>
        <w:jc w:val="both"/>
        <w:rPr>
          <w:rFonts w:hint="default" w:ascii="Times New Roman" w:hAnsi="Times New Roman" w:eastAsia="Times New Roman" w:cs="Times New Roman"/>
          <w:b/>
          <w:sz w:val="42"/>
          <w:szCs w:val="42"/>
          <w:lang w:val="en-US"/>
        </w:rPr>
      </w:pPr>
    </w:p>
    <w:p w14:paraId="29D4081F">
      <w:pPr>
        <w:spacing w:before="240" w:after="240"/>
        <w:jc w:val="both"/>
        <w:rPr>
          <w:rFonts w:hint="default" w:ascii="Times New Roman" w:hAnsi="Times New Roman" w:eastAsia="Times New Roman" w:cs="Times New Roman"/>
          <w:b/>
          <w:sz w:val="42"/>
          <w:szCs w:val="42"/>
          <w:lang w:val="en-US"/>
        </w:rPr>
      </w:pPr>
    </w:p>
    <w:p w14:paraId="5DCB9ABC">
      <w:pPr>
        <w:spacing w:before="240" w:after="240"/>
        <w:jc w:val="both"/>
        <w:rPr>
          <w:rFonts w:hint="default" w:ascii="Times New Roman" w:hAnsi="Times New Roman" w:eastAsia="Times New Roman" w:cs="Times New Roman"/>
          <w:b/>
          <w:sz w:val="42"/>
          <w:szCs w:val="42"/>
          <w:lang w:val="en-US"/>
        </w:rPr>
      </w:pPr>
    </w:p>
    <w:p w14:paraId="00000B28">
      <w:pPr>
        <w:spacing w:before="240" w:after="240"/>
        <w:jc w:val="both"/>
        <w:rPr>
          <w:rFonts w:hint="default" w:ascii="Times New Roman" w:hAnsi="Times New Roman" w:eastAsia="Times New Roman" w:cs="Times New Roman"/>
          <w:b/>
          <w:sz w:val="42"/>
          <w:szCs w:val="42"/>
        </w:rPr>
      </w:pPr>
      <w:r>
        <w:rPr>
          <w:rFonts w:hint="default" w:ascii="Times New Roman" w:hAnsi="Times New Roman" w:eastAsia="Times New Roman" w:cs="Times New Roman"/>
          <w:b/>
          <w:sz w:val="42"/>
          <w:szCs w:val="42"/>
          <w:rtl w:val="0"/>
        </w:rPr>
        <w:t>25.Conclusion</w:t>
      </w:r>
    </w:p>
    <w:p w14:paraId="00000B29">
      <w:pPr>
        <w:spacing w:before="240" w:after="24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The Online Job Portal System aims to connect job seekers and employers while simplifying the recruitment process in today's digital era. By addressing the limitations of traditional recruitment methods and existing online portals, the proposed system seeks to provide a more efficient, user-friendly, and secure platform. The success of this project relies on addressing the limitations of current systems, user empowerment, and continuous adaption. With ongoing improvements, it holds the potential to revolutionize the job search experience for both job seekers and employers, leading to more successful career placements and organizational growth    </w:t>
      </w:r>
    </w:p>
    <w:p w14:paraId="00000B2A">
      <w:pPr>
        <w:spacing w:before="240" w:after="240"/>
        <w:jc w:val="both"/>
        <w:rPr>
          <w:rFonts w:hint="default" w:ascii="Times New Roman" w:hAnsi="Times New Roman" w:eastAsia="Times New Roman" w:cs="Times New Roman"/>
          <w:sz w:val="28"/>
          <w:szCs w:val="28"/>
        </w:rPr>
      </w:pPr>
    </w:p>
    <w:p w14:paraId="00000B2B">
      <w:pPr>
        <w:spacing w:before="240" w:after="240"/>
        <w:jc w:val="both"/>
        <w:rPr>
          <w:rFonts w:hint="default" w:ascii="Times New Roman" w:hAnsi="Times New Roman" w:eastAsia="Times New Roman" w:cs="Times New Roman"/>
          <w:sz w:val="28"/>
          <w:szCs w:val="28"/>
        </w:rPr>
      </w:pPr>
    </w:p>
    <w:p w14:paraId="00000B2C">
      <w:pPr>
        <w:spacing w:before="240" w:after="240"/>
        <w:jc w:val="both"/>
        <w:rPr>
          <w:rFonts w:hint="default" w:ascii="Times New Roman" w:hAnsi="Times New Roman" w:eastAsia="Times New Roman" w:cs="Times New Roman"/>
          <w:sz w:val="28"/>
          <w:szCs w:val="28"/>
        </w:rPr>
      </w:pPr>
    </w:p>
    <w:p w14:paraId="00000B2D">
      <w:pPr>
        <w:spacing w:before="240" w:after="240"/>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br w:type="textWrapping"/>
      </w:r>
    </w:p>
    <w:p w14:paraId="00000B2E">
      <w:pPr>
        <w:spacing w:before="240" w:after="240"/>
        <w:jc w:val="both"/>
        <w:rPr>
          <w:rFonts w:hint="default" w:ascii="Times New Roman" w:hAnsi="Times New Roman" w:eastAsia="Times New Roman" w:cs="Times New Roman"/>
          <w:sz w:val="28"/>
          <w:szCs w:val="28"/>
        </w:rPr>
      </w:pPr>
    </w:p>
    <w:p w14:paraId="00000B2F">
      <w:pPr>
        <w:spacing w:before="240" w:after="240"/>
        <w:jc w:val="both"/>
        <w:rPr>
          <w:rFonts w:hint="default" w:ascii="Times New Roman" w:hAnsi="Times New Roman" w:eastAsia="Times New Roman" w:cs="Times New Roman"/>
          <w:sz w:val="28"/>
          <w:szCs w:val="28"/>
        </w:rPr>
      </w:pPr>
    </w:p>
    <w:p w14:paraId="00000B30">
      <w:pPr>
        <w:spacing w:before="240" w:after="240"/>
        <w:jc w:val="both"/>
        <w:rPr>
          <w:rFonts w:hint="default" w:ascii="Times New Roman" w:hAnsi="Times New Roman" w:eastAsia="Times New Roman" w:cs="Times New Roman"/>
          <w:sz w:val="28"/>
          <w:szCs w:val="28"/>
        </w:rPr>
      </w:pPr>
    </w:p>
    <w:p w14:paraId="00000B31">
      <w:pPr>
        <w:spacing w:before="240" w:after="240"/>
        <w:jc w:val="both"/>
        <w:rPr>
          <w:rFonts w:hint="default" w:ascii="Times New Roman" w:hAnsi="Times New Roman" w:eastAsia="Times New Roman" w:cs="Times New Roman"/>
          <w:sz w:val="28"/>
          <w:szCs w:val="28"/>
        </w:rPr>
      </w:pPr>
    </w:p>
    <w:p w14:paraId="00000B32">
      <w:pPr>
        <w:spacing w:before="240" w:after="240"/>
        <w:jc w:val="both"/>
        <w:rPr>
          <w:rFonts w:hint="default" w:ascii="Times New Roman" w:hAnsi="Times New Roman" w:eastAsia="Times New Roman" w:cs="Times New Roman"/>
          <w:sz w:val="28"/>
          <w:szCs w:val="28"/>
        </w:rPr>
      </w:pPr>
    </w:p>
    <w:p w14:paraId="00000B33">
      <w:pPr>
        <w:spacing w:before="240" w:after="240"/>
        <w:jc w:val="both"/>
        <w:rPr>
          <w:rFonts w:hint="default" w:ascii="Times New Roman" w:hAnsi="Times New Roman" w:eastAsia="Times New Roman" w:cs="Times New Roman"/>
          <w:sz w:val="28"/>
          <w:szCs w:val="28"/>
        </w:rPr>
      </w:pPr>
    </w:p>
    <w:p w14:paraId="305093FC">
      <w:pPr>
        <w:spacing w:before="240" w:after="240"/>
        <w:jc w:val="both"/>
        <w:rPr>
          <w:rFonts w:hint="default" w:ascii="Times New Roman" w:hAnsi="Times New Roman" w:eastAsia="Times New Roman" w:cs="Times New Roman"/>
          <w:sz w:val="28"/>
          <w:szCs w:val="28"/>
        </w:rPr>
      </w:pPr>
    </w:p>
    <w:p w14:paraId="00000B34">
      <w:pPr>
        <w:spacing w:before="240" w:after="240"/>
        <w:jc w:val="both"/>
        <w:rPr>
          <w:rFonts w:hint="default" w:ascii="Times New Roman" w:hAnsi="Times New Roman" w:eastAsia="Times New Roman" w:cs="Times New Roman"/>
          <w:sz w:val="28"/>
          <w:szCs w:val="28"/>
        </w:rPr>
      </w:pPr>
    </w:p>
    <w:p w14:paraId="00000B35">
      <w:pPr>
        <w:spacing w:before="240" w:after="240"/>
        <w:jc w:val="both"/>
        <w:rPr>
          <w:rFonts w:hint="default" w:ascii="Times New Roman" w:hAnsi="Times New Roman" w:eastAsia="Times New Roman" w:cs="Times New Roman"/>
          <w:sz w:val="28"/>
          <w:szCs w:val="28"/>
        </w:rPr>
      </w:pPr>
    </w:p>
    <w:p w14:paraId="00000B36">
      <w:pPr>
        <w:spacing w:before="240" w:after="240"/>
        <w:jc w:val="both"/>
        <w:rPr>
          <w:rFonts w:hint="default" w:ascii="Times New Roman" w:hAnsi="Times New Roman" w:eastAsia="Times New Roman" w:cs="Times New Roman"/>
          <w:sz w:val="28"/>
          <w:szCs w:val="28"/>
        </w:rPr>
      </w:pPr>
    </w:p>
    <w:p w14:paraId="00000B37">
      <w:pPr>
        <w:spacing w:before="240" w:after="240"/>
        <w:jc w:val="both"/>
        <w:rPr>
          <w:rFonts w:hint="default" w:ascii="Times New Roman" w:hAnsi="Times New Roman" w:eastAsia="Times New Roman" w:cs="Times New Roman"/>
          <w:sz w:val="28"/>
          <w:szCs w:val="28"/>
        </w:rPr>
      </w:pPr>
    </w:p>
    <w:p w14:paraId="5F9ECA00">
      <w:pPr>
        <w:pStyle w:val="4"/>
        <w:spacing w:before="280" w:after="80"/>
        <w:ind w:left="720" w:hanging="360"/>
        <w:rPr>
          <w:rFonts w:hint="default" w:ascii="Times New Roman" w:hAnsi="Times New Roman" w:eastAsia="Times New Roman" w:cs="Times New Roman"/>
          <w:sz w:val="42"/>
          <w:szCs w:val="42"/>
          <w:rtl w:val="0"/>
        </w:rPr>
      </w:pPr>
      <w:bookmarkStart w:id="35" w:name="_eylm644rlku2" w:colFirst="0" w:colLast="0"/>
      <w:bookmarkEnd w:id="35"/>
    </w:p>
    <w:p w14:paraId="502159F1">
      <w:pPr>
        <w:rPr>
          <w:rFonts w:hint="default" w:ascii="Times New Roman" w:hAnsi="Times New Roman" w:eastAsia="Times New Roman" w:cs="Times New Roman"/>
          <w:sz w:val="42"/>
          <w:szCs w:val="42"/>
          <w:rtl w:val="0"/>
        </w:rPr>
      </w:pPr>
    </w:p>
    <w:p w14:paraId="00000B38">
      <w:pPr>
        <w:pStyle w:val="4"/>
        <w:spacing w:before="280" w:after="80"/>
        <w:ind w:left="720" w:firstLine="0" w:firstLineChars="0"/>
        <w:rPr>
          <w:rFonts w:hint="default" w:ascii="Times New Roman" w:hAnsi="Times New Roman" w:eastAsia="Times New Roman" w:cs="Times New Roman"/>
          <w:sz w:val="42"/>
          <w:szCs w:val="42"/>
        </w:rPr>
      </w:pPr>
      <w:r>
        <w:rPr>
          <w:rFonts w:hint="default" w:ascii="Times New Roman" w:hAnsi="Times New Roman" w:eastAsia="Times New Roman" w:cs="Times New Roman"/>
          <w:sz w:val="42"/>
          <w:szCs w:val="42"/>
          <w:rtl w:val="0"/>
        </w:rPr>
        <w:t>26.Bibliography</w:t>
      </w:r>
    </w:p>
    <w:p w14:paraId="00000B39">
      <w:pPr>
        <w:pStyle w:val="5"/>
        <w:spacing w:before="240" w:after="40"/>
        <w:ind w:left="720" w:hanging="360"/>
        <w:rPr>
          <w:rFonts w:hint="default" w:ascii="Times New Roman" w:hAnsi="Times New Roman" w:eastAsia="Times New Roman" w:cs="Times New Roman"/>
          <w:sz w:val="28"/>
          <w:szCs w:val="28"/>
        </w:rPr>
      </w:pPr>
      <w:bookmarkStart w:id="36" w:name="_vdh8nvff42zh" w:colFirst="0" w:colLast="0"/>
      <w:bookmarkEnd w:id="36"/>
      <w:r>
        <w:rPr>
          <w:rFonts w:hint="default" w:ascii="Times New Roman" w:hAnsi="Times New Roman" w:eastAsia="Times New Roman" w:cs="Times New Roman"/>
          <w:sz w:val="28"/>
          <w:szCs w:val="28"/>
          <w:rtl w:val="0"/>
        </w:rPr>
        <w:t>1. Django (Web Framework)</w:t>
      </w:r>
    </w:p>
    <w:p w14:paraId="00000B3A">
      <w:pPr>
        <w:numPr>
          <w:ilvl w:val="0"/>
          <w:numId w:val="84"/>
        </w:numPr>
        <w:spacing w:before="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Django Documentation – Django Software Foundation:</w:t>
      </w:r>
      <w:r>
        <w:rPr>
          <w:rFonts w:hint="default" w:ascii="Times New Roman" w:hAnsi="Times New Roman" w:cs="Times New Roman"/>
        </w:rPr>
        <w:fldChar w:fldCharType="begin"/>
      </w:r>
      <w:r>
        <w:rPr>
          <w:rFonts w:hint="default" w:ascii="Times New Roman" w:hAnsi="Times New Roman" w:cs="Times New Roman"/>
        </w:rPr>
        <w:instrText xml:space="preserve"> HYPERLINK "https://docs.djangoproject.com/"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https://docs.djangoproject.com/</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3B">
      <w:pPr>
        <w:numPr>
          <w:ilvl w:val="0"/>
          <w:numId w:val="84"/>
        </w:numPr>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Django Tutorials – Real Python: https://realpython.com/tutorials/django/</w:t>
      </w:r>
      <w:r>
        <w:rPr>
          <w:rFonts w:hint="default" w:ascii="Times New Roman" w:hAnsi="Times New Roman" w:eastAsia="Times New Roman" w:cs="Times New Roman"/>
          <w:sz w:val="28"/>
          <w:szCs w:val="28"/>
          <w:rtl w:val="0"/>
        </w:rPr>
        <w:br w:type="textWrapping"/>
      </w:r>
    </w:p>
    <w:p w14:paraId="00000B3C">
      <w:pPr>
        <w:numPr>
          <w:ilvl w:val="0"/>
          <w:numId w:val="84"/>
        </w:numPr>
        <w:spacing w:after="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Django Best Practices – Simple is Better than Complex:</w:t>
      </w:r>
      <w:r>
        <w:rPr>
          <w:rFonts w:hint="default" w:ascii="Times New Roman" w:hAnsi="Times New Roman" w:cs="Times New Roman"/>
        </w:rPr>
        <w:fldChar w:fldCharType="begin"/>
      </w:r>
      <w:r>
        <w:rPr>
          <w:rFonts w:hint="default" w:ascii="Times New Roman" w:hAnsi="Times New Roman" w:cs="Times New Roman"/>
        </w:rPr>
        <w:instrText xml:space="preserve"> HYPERLINK "https://simpleisbetterthancomplex.com/"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https://simpleisbetterthancomplex.com/</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3D">
      <w:pPr>
        <w:pStyle w:val="5"/>
        <w:spacing w:before="240" w:after="40"/>
        <w:ind w:left="720" w:hanging="360"/>
        <w:rPr>
          <w:rFonts w:hint="default" w:ascii="Times New Roman" w:hAnsi="Times New Roman" w:eastAsia="Times New Roman" w:cs="Times New Roman"/>
          <w:sz w:val="28"/>
          <w:szCs w:val="28"/>
        </w:rPr>
      </w:pPr>
      <w:bookmarkStart w:id="37" w:name="_psgk8ue4omzu" w:colFirst="0" w:colLast="0"/>
      <w:bookmarkEnd w:id="37"/>
      <w:r>
        <w:rPr>
          <w:rFonts w:hint="default" w:ascii="Times New Roman" w:hAnsi="Times New Roman" w:eastAsia="Times New Roman" w:cs="Times New Roman"/>
          <w:sz w:val="28"/>
          <w:szCs w:val="28"/>
          <w:rtl w:val="0"/>
        </w:rPr>
        <w:t>2. Python Programming</w:t>
      </w:r>
    </w:p>
    <w:p w14:paraId="00000B3E">
      <w:pPr>
        <w:numPr>
          <w:ilvl w:val="0"/>
          <w:numId w:val="85"/>
        </w:numPr>
        <w:spacing w:before="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Official Python Documentation – Python Software Foundation:</w:t>
      </w:r>
      <w:r>
        <w:rPr>
          <w:rFonts w:hint="default" w:ascii="Times New Roman" w:hAnsi="Times New Roman" w:cs="Times New Roman"/>
        </w:rPr>
        <w:fldChar w:fldCharType="begin"/>
      </w:r>
      <w:r>
        <w:rPr>
          <w:rFonts w:hint="default" w:ascii="Times New Roman" w:hAnsi="Times New Roman" w:cs="Times New Roman"/>
        </w:rPr>
        <w:instrText xml:space="preserve"> HYPERLINK "https://docs.python.org/3/"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https://docs.python.org/3/</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3F">
      <w:pPr>
        <w:numPr>
          <w:ilvl w:val="0"/>
          <w:numId w:val="85"/>
        </w:numPr>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Python Tutorials – W3Schools: https://www.w3schools.com/python/</w:t>
      </w:r>
      <w:r>
        <w:rPr>
          <w:rFonts w:hint="default" w:ascii="Times New Roman" w:hAnsi="Times New Roman" w:eastAsia="Times New Roman" w:cs="Times New Roman"/>
          <w:sz w:val="28"/>
          <w:szCs w:val="28"/>
          <w:rtl w:val="0"/>
        </w:rPr>
        <w:br w:type="textWrapping"/>
      </w:r>
    </w:p>
    <w:p w14:paraId="00000B40">
      <w:pPr>
        <w:numPr>
          <w:ilvl w:val="0"/>
          <w:numId w:val="85"/>
        </w:numPr>
        <w:spacing w:after="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Python for Beginners – GeeksforGeeks: https://www.geeksforgeeks.org/python-programming-language/</w:t>
      </w:r>
      <w:r>
        <w:rPr>
          <w:rFonts w:hint="default" w:ascii="Times New Roman" w:hAnsi="Times New Roman" w:eastAsia="Times New Roman" w:cs="Times New Roman"/>
          <w:sz w:val="28"/>
          <w:szCs w:val="28"/>
          <w:rtl w:val="0"/>
        </w:rPr>
        <w:br w:type="textWrapping"/>
      </w:r>
    </w:p>
    <w:p w14:paraId="00000B41">
      <w:pPr>
        <w:pStyle w:val="5"/>
        <w:spacing w:before="240" w:after="40"/>
        <w:ind w:left="720" w:hanging="360"/>
        <w:rPr>
          <w:rFonts w:hint="default" w:ascii="Times New Roman" w:hAnsi="Times New Roman" w:eastAsia="Times New Roman" w:cs="Times New Roman"/>
          <w:sz w:val="28"/>
          <w:szCs w:val="28"/>
        </w:rPr>
      </w:pPr>
      <w:bookmarkStart w:id="38" w:name="_xzgu8hobr4zd" w:colFirst="0" w:colLast="0"/>
      <w:bookmarkEnd w:id="38"/>
      <w:r>
        <w:rPr>
          <w:rFonts w:hint="default" w:ascii="Times New Roman" w:hAnsi="Times New Roman" w:eastAsia="Times New Roman" w:cs="Times New Roman"/>
          <w:sz w:val="28"/>
          <w:szCs w:val="28"/>
          <w:rtl w:val="0"/>
        </w:rPr>
        <w:t>3. Web Development (HTML, CSS, JavaScript)</w:t>
      </w:r>
    </w:p>
    <w:p w14:paraId="00000B42">
      <w:pPr>
        <w:numPr>
          <w:ilvl w:val="0"/>
          <w:numId w:val="86"/>
        </w:numPr>
        <w:spacing w:before="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HTML &amp; CSS Basics – MDN Web Docs:</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"https://developer.mozilla.org/en-US/docs/Learn/HTML"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https://developer.mozilla.org/en-US/docs/Learn/HTML</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43">
      <w:pPr>
        <w:numPr>
          <w:ilvl w:val="0"/>
          <w:numId w:val="86"/>
        </w:numPr>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JavaScript Guide – MDN Web Docs:</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"https://developer.mozilla.org/en-US/docs/Web/JavaScript/Guide"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https://developer.mozilla.org/en-US/docs/Web/JavaScript/Guide</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44">
      <w:pPr>
        <w:numPr>
          <w:ilvl w:val="0"/>
          <w:numId w:val="86"/>
        </w:numPr>
        <w:spacing w:after="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Frontend Development Resources – FreeCodeCamp:</w:t>
      </w:r>
      <w:r>
        <w:rPr>
          <w:rFonts w:hint="default" w:ascii="Times New Roman" w:hAnsi="Times New Roman" w:cs="Times New Roman"/>
        </w:rPr>
        <w:fldChar w:fldCharType="begin"/>
      </w:r>
      <w:r>
        <w:rPr>
          <w:rFonts w:hint="default" w:ascii="Times New Roman" w:hAnsi="Times New Roman" w:cs="Times New Roman"/>
        </w:rPr>
        <w:instrText xml:space="preserve"> HYPERLINK "https://www.freecodecamp.org/"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https://www.freecodecamp.org/</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45">
      <w:pPr>
        <w:pStyle w:val="5"/>
        <w:spacing w:before="240" w:after="40"/>
        <w:ind w:left="720" w:hanging="360"/>
        <w:rPr>
          <w:rFonts w:hint="default" w:ascii="Times New Roman" w:hAnsi="Times New Roman" w:eastAsia="Times New Roman" w:cs="Times New Roman"/>
          <w:sz w:val="28"/>
          <w:szCs w:val="28"/>
        </w:rPr>
      </w:pPr>
      <w:bookmarkStart w:id="39" w:name="_6prdcrxfolo2" w:colFirst="0" w:colLast="0"/>
      <w:bookmarkEnd w:id="39"/>
    </w:p>
    <w:p w14:paraId="2971A127">
      <w:pPr>
        <w:rPr>
          <w:rFonts w:hint="default" w:ascii="Times New Roman" w:hAnsi="Times New Roman" w:eastAsia="Times New Roman" w:cs="Times New Roman"/>
          <w:sz w:val="28"/>
          <w:szCs w:val="28"/>
        </w:rPr>
      </w:pPr>
    </w:p>
    <w:p w14:paraId="4208AF1A">
      <w:pPr>
        <w:rPr>
          <w:rFonts w:hint="default" w:ascii="Times New Roman" w:hAnsi="Times New Roman" w:eastAsia="Times New Roman" w:cs="Times New Roman"/>
          <w:sz w:val="28"/>
          <w:szCs w:val="28"/>
        </w:rPr>
      </w:pPr>
    </w:p>
    <w:p w14:paraId="441EF91F">
      <w:pPr>
        <w:rPr>
          <w:rFonts w:hint="default" w:ascii="Times New Roman" w:hAnsi="Times New Roman" w:eastAsia="Times New Roman" w:cs="Times New Roman"/>
          <w:sz w:val="28"/>
          <w:szCs w:val="28"/>
        </w:rPr>
      </w:pPr>
    </w:p>
    <w:p w14:paraId="2436B901">
      <w:pPr>
        <w:rPr>
          <w:rFonts w:hint="default" w:ascii="Times New Roman" w:hAnsi="Times New Roman" w:eastAsia="Times New Roman" w:cs="Times New Roman"/>
          <w:sz w:val="28"/>
          <w:szCs w:val="28"/>
        </w:rPr>
      </w:pPr>
    </w:p>
    <w:p w14:paraId="41F06E51">
      <w:pPr>
        <w:rPr>
          <w:rFonts w:hint="default" w:ascii="Times New Roman" w:hAnsi="Times New Roman" w:eastAsia="Times New Roman" w:cs="Times New Roman"/>
          <w:sz w:val="28"/>
          <w:szCs w:val="28"/>
        </w:rPr>
      </w:pPr>
    </w:p>
    <w:p w14:paraId="77DF510C">
      <w:pPr>
        <w:rPr>
          <w:rFonts w:hint="default" w:ascii="Times New Roman" w:hAnsi="Times New Roman" w:eastAsia="Times New Roman" w:cs="Times New Roman"/>
          <w:sz w:val="28"/>
          <w:szCs w:val="28"/>
        </w:rPr>
      </w:pPr>
      <w:bookmarkStart w:id="42" w:name="_GoBack"/>
      <w:bookmarkEnd w:id="42"/>
    </w:p>
    <w:p w14:paraId="3F8B3680">
      <w:pPr>
        <w:rPr>
          <w:rFonts w:hint="default" w:ascii="Times New Roman" w:hAnsi="Times New Roman" w:eastAsia="Times New Roman" w:cs="Times New Roman"/>
          <w:sz w:val="28"/>
          <w:szCs w:val="28"/>
        </w:rPr>
      </w:pPr>
    </w:p>
    <w:p w14:paraId="00000B46">
      <w:pPr>
        <w:pStyle w:val="5"/>
        <w:spacing w:before="240" w:after="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4. SQLite (Database Management System)</w:t>
      </w:r>
    </w:p>
    <w:p w14:paraId="00000B47">
      <w:pPr>
        <w:numPr>
          <w:ilvl w:val="0"/>
          <w:numId w:val="87"/>
        </w:numPr>
        <w:spacing w:before="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SQLite Official Documentation: https://www.sqlite.org/docs.html</w:t>
      </w:r>
      <w:r>
        <w:rPr>
          <w:rFonts w:hint="default" w:ascii="Times New Roman" w:hAnsi="Times New Roman" w:eastAsia="Times New Roman" w:cs="Times New Roman"/>
          <w:sz w:val="28"/>
          <w:szCs w:val="28"/>
          <w:rtl w:val="0"/>
        </w:rPr>
        <w:br w:type="textWrapping"/>
      </w:r>
    </w:p>
    <w:p w14:paraId="00000B48">
      <w:pPr>
        <w:numPr>
          <w:ilvl w:val="0"/>
          <w:numId w:val="87"/>
        </w:numPr>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SQLite Tutorial – TutorialsPoint: https://www.tutorialspoint.com/sqlite/index.htm</w:t>
      </w:r>
      <w:r>
        <w:rPr>
          <w:rFonts w:hint="default" w:ascii="Times New Roman" w:hAnsi="Times New Roman" w:eastAsia="Times New Roman" w:cs="Times New Roman"/>
          <w:sz w:val="28"/>
          <w:szCs w:val="28"/>
          <w:rtl w:val="0"/>
        </w:rPr>
        <w:br w:type="textWrapping"/>
      </w:r>
    </w:p>
    <w:p w14:paraId="00000B49">
      <w:pPr>
        <w:numPr>
          <w:ilvl w:val="0"/>
          <w:numId w:val="87"/>
        </w:numPr>
        <w:spacing w:after="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SQLite with Django – Django Documentation:</w:t>
      </w:r>
      <w:r>
        <w:rPr>
          <w:rFonts w:hint="default" w:ascii="Times New Roman" w:hAnsi="Times New Roman" w:cs="Times New Roman"/>
        </w:rPr>
        <w:fldChar w:fldCharType="begin"/>
      </w:r>
      <w:r>
        <w:rPr>
          <w:rFonts w:hint="default" w:ascii="Times New Roman" w:hAnsi="Times New Roman" w:cs="Times New Roman"/>
        </w:rPr>
        <w:instrText xml:space="preserve"> HYPERLINK "https://docs.djangoproject.com/en/4.0/ref/databases/#sqlite-notes"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https://docs.djangoproject.com/en/4.0/ref/databases/#sqlite-notes</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4A">
      <w:pPr>
        <w:pStyle w:val="5"/>
        <w:spacing w:before="240" w:after="40"/>
        <w:ind w:left="720" w:hanging="360"/>
        <w:rPr>
          <w:rFonts w:hint="default" w:ascii="Times New Roman" w:hAnsi="Times New Roman" w:eastAsia="Times New Roman" w:cs="Times New Roman"/>
          <w:sz w:val="28"/>
          <w:szCs w:val="28"/>
        </w:rPr>
      </w:pPr>
      <w:bookmarkStart w:id="40" w:name="_wm0whphd3isf" w:colFirst="0" w:colLast="0"/>
      <w:bookmarkEnd w:id="40"/>
      <w:r>
        <w:rPr>
          <w:rFonts w:hint="default" w:ascii="Times New Roman" w:hAnsi="Times New Roman" w:eastAsia="Times New Roman" w:cs="Times New Roman"/>
          <w:sz w:val="28"/>
          <w:szCs w:val="28"/>
          <w:rtl w:val="0"/>
        </w:rPr>
        <w:t>5. Online Job Portal Development</w:t>
      </w:r>
    </w:p>
    <w:p w14:paraId="00000B4B">
      <w:pPr>
        <w:numPr>
          <w:ilvl w:val="0"/>
          <w:numId w:val="88"/>
        </w:numPr>
        <w:spacing w:before="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How to Build an Online Job Portal with Django – Real Python: https://realpython.com/django-job-board-tutorial/</w:t>
      </w:r>
      <w:r>
        <w:rPr>
          <w:rFonts w:hint="default" w:ascii="Times New Roman" w:hAnsi="Times New Roman" w:eastAsia="Times New Roman" w:cs="Times New Roman"/>
          <w:sz w:val="28"/>
          <w:szCs w:val="28"/>
          <w:rtl w:val="0"/>
        </w:rPr>
        <w:br w:type="textWrapping"/>
      </w:r>
    </w:p>
    <w:p w14:paraId="00000B4C">
      <w:pPr>
        <w:numPr>
          <w:ilvl w:val="0"/>
          <w:numId w:val="88"/>
        </w:numPr>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Job Portal Project with Django – GeeksforGeeks: https://www.geeksforgeeks.org/job-portal-project-using-django/</w:t>
      </w:r>
      <w:r>
        <w:rPr>
          <w:rFonts w:hint="default" w:ascii="Times New Roman" w:hAnsi="Times New Roman" w:eastAsia="Times New Roman" w:cs="Times New Roman"/>
          <w:sz w:val="28"/>
          <w:szCs w:val="28"/>
          <w:rtl w:val="0"/>
        </w:rPr>
        <w:br w:type="textWrapping"/>
      </w:r>
    </w:p>
    <w:p w14:paraId="00000B4D">
      <w:pPr>
        <w:numPr>
          <w:ilvl w:val="0"/>
          <w:numId w:val="88"/>
        </w:numPr>
        <w:spacing w:after="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Best Practices for Developing Job Portals – Smashing Magazine: https://www.smashingmagazine.com/category/web-development/</w:t>
      </w:r>
      <w:r>
        <w:rPr>
          <w:rFonts w:hint="default" w:ascii="Times New Roman" w:hAnsi="Times New Roman" w:eastAsia="Times New Roman" w:cs="Times New Roman"/>
          <w:sz w:val="28"/>
          <w:szCs w:val="28"/>
          <w:rtl w:val="0"/>
        </w:rPr>
        <w:br w:type="textWrapping"/>
      </w:r>
    </w:p>
    <w:p w14:paraId="00000B4E">
      <w:pPr>
        <w:pStyle w:val="5"/>
        <w:spacing w:before="240" w:after="40"/>
        <w:ind w:left="720" w:hanging="360"/>
        <w:rPr>
          <w:rFonts w:hint="default" w:ascii="Times New Roman" w:hAnsi="Times New Roman" w:eastAsia="Times New Roman" w:cs="Times New Roman"/>
          <w:sz w:val="28"/>
          <w:szCs w:val="28"/>
        </w:rPr>
      </w:pPr>
      <w:bookmarkStart w:id="41" w:name="_xnkd6z27hb21" w:colFirst="0" w:colLast="0"/>
      <w:bookmarkEnd w:id="41"/>
      <w:r>
        <w:rPr>
          <w:rFonts w:hint="default" w:ascii="Times New Roman" w:hAnsi="Times New Roman" w:eastAsia="Times New Roman" w:cs="Times New Roman"/>
          <w:sz w:val="28"/>
          <w:szCs w:val="28"/>
          <w:rtl w:val="0"/>
        </w:rPr>
        <w:t>6. Full-Stack Development (Django, HTML, CSS, JS, SQLite)</w:t>
      </w:r>
    </w:p>
    <w:p w14:paraId="00000B4F">
      <w:pPr>
        <w:numPr>
          <w:ilvl w:val="0"/>
          <w:numId w:val="89"/>
        </w:numPr>
        <w:spacing w:before="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Full Stack Python – Guide to Django and Web Development:</w:t>
      </w:r>
      <w:r>
        <w:rPr>
          <w:rFonts w:hint="default" w:ascii="Times New Roman" w:hAnsi="Times New Roman" w:cs="Times New Roman"/>
        </w:rPr>
        <w:fldChar w:fldCharType="begin"/>
      </w:r>
      <w:r>
        <w:rPr>
          <w:rFonts w:hint="default" w:ascii="Times New Roman" w:hAnsi="Times New Roman" w:cs="Times New Roman"/>
        </w:rPr>
        <w:instrText xml:space="preserve"> HYPERLINK "https://www.fullstackpython.com/"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https://www.fullstackpython.com/</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50">
      <w:pPr>
        <w:numPr>
          <w:ilvl w:val="0"/>
          <w:numId w:val="89"/>
        </w:numPr>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Django + JavaScript Integration – Stack Overflow Discussions:</w:t>
      </w:r>
      <w:r>
        <w:rPr>
          <w:rFonts w:hint="default" w:ascii="Times New Roman" w:hAnsi="Times New Roman" w:cs="Times New Roman"/>
        </w:rPr>
        <w:fldChar w:fldCharType="begin"/>
      </w:r>
      <w:r>
        <w:rPr>
          <w:rFonts w:hint="default" w:ascii="Times New Roman" w:hAnsi="Times New Roman" w:cs="Times New Roman"/>
        </w:rPr>
        <w:instrText xml:space="preserve"> HYPERLINK "https://stackoverflow.com/questions/tagged/django+javascript"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https://stackoverflow.com/questions/tagged/django+javascript</w:t>
      </w:r>
      <w:r>
        <w:rPr>
          <w:rFonts w:hint="default" w:ascii="Times New Roman" w:hAnsi="Times New Roman" w:eastAsia="Times New Roman" w:cs="Times New Roman"/>
          <w:color w:val="1155CC"/>
          <w:sz w:val="28"/>
          <w:szCs w:val="28"/>
          <w:u w:val="single"/>
          <w:rtl w:val="0"/>
        </w:rPr>
        <w:br w:type="textWrapping"/>
      </w:r>
      <w:r>
        <w:rPr>
          <w:rFonts w:hint="default" w:ascii="Times New Roman" w:hAnsi="Times New Roman" w:eastAsia="Times New Roman" w:cs="Times New Roman"/>
          <w:color w:val="1155CC"/>
          <w:sz w:val="28"/>
          <w:szCs w:val="28"/>
          <w:u w:val="single"/>
          <w:rtl w:val="0"/>
        </w:rPr>
        <w:fldChar w:fldCharType="end"/>
      </w:r>
    </w:p>
    <w:p w14:paraId="00000B51">
      <w:pPr>
        <w:numPr>
          <w:ilvl w:val="0"/>
          <w:numId w:val="89"/>
        </w:numPr>
        <w:spacing w:after="240"/>
        <w:ind w:left="720" w:hanging="36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REST API Development with Django – Django REST Framework:</w:t>
      </w:r>
      <w:r>
        <w:rPr>
          <w:rFonts w:hint="default" w:ascii="Times New Roman" w:hAnsi="Times New Roman" w:cs="Times New Roman"/>
        </w:rPr>
        <w:fldChar w:fldCharType="begin"/>
      </w:r>
      <w:r>
        <w:rPr>
          <w:rFonts w:hint="default" w:ascii="Times New Roman" w:hAnsi="Times New Roman" w:cs="Times New Roman"/>
        </w:rPr>
        <w:instrText xml:space="preserve"> HYPERLINK "https://www.django-rest-framework.org/" \h </w:instrText>
      </w:r>
      <w:r>
        <w:rPr>
          <w:rFonts w:hint="default" w:ascii="Times New Roman" w:hAnsi="Times New Roman" w:cs="Times New Roman"/>
        </w:rPr>
        <w:fldChar w:fldCharType="separate"/>
      </w:r>
      <w:r>
        <w:rPr>
          <w:rFonts w:hint="default" w:ascii="Times New Roman" w:hAnsi="Times New Roman" w:eastAsia="Times New Roman" w:cs="Times New Roman"/>
          <w:color w:val="1155CC"/>
          <w:sz w:val="28"/>
          <w:szCs w:val="28"/>
          <w:u w:val="single"/>
          <w:rtl w:val="0"/>
        </w:rPr>
        <w:t>https://www.django-rest-framework.org/</w:t>
      </w:r>
      <w:r>
        <w:rPr>
          <w:rFonts w:hint="default" w:ascii="Times New Roman" w:hAnsi="Times New Roman" w:eastAsia="Times New Roman" w:cs="Times New Roman"/>
          <w:color w:val="1155CC"/>
          <w:sz w:val="28"/>
          <w:szCs w:val="28"/>
          <w:u w:val="single"/>
          <w:rtl w:val="0"/>
        </w:rPr>
        <w:fldChar w:fldCharType="end"/>
      </w:r>
    </w:p>
    <w:p w14:paraId="2E0F6307">
      <w:pPr>
        <w:jc w:val="both"/>
        <w:rPr>
          <w:rFonts w:hint="default" w:ascii="Times New Roman" w:hAnsi="Times New Roman" w:eastAsia="Times New Roman" w:cs="Times New Roman"/>
          <w:b/>
          <w:sz w:val="32"/>
          <w:szCs w:val="32"/>
        </w:rPr>
      </w:pPr>
    </w:p>
    <w:sectPr>
      <w:footerReference r:id="rId11" w:type="first"/>
      <w:footerReference r:id="rId10" w:type="default"/>
      <w:pgSz w:w="11906" w:h="16838"/>
      <w:pgMar w:top="720" w:right="720" w:bottom="720" w:left="720" w:header="720" w:footer="720" w:gutter="0"/>
      <w:pgBorders>
        <w:top w:val="single" w:color="auto" w:sz="18" w:space="1"/>
        <w:left w:val="single" w:color="auto" w:sz="18" w:space="4"/>
        <w:bottom w:val="single" w:color="auto" w:sz="18" w:space="1"/>
        <w:right w:val="single" w:color="auto" w:sz="18" w:space="4"/>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TerminalVector"/>
    <w:panose1 w:val="00000000000000000000"/>
    <w:charset w:val="00"/>
    <w:family w:val="auto"/>
    <w:pitch w:val="default"/>
    <w:sig w:usb0="00000000" w:usb1="00000000" w:usb2="00000000" w:usb3="00000000" w:csb0="00000000" w:csb1="00000000"/>
  </w:font>
  <w:font w:name="Roboto">
    <w:altName w:val="TerminalVector"/>
    <w:panose1 w:val="00000000000000000000"/>
    <w:charset w:val="00"/>
    <w:family w:val="auto"/>
    <w:pitch w:val="default"/>
    <w:sig w:usb0="00000000" w:usb1="00000000" w:usb2="00000000" w:usb3="00000000" w:csb0="00000000" w:csb1="00000000"/>
  </w:font>
  <w:font w:name="Aptos Narrow">
    <w:altName w:val="TerminalVector"/>
    <w:panose1 w:val="00000000000000000000"/>
    <w:charset w:val="00"/>
    <w:family w:val="auto"/>
    <w:pitch w:val="default"/>
    <w:sig w:usb0="00000000" w:usb1="00000000" w:usb2="00000000" w:usb3="00000000" w:csb0="00000000" w:csb1="00000000"/>
  </w:font>
  <w:font w:name="TerminalVector">
    <w:panose1 w:val="02000509000000000000"/>
    <w:charset w:val="00"/>
    <w:family w:val="auto"/>
    <w:pitch w:val="default"/>
    <w:sig w:usb0="800002AF" w:usb1="000078EB" w:usb2="00000000" w:usb3="00000000" w:csb0="40000007" w:csb1="C6D6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RKFONT03">
    <w:panose1 w:val="00000000000000000000"/>
    <w:charset w:val="00"/>
    <w:family w:val="auto"/>
    <w:pitch w:val="default"/>
    <w:sig w:usb0="8000002F" w:usb1="00000048" w:usb2="00000000" w:usb3="00000000" w:csb0="00000001" w:csb1="00000000"/>
  </w:font>
  <w:font w:name="Tw Cen MT Condensed">
    <w:panose1 w:val="020B0606020104020203"/>
    <w:charset w:val="00"/>
    <w:family w:val="auto"/>
    <w:pitch w:val="default"/>
    <w:sig w:usb0="00000003" w:usb1="00000000" w:usb2="00000000" w:usb3="00000000" w:csb0="20000003" w:csb1="00000000"/>
  </w:font>
  <w:font w:name="Tempus Sans ITC">
    <w:panose1 w:val="04020404030D07020202"/>
    <w:charset w:val="00"/>
    <w:family w:val="auto"/>
    <w:pitch w:val="default"/>
    <w:sig w:usb0="00000003" w:usb1="00000000" w:usb2="00000000" w:usb3="00000000" w:csb0="20000001" w:csb1="00000000"/>
  </w:font>
  <w:font w:name="Calibri">
    <w:panose1 w:val="020F0502020204030204"/>
    <w:charset w:val="86"/>
    <w:family w:val="auto"/>
    <w:pitch w:val="default"/>
    <w:sig w:usb0="E4002EFF" w:usb1="C200247B" w:usb2="00000009" w:usb3="00000000" w:csb0="200001FF" w:csb1="00000000"/>
  </w:font>
  <w:font w:name="Segoe UI Variable Small">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Small Semiligh舰少冼o﶐波">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Small Semiligh阜少䖠o﶐波">
    <w:altName w:val="Segoe U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bo舰少冼o﶐波">
    <w:altName w:val="Segoe UI"/>
    <w:panose1 w:val="00000000000000000000"/>
    <w:charset w:val="00"/>
    <w:family w:val="auto"/>
    <w:pitch w:val="default"/>
    <w:sig w:usb0="00000000" w:usb1="00000000" w:usb2="00000000" w:usb3="00000000" w:csb0="00000000" w:csb1="00000000"/>
  </w:font>
  <w:font w:name="Segoe UI Variable Display Semibo阜少䖠o﶐波">
    <w:altName w:val="Segoe U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w Cen MT Condensed Extra Bold">
    <w:panose1 w:val="020B0803020202020204"/>
    <w:charset w:val="00"/>
    <w:family w:val="auto"/>
    <w:pitch w:val="default"/>
    <w:sig w:usb0="00000003" w:usb1="00000000" w:usb2="00000000" w:usb3="00000000" w:csb0="20000003" w:csb1="00000000"/>
  </w:font>
  <w:font w:name="Pristina">
    <w:panose1 w:val="03060402040406080204"/>
    <w:charset w:val="00"/>
    <w:family w:val="auto"/>
    <w:pitch w:val="default"/>
    <w:sig w:usb0="00000003" w:usb1="00000000" w:usb2="00000000" w:usb3="00000000" w:csb0="20000001" w:csb1="00000000"/>
  </w:font>
  <w:font w:name="Arial">
    <w:panose1 w:val="020B0604020202020204"/>
    <w:charset w:val="86"/>
    <w:family w:val="swiss"/>
    <w:pitch w:val="default"/>
    <w:sig w:usb0="E0002EFF" w:usb1="C000785B" w:usb2="00000009" w:usb3="00000000" w:csb0="400001FF" w:csb1="FFFF0000"/>
  </w:font>
  <w:font w:name="Segoe UI Variable Small Semibold">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 w:name="Segoe UI Semibold">
    <w:panose1 w:val="020B0702040204020203"/>
    <w:charset w:val="00"/>
    <w:family w:val="auto"/>
    <w:pitch w:val="default"/>
    <w:sig w:usb0="E4002EFF" w:usb1="C000E47F" w:usb2="00000009" w:usb3="00000000" w:csb0="200001FF" w:csb1="00000000"/>
  </w:font>
  <w:font w:name="Showcard Gothic">
    <w:panose1 w:val="04020904020102020604"/>
    <w:charset w:val="00"/>
    <w:family w:val="auto"/>
    <w:pitch w:val="default"/>
    <w:sig w:usb0="00000003" w:usb1="00000000" w:usb2="00000000" w:usb3="00000000" w:csb0="20000001" w:csb1="00000000"/>
  </w:font>
  <w:font w:name="Sitka Banner">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Tw Cen MT">
    <w:panose1 w:val="020B0602020104020603"/>
    <w:charset w:val="00"/>
    <w:family w:val="auto"/>
    <w:pitch w:val="default"/>
    <w:sig w:usb0="00000003" w:usb1="00000000" w:usb2="00000000" w:usb3="00000000" w:csb0="20000003" w:csb1="00000000"/>
  </w:font>
  <w:font w:name="Utsaah">
    <w:panose1 w:val="020B0604020202020204"/>
    <w:charset w:val="00"/>
    <w:family w:val="auto"/>
    <w:pitch w:val="default"/>
    <w:sig w:usb0="00008003" w:usb1="00000000" w:usb2="00000000" w:usb3="00000000" w:csb0="00000001" w:csb1="00000000"/>
  </w:font>
  <w:font w:name="Snap ITC">
    <w:panose1 w:val="04040A07060A02020202"/>
    <w:charset w:val="00"/>
    <w:family w:val="auto"/>
    <w:pitch w:val="default"/>
    <w:sig w:usb0="00000003" w:usb1="00000000" w:usb2="00000000" w:usb3="00000000" w:csb0="20000001" w:csb1="00000000"/>
  </w:font>
  <w:font w:name="Viner Hand ITC">
    <w:panose1 w:val="03070502030502020203"/>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pPr w:leftFromText="180" w:rightFromText="180" w:vertAnchor="text" w:horzAnchor="page" w:tblpX="3316" w:tblpY="73"/>
      <w:tblOverlap w:val="never"/>
      <w:tblW w:w="5259" w:type="dxa"/>
      <w:tblInd w:w="0" w:type="dxa"/>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Layout w:type="fixed"/>
      <w:tblCellMar>
        <w:top w:w="0" w:type="dxa"/>
        <w:left w:w="115" w:type="dxa"/>
        <w:bottom w:w="0" w:type="dxa"/>
        <w:right w:w="115" w:type="dxa"/>
      </w:tblCellMar>
    </w:tblPr>
    <w:tblGrid>
      <w:gridCol w:w="552"/>
      <w:gridCol w:w="4707"/>
    </w:tblGrid>
    <w:tr w14:paraId="66CD5CD0">
      <w:tblPrEx>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CellMar>
          <w:top w:w="0" w:type="dxa"/>
          <w:left w:w="115" w:type="dxa"/>
          <w:bottom w:w="0" w:type="dxa"/>
          <w:right w:w="115" w:type="dxa"/>
        </w:tblCellMar>
      </w:tblPrEx>
      <w:trPr>
        <w:trHeight w:val="90" w:hRule="atLeast"/>
      </w:trPr>
      <w:tc>
        <w:p w14:paraId="38EF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hint="default" w:ascii="Calibri" w:hAnsi="Calibri" w:eastAsia="Calibri" w:cs="Calibri"/>
              <w:b/>
              <w:i w:val="0"/>
              <w:smallCaps w:val="0"/>
              <w:strike w:val="0"/>
              <w:color w:val="4F81BD"/>
              <w:sz w:val="32"/>
              <w:szCs w:val="32"/>
              <w:u w:val="none"/>
              <w:shd w:val="clear" w:fill="auto"/>
              <w:vertAlign w:val="baseline"/>
              <w:lang w:val="en-US"/>
            </w:rPr>
          </w:pPr>
        </w:p>
      </w:tc>
      <w:tc>
        <w:p w14:paraId="69104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right="0" w:firstLine="1541" w:firstLineChars="550"/>
            <w:jc w:val="left"/>
            <w:rPr>
              <w:rFonts w:hint="default" w:ascii="Calibri" w:hAnsi="Calibri" w:eastAsia="Calibri" w:cs="Calibri"/>
              <w:b w:val="0"/>
              <w:i w:val="0"/>
              <w:smallCaps w:val="0"/>
              <w:strike w:val="0"/>
              <w:color w:val="000000"/>
              <w:sz w:val="20"/>
              <w:szCs w:val="20"/>
              <w:u w:val="none"/>
              <w:shd w:val="clear" w:fill="auto"/>
              <w:vertAlign w:val="baseline"/>
              <w:lang w:val="en-US"/>
            </w:rPr>
          </w:pPr>
          <w:r>
            <w:rPr>
              <w:rFonts w:hint="default" w:cs="Calibri"/>
              <w:b/>
              <w:bCs/>
              <w:i w:val="0"/>
              <w:smallCaps w:val="0"/>
              <w:strike w:val="0"/>
              <w:color w:val="4F81BD" w:themeColor="accent1"/>
              <w:sz w:val="28"/>
              <w:szCs w:val="28"/>
              <w:u w:val="none"/>
              <w:shd w:val="clear" w:fill="auto"/>
              <w:vertAlign w:val="baseline"/>
              <w:lang w:val="en-US"/>
              <w14:textFill>
                <w14:solidFill>
                  <w14:schemeClr w14:val="accent1"/>
                </w14:solidFill>
              </w14:textFill>
            </w:rPr>
            <w:t>Carrier go</w:t>
          </w:r>
        </w:p>
      </w:tc>
    </w:tr>
  </w:tbl>
  <w:p w14:paraId="6D8995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b/>
        <w:sz w:val="38"/>
        <w:szCs w:val="38"/>
        <w:lang w:val="en-US"/>
      </w:rPr>
    </w:pPr>
  </w:p>
  <w:p w14:paraId="00000B57">
    <w:pPr>
      <w:ind w:left="8305" w:right="-72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58">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pPr w:leftFromText="180" w:rightFromText="180" w:vertAnchor="text" w:horzAnchor="page" w:tblpX="3316" w:tblpY="73"/>
      <w:tblOverlap w:val="never"/>
      <w:tblW w:w="5259" w:type="dxa"/>
      <w:tblInd w:w="0" w:type="dxa"/>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Layout w:type="fixed"/>
      <w:tblCellMar>
        <w:top w:w="0" w:type="dxa"/>
        <w:left w:w="115" w:type="dxa"/>
        <w:bottom w:w="0" w:type="dxa"/>
        <w:right w:w="115" w:type="dxa"/>
      </w:tblCellMar>
    </w:tblPr>
    <w:tblGrid>
      <w:gridCol w:w="552"/>
      <w:gridCol w:w="4707"/>
    </w:tblGrid>
    <w:tr w14:paraId="79816AFA">
      <w:tblPrEx>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CellMar>
          <w:top w:w="0" w:type="dxa"/>
          <w:left w:w="115" w:type="dxa"/>
          <w:bottom w:w="0" w:type="dxa"/>
          <w:right w:w="115" w:type="dxa"/>
        </w:tblCellMar>
      </w:tblPrEx>
      <w:trPr>
        <w:trHeight w:val="90" w:hRule="atLeast"/>
      </w:trPr>
      <w:tc>
        <w:p w14:paraId="06947E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hint="default" w:ascii="Calibri" w:hAnsi="Calibri" w:eastAsia="Calibri" w:cs="Calibri"/>
              <w:b/>
              <w:i w:val="0"/>
              <w:smallCaps w:val="0"/>
              <w:strike w:val="0"/>
              <w:color w:val="4F81BD"/>
              <w:sz w:val="32"/>
              <w:szCs w:val="32"/>
              <w:u w:val="none"/>
              <w:shd w:val="clear" w:fill="auto"/>
              <w:vertAlign w:val="baseline"/>
              <w:lang w:val="en-US"/>
            </w:rPr>
          </w:pPr>
          <w:r>
            <w:rPr>
              <w:sz w:val="3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34E397">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URX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yeYS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PvVEVzQIA&#10;ACUGAAAOAAAAAAAAAAEAIAAAAB8BAABkcnMvZTJvRG9jLnhtbFBLBQYAAAAABgAGAFkBAABeBgAA&#10;AAA=&#10;">
                    <v:fill on="f" focussize="0,0"/>
                    <v:stroke on="f" weight="0.5pt"/>
                    <v:imagedata o:title=""/>
                    <o:lock v:ext="edit" aspectratio="f"/>
                    <v:textbox inset="0mm,0mm,0mm,0mm" style="mso-fit-shape-to-text:t;">
                      <w:txbxContent>
                        <w:p w14:paraId="3034E397">
                          <w:pPr>
                            <w:pStyle w:val="10"/>
                          </w:pPr>
                          <w:r>
                            <w:fldChar w:fldCharType="begin"/>
                          </w:r>
                          <w:r>
                            <w:instrText xml:space="preserve"> PAGE  \* MERGEFORMAT </w:instrText>
                          </w:r>
                          <w:r>
                            <w:fldChar w:fldCharType="separate"/>
                          </w:r>
                          <w:r>
                            <w:t>1</w:t>
                          </w:r>
                          <w:r>
                            <w:fldChar w:fldCharType="end"/>
                          </w:r>
                        </w:p>
                      </w:txbxContent>
                    </v:textbox>
                  </v:shape>
                </w:pict>
              </mc:Fallback>
            </mc:AlternateContent>
          </w:r>
        </w:p>
      </w:tc>
      <w:tc>
        <w:p w14:paraId="678C9C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right="0" w:firstLine="1541" w:firstLineChars="550"/>
            <w:jc w:val="left"/>
            <w:rPr>
              <w:rFonts w:hint="default" w:ascii="Calibri" w:hAnsi="Calibri" w:eastAsia="Calibri" w:cs="Calibri"/>
              <w:b w:val="0"/>
              <w:i w:val="0"/>
              <w:smallCaps w:val="0"/>
              <w:strike w:val="0"/>
              <w:color w:val="000000"/>
              <w:sz w:val="20"/>
              <w:szCs w:val="20"/>
              <w:u w:val="none"/>
              <w:shd w:val="clear" w:fill="auto"/>
              <w:vertAlign w:val="baseline"/>
              <w:lang w:val="en-US"/>
            </w:rPr>
          </w:pPr>
          <w:r>
            <w:rPr>
              <w:rFonts w:hint="default" w:cs="Calibri"/>
              <w:b/>
              <w:bCs/>
              <w:i w:val="0"/>
              <w:smallCaps w:val="0"/>
              <w:strike w:val="0"/>
              <w:color w:val="4F81BD" w:themeColor="accent1"/>
              <w:sz w:val="28"/>
              <w:szCs w:val="28"/>
              <w:u w:val="none"/>
              <w:shd w:val="clear" w:fill="auto"/>
              <w:vertAlign w:val="baseline"/>
              <w:lang w:val="en-US"/>
              <w14:textFill>
                <w14:solidFill>
                  <w14:schemeClr w14:val="accent1"/>
                </w14:solidFill>
              </w14:textFill>
            </w:rPr>
            <w:t>Carrier go</w:t>
          </w:r>
        </w:p>
      </w:tc>
    </w:tr>
  </w:tbl>
  <w:p w14:paraId="19CDA9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b/>
        <w:sz w:val="38"/>
        <w:szCs w:val="38"/>
        <w:lang w:val="en-US"/>
      </w:rPr>
    </w:pPr>
  </w:p>
  <w:p w14:paraId="3B0B8D4A">
    <w:pPr>
      <w:ind w:left="8305" w:right="-72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9A501">
    <w:pPr>
      <w:jc w:val="right"/>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79CA2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XYWPNAgAAJQYAAA4AAABkcnMvZTJvRG9jLnhtbK1U32/bIBB+n7T/&#10;AfHu2k6d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DlGCNJOqj4Izs4dKMOCLZA&#10;n722Mwh70BDoDrAPXTPsW9j0tA+N6fw/EELgB3WfTup6NOoP5aM8T8BFwTcsAD8+H9fGuo9Mdcgb&#10;BTZQvqAq2a2s60OHEH+bVBUXIpRQSLQv8ORynIQDJw+AC+ljIQvAOFp9aX5Mk+ltfptnUTaa3EZZ&#10;UpbRolpm0aRKr8blZblclulPj5dms5bXNZP+vqFN0uxtZTi2Sl/gU6NYJXjt4XxK1mzWS2HQjkCb&#10;VuHnFYbkn4XFL9MIbmD1ilI6ypKb0TSqJvlVlFXZOJ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l2FjzQIA&#10;ACUGAAAOAAAAAAAAAAEAIAAAAB8BAABkcnMvZTJvRG9jLnhtbFBLBQYAAAAABgAGAFkBAABeBgAA&#10;AAA=&#10;">
              <v:fill on="f" focussize="0,0"/>
              <v:stroke on="f" weight="0.5pt"/>
              <v:imagedata o:title=""/>
              <o:lock v:ext="edit" aspectratio="f"/>
              <v:textbox inset="0mm,0mm,0mm,0mm" style="mso-fit-shape-to-text:t;">
                <w:txbxContent>
                  <w:p w14:paraId="1C79CA2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pPr w:leftFromText="180" w:rightFromText="180" w:vertAnchor="text" w:horzAnchor="page" w:tblpX="3316" w:tblpY="73"/>
      <w:tblOverlap w:val="never"/>
      <w:tblW w:w="5259" w:type="dxa"/>
      <w:tblInd w:w="0" w:type="dxa"/>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Layout w:type="fixed"/>
      <w:tblCellMar>
        <w:top w:w="0" w:type="dxa"/>
        <w:left w:w="115" w:type="dxa"/>
        <w:bottom w:w="0" w:type="dxa"/>
        <w:right w:w="115" w:type="dxa"/>
      </w:tblCellMar>
    </w:tblPr>
    <w:tblGrid>
      <w:gridCol w:w="552"/>
      <w:gridCol w:w="4707"/>
    </w:tblGrid>
    <w:tr w14:paraId="42280020">
      <w:tblPrEx>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CellMar>
          <w:top w:w="0" w:type="dxa"/>
          <w:left w:w="115" w:type="dxa"/>
          <w:bottom w:w="0" w:type="dxa"/>
          <w:right w:w="115" w:type="dxa"/>
        </w:tblCellMar>
      </w:tblPrEx>
      <w:trPr>
        <w:trHeight w:val="90" w:hRule="atLeast"/>
      </w:trPr>
      <w:tc>
        <w:p w14:paraId="42E778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Calibri" w:hAnsi="Calibri" w:eastAsia="Calibri" w:cs="Calibri"/>
              <w:b/>
              <w:i w:val="0"/>
              <w:smallCaps w:val="0"/>
              <w:strike w:val="0"/>
              <w:color w:val="4F81BD"/>
              <w:sz w:val="32"/>
              <w:szCs w:val="32"/>
              <w:u w:val="none"/>
              <w:shd w:val="clear" w:fill="auto"/>
              <w:vertAlign w:val="baseline"/>
            </w:rPr>
          </w:pPr>
          <w:r>
            <w:rPr>
              <w:sz w:val="3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77C019">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pMfn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xk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V6TH5zQIA&#10;ACUGAAAOAAAAAAAAAAEAIAAAAB8BAABkcnMvZTJvRG9jLnhtbFBLBQYAAAAABgAGAFkBAABeBgAA&#10;AAA=&#10;">
                    <v:fill on="f" focussize="0,0"/>
                    <v:stroke on="f" weight="0.5pt"/>
                    <v:imagedata o:title=""/>
                    <o:lock v:ext="edit" aspectratio="f"/>
                    <v:textbox inset="0mm,0mm,0mm,0mm" style="mso-fit-shape-to-text:t;">
                      <w:txbxContent>
                        <w:p w14:paraId="2377C019">
                          <w:pPr>
                            <w:pStyle w:val="10"/>
                          </w:pPr>
                          <w:r>
                            <w:fldChar w:fldCharType="begin"/>
                          </w:r>
                          <w:r>
                            <w:instrText xml:space="preserve"> PAGE  \* MERGEFORMAT </w:instrText>
                          </w:r>
                          <w:r>
                            <w:fldChar w:fldCharType="separate"/>
                          </w:r>
                          <w:r>
                            <w:t>1</w:t>
                          </w:r>
                          <w:r>
                            <w:fldChar w:fldCharType="end"/>
                          </w:r>
                        </w:p>
                      </w:txbxContent>
                    </v:textbox>
                  </v:shape>
                </w:pict>
              </mc:Fallback>
            </mc:AlternateContent>
          </w:r>
        </w:p>
      </w:tc>
      <w:tc>
        <w:p w14:paraId="72CE9F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0"/>
              <w:szCs w:val="20"/>
              <w:u w:val="none"/>
              <w:shd w:val="clear" w:fill="auto"/>
              <w:vertAlign w:val="baseline"/>
            </w:rPr>
          </w:pPr>
        </w:p>
      </w:tc>
    </w:tr>
  </w:tbl>
  <w:p w14:paraId="69B45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b/>
        <w:sz w:val="38"/>
        <w:szCs w:val="38"/>
        <w:lang w:val="en-US"/>
      </w:rPr>
    </w:pPr>
  </w:p>
  <w:p w14:paraId="5F848ED7">
    <w:pPr>
      <w:ind w:left="8305" w:right="-72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FBF84">
    <w:pPr>
      <w:jc w:val="right"/>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93B13D">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YwwGPzQIA&#10;ACUGAAAOAAAAAAAAAAEAIAAAAB8BAABkcnMvZTJvRG9jLnhtbFBLBQYAAAAABgAGAFkBAABeBgAA&#10;AAA=&#10;">
              <v:fill on="f" focussize="0,0"/>
              <v:stroke on="f" weight="0.5pt"/>
              <v:imagedata o:title=""/>
              <o:lock v:ext="edit" aspectratio="f"/>
              <v:textbox inset="0mm,0mm,0mm,0mm" style="mso-fit-shape-to-text:t;">
                <w:txbxContent>
                  <w:p w14:paraId="6E93B13D">
                    <w:pPr>
                      <w:pStyle w:val="10"/>
                    </w:pPr>
                    <w:r>
                      <w:fldChar w:fldCharType="begin"/>
                    </w:r>
                    <w:r>
                      <w:instrText xml:space="preserve"> PAGE  \* MERGEFORMAT </w:instrText>
                    </w:r>
                    <w:r>
                      <w:fldChar w:fldCharType="separate"/>
                    </w:r>
                    <w:r>
                      <w:t>2</w:t>
                    </w:r>
                    <w:r>
                      <w:fldChar w:fldCharType="end"/>
                    </w:r>
                  </w:p>
                </w:txbxContent>
              </v:textbox>
            </v:shape>
          </w:pict>
        </mc:Fallback>
      </mc:AlternateContent>
    </w:r>
  </w:p>
  <w:p w14:paraId="2697D51E">
    <w:pPr>
      <w:jc w:val="right"/>
    </w:pPr>
  </w:p>
  <w:p w14:paraId="79B62B89">
    <w:pPr>
      <w:jc w:val="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1"/>
      <w:tblpPr w:leftFromText="180" w:rightFromText="180" w:vertAnchor="text" w:horzAnchor="page" w:tblpX="3316" w:tblpY="73"/>
      <w:tblOverlap w:val="never"/>
      <w:tblW w:w="5259" w:type="dxa"/>
      <w:tblInd w:w="0" w:type="dxa"/>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Layout w:type="fixed"/>
      <w:tblCellMar>
        <w:top w:w="0" w:type="dxa"/>
        <w:left w:w="115" w:type="dxa"/>
        <w:bottom w:w="0" w:type="dxa"/>
        <w:right w:w="115" w:type="dxa"/>
      </w:tblCellMar>
    </w:tblPr>
    <w:tblGrid>
      <w:gridCol w:w="552"/>
      <w:gridCol w:w="4707"/>
    </w:tblGrid>
    <w:tr w14:paraId="4F43BD33">
      <w:tblPrEx>
        <w:tblBorders>
          <w:top w:val="single" w:color="808080" w:sz="18" w:space="0"/>
          <w:left w:val="none" w:color="auto" w:sz="0" w:space="0"/>
          <w:bottom w:val="none" w:color="auto" w:sz="0" w:space="0"/>
          <w:right w:val="none" w:color="auto" w:sz="0" w:space="0"/>
          <w:insideH w:val="none" w:color="auto" w:sz="0" w:space="0"/>
          <w:insideV w:val="single" w:color="808080" w:sz="18" w:space="0"/>
        </w:tblBorders>
        <w:tblCellMar>
          <w:top w:w="0" w:type="dxa"/>
          <w:left w:w="115" w:type="dxa"/>
          <w:bottom w:w="0" w:type="dxa"/>
          <w:right w:w="115" w:type="dxa"/>
        </w:tblCellMar>
      </w:tblPrEx>
      <w:trPr>
        <w:trHeight w:val="90" w:hRule="atLeast"/>
      </w:trPr>
      <w:tc>
        <w:p w14:paraId="3B3707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Calibri" w:hAnsi="Calibri" w:eastAsia="Calibri" w:cs="Calibri"/>
              <w:b/>
              <w:i w:val="0"/>
              <w:smallCaps w:val="0"/>
              <w:strike w:val="0"/>
              <w:color w:val="4F81BD"/>
              <w:sz w:val="32"/>
              <w:szCs w:val="32"/>
              <w:u w:val="none"/>
              <w:shd w:val="clear" w:fill="auto"/>
              <w:vertAlign w:val="baseline"/>
            </w:rPr>
          </w:pPr>
          <w:r>
            <w:rPr>
              <w:sz w:val="3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8A961A">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0C8A961A">
                          <w:pPr>
                            <w:pStyle w:val="10"/>
                          </w:pPr>
                          <w:r>
                            <w:fldChar w:fldCharType="begin"/>
                          </w:r>
                          <w:r>
                            <w:instrText xml:space="preserve"> PAGE  \* MERGEFORMAT </w:instrText>
                          </w:r>
                          <w:r>
                            <w:fldChar w:fldCharType="separate"/>
                          </w:r>
                          <w:r>
                            <w:t>2</w:t>
                          </w:r>
                          <w:r>
                            <w:fldChar w:fldCharType="end"/>
                          </w:r>
                        </w:p>
                      </w:txbxContent>
                    </v:textbox>
                  </v:shape>
                </w:pict>
              </mc:Fallback>
            </mc:AlternateContent>
          </w:r>
        </w:p>
      </w:tc>
      <w:tc>
        <w:p w14:paraId="42AFA5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i w:val="0"/>
              <w:smallCaps w:val="0"/>
              <w:strike w:val="0"/>
              <w:color w:val="000000"/>
              <w:sz w:val="20"/>
              <w:szCs w:val="20"/>
              <w:u w:val="none"/>
              <w:shd w:val="clear" w:fill="auto"/>
              <w:vertAlign w:val="baseline"/>
            </w:rPr>
          </w:pPr>
          <w:r>
            <w:rPr>
              <w:rFonts w:hint="default" w:cs="Calibri"/>
              <w:b/>
              <w:bCs/>
              <w:i w:val="0"/>
              <w:smallCaps w:val="0"/>
              <w:strike w:val="0"/>
              <w:color w:val="4F81BD" w:themeColor="accent1"/>
              <w:sz w:val="28"/>
              <w:szCs w:val="28"/>
              <w:u w:val="none"/>
              <w:shd w:val="clear" w:fill="auto"/>
              <w:vertAlign w:val="baseline"/>
              <w:lang w:val="en-US"/>
              <w14:textFill>
                <w14:solidFill>
                  <w14:schemeClr w14:val="accent1"/>
                </w14:solidFill>
              </w14:textFill>
            </w:rPr>
            <w:t>Carrier go</w:t>
          </w:r>
        </w:p>
      </w:tc>
    </w:tr>
  </w:tbl>
  <w:p w14:paraId="34B24E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b/>
        <w:sz w:val="38"/>
        <w:szCs w:val="38"/>
        <w:lang w:val="en-US"/>
      </w:rPr>
    </w:pPr>
  </w:p>
  <w:p w14:paraId="4A3ECC61">
    <w:pPr>
      <w:ind w:left="8305" w:right="-720" w:firstLine="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97C7">
    <w:pPr>
      <w:jc w:val="right"/>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F6CF90">
                          <w:pPr>
                            <w:jc w:val="right"/>
                          </w:pP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33F6CF90">
                    <w:pPr>
                      <w:jc w:val="right"/>
                    </w:pPr>
                    <w:r>
                      <w:fldChar w:fldCharType="begin"/>
                    </w:r>
                    <w:r>
                      <w:instrText xml:space="preserve">PAGE</w:instrText>
                    </w:r>
                    <w:r>
                      <w:fldChar w:fldCharType="separate"/>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53">
    <w:pPr>
      <w:spacing w:before="100" w:after="240"/>
      <w:ind w:right="1790"/>
      <w:rPr>
        <w:b/>
        <w:sz w:val="38"/>
        <w:szCs w:val="3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5B5372"/>
    <w:multiLevelType w:val="multilevel"/>
    <w:tmpl w:val="845B5372"/>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461FADE"/>
    <w:multiLevelType w:val="multilevel"/>
    <w:tmpl w:val="8461FADE"/>
    <w:lvl w:ilvl="0" w:tentative="0">
      <w:start w:val="1"/>
      <w:numFmt w:val="bullet"/>
      <w:lvlText w:val="❖"/>
      <w:lvlJc w:val="left"/>
      <w:pPr>
        <w:ind w:left="644" w:hanging="359"/>
      </w:pPr>
      <w:rPr>
        <w:rFonts w:ascii="Noto Sans Symbols" w:hAnsi="Noto Sans Symbols" w:eastAsia="Noto Sans Symbols" w:cs="Noto Sans Symbols"/>
      </w:rPr>
    </w:lvl>
    <w:lvl w:ilvl="1" w:tentative="0">
      <w:start w:val="1"/>
      <w:numFmt w:val="bullet"/>
      <w:lvlText w:val="o"/>
      <w:lvlJc w:val="left"/>
      <w:pPr>
        <w:ind w:left="1364" w:hanging="360"/>
      </w:pPr>
      <w:rPr>
        <w:rFonts w:ascii="Courier New" w:hAnsi="Courier New" w:eastAsia="Courier New" w:cs="Courier New"/>
      </w:rPr>
    </w:lvl>
    <w:lvl w:ilvl="2" w:tentative="0">
      <w:start w:val="1"/>
      <w:numFmt w:val="bullet"/>
      <w:lvlText w:val="▪"/>
      <w:lvlJc w:val="left"/>
      <w:pPr>
        <w:ind w:left="2084" w:hanging="360"/>
      </w:pPr>
      <w:rPr>
        <w:rFonts w:ascii="Noto Sans Symbols" w:hAnsi="Noto Sans Symbols" w:eastAsia="Noto Sans Symbols" w:cs="Noto Sans Symbols"/>
      </w:rPr>
    </w:lvl>
    <w:lvl w:ilvl="3" w:tentative="0">
      <w:start w:val="1"/>
      <w:numFmt w:val="bullet"/>
      <w:lvlText w:val="●"/>
      <w:lvlJc w:val="left"/>
      <w:pPr>
        <w:ind w:left="2804" w:hanging="360"/>
      </w:pPr>
      <w:rPr>
        <w:rFonts w:ascii="Noto Sans Symbols" w:hAnsi="Noto Sans Symbols" w:eastAsia="Noto Sans Symbols" w:cs="Noto Sans Symbols"/>
      </w:rPr>
    </w:lvl>
    <w:lvl w:ilvl="4" w:tentative="0">
      <w:start w:val="1"/>
      <w:numFmt w:val="bullet"/>
      <w:lvlText w:val="o"/>
      <w:lvlJc w:val="left"/>
      <w:pPr>
        <w:ind w:left="3524" w:hanging="360"/>
      </w:pPr>
      <w:rPr>
        <w:rFonts w:ascii="Courier New" w:hAnsi="Courier New" w:eastAsia="Courier New" w:cs="Courier New"/>
      </w:rPr>
    </w:lvl>
    <w:lvl w:ilvl="5" w:tentative="0">
      <w:start w:val="1"/>
      <w:numFmt w:val="bullet"/>
      <w:lvlText w:val="▪"/>
      <w:lvlJc w:val="left"/>
      <w:pPr>
        <w:ind w:left="4244" w:hanging="360"/>
      </w:pPr>
      <w:rPr>
        <w:rFonts w:ascii="Noto Sans Symbols" w:hAnsi="Noto Sans Symbols" w:eastAsia="Noto Sans Symbols" w:cs="Noto Sans Symbols"/>
      </w:rPr>
    </w:lvl>
    <w:lvl w:ilvl="6" w:tentative="0">
      <w:start w:val="1"/>
      <w:numFmt w:val="bullet"/>
      <w:lvlText w:val="●"/>
      <w:lvlJc w:val="left"/>
      <w:pPr>
        <w:ind w:left="4964" w:hanging="360"/>
      </w:pPr>
      <w:rPr>
        <w:rFonts w:ascii="Noto Sans Symbols" w:hAnsi="Noto Sans Symbols" w:eastAsia="Noto Sans Symbols" w:cs="Noto Sans Symbols"/>
      </w:rPr>
    </w:lvl>
    <w:lvl w:ilvl="7" w:tentative="0">
      <w:start w:val="1"/>
      <w:numFmt w:val="bullet"/>
      <w:lvlText w:val="o"/>
      <w:lvlJc w:val="left"/>
      <w:pPr>
        <w:ind w:left="5684" w:hanging="360"/>
      </w:pPr>
      <w:rPr>
        <w:rFonts w:ascii="Courier New" w:hAnsi="Courier New" w:eastAsia="Courier New" w:cs="Courier New"/>
      </w:rPr>
    </w:lvl>
    <w:lvl w:ilvl="8" w:tentative="0">
      <w:start w:val="1"/>
      <w:numFmt w:val="bullet"/>
      <w:lvlText w:val="▪"/>
      <w:lvlJc w:val="left"/>
      <w:pPr>
        <w:ind w:left="6404" w:hanging="360"/>
      </w:pPr>
      <w:rPr>
        <w:rFonts w:ascii="Noto Sans Symbols" w:hAnsi="Noto Sans Symbols" w:eastAsia="Noto Sans Symbols" w:cs="Noto Sans Symbols"/>
      </w:rPr>
    </w:lvl>
  </w:abstractNum>
  <w:abstractNum w:abstractNumId="3">
    <w:nsid w:val="8CAEB125"/>
    <w:multiLevelType w:val="multilevel"/>
    <w:tmpl w:val="8CAEB125"/>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1995D4F"/>
    <w:multiLevelType w:val="multilevel"/>
    <w:tmpl w:val="91995D4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91B69C97"/>
    <w:multiLevelType w:val="multilevel"/>
    <w:tmpl w:val="91B69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9239341B"/>
    <w:multiLevelType w:val="multilevel"/>
    <w:tmpl w:val="9239341B"/>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7">
    <w:nsid w:val="9288B902"/>
    <w:multiLevelType w:val="multilevel"/>
    <w:tmpl w:val="9288B90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9377BC45"/>
    <w:multiLevelType w:val="multilevel"/>
    <w:tmpl w:val="9377BC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9C8AC8EF"/>
    <w:multiLevelType w:val="multilevel"/>
    <w:tmpl w:val="9C8AC8EF"/>
    <w:lvl w:ilvl="0" w:tentative="0">
      <w:start w:val="1"/>
      <w:numFmt w:val="bullet"/>
      <w:lvlText w:val="●"/>
      <w:lvlJc w:val="left"/>
      <w:pPr>
        <w:ind w:left="2487" w:hanging="360"/>
      </w:pPr>
      <w:rPr>
        <w:rFonts w:ascii="Noto Sans Symbols" w:hAnsi="Noto Sans Symbols" w:eastAsia="Noto Sans Symbols" w:cs="Noto Sans Symbols"/>
      </w:rPr>
    </w:lvl>
    <w:lvl w:ilvl="1" w:tentative="0">
      <w:start w:val="1"/>
      <w:numFmt w:val="bullet"/>
      <w:lvlText w:val="o"/>
      <w:lvlJc w:val="left"/>
      <w:pPr>
        <w:ind w:left="3207" w:hanging="360"/>
      </w:pPr>
      <w:rPr>
        <w:rFonts w:ascii="Courier New" w:hAnsi="Courier New" w:eastAsia="Courier New" w:cs="Courier New"/>
      </w:rPr>
    </w:lvl>
    <w:lvl w:ilvl="2" w:tentative="0">
      <w:start w:val="1"/>
      <w:numFmt w:val="bullet"/>
      <w:lvlText w:val="▪"/>
      <w:lvlJc w:val="left"/>
      <w:pPr>
        <w:ind w:left="3927" w:hanging="360"/>
      </w:pPr>
      <w:rPr>
        <w:rFonts w:ascii="Noto Sans Symbols" w:hAnsi="Noto Sans Symbols" w:eastAsia="Noto Sans Symbols" w:cs="Noto Sans Symbols"/>
      </w:rPr>
    </w:lvl>
    <w:lvl w:ilvl="3" w:tentative="0">
      <w:start w:val="1"/>
      <w:numFmt w:val="bullet"/>
      <w:lvlText w:val="●"/>
      <w:lvlJc w:val="left"/>
      <w:pPr>
        <w:ind w:left="4647" w:hanging="360"/>
      </w:pPr>
      <w:rPr>
        <w:rFonts w:ascii="Noto Sans Symbols" w:hAnsi="Noto Sans Symbols" w:eastAsia="Noto Sans Symbols" w:cs="Noto Sans Symbols"/>
      </w:rPr>
    </w:lvl>
    <w:lvl w:ilvl="4" w:tentative="0">
      <w:start w:val="1"/>
      <w:numFmt w:val="bullet"/>
      <w:lvlText w:val="o"/>
      <w:lvlJc w:val="left"/>
      <w:pPr>
        <w:ind w:left="5367" w:hanging="360"/>
      </w:pPr>
      <w:rPr>
        <w:rFonts w:ascii="Courier New" w:hAnsi="Courier New" w:eastAsia="Courier New" w:cs="Courier New"/>
      </w:rPr>
    </w:lvl>
    <w:lvl w:ilvl="5" w:tentative="0">
      <w:start w:val="1"/>
      <w:numFmt w:val="bullet"/>
      <w:lvlText w:val="▪"/>
      <w:lvlJc w:val="left"/>
      <w:pPr>
        <w:ind w:left="6087" w:hanging="360"/>
      </w:pPr>
      <w:rPr>
        <w:rFonts w:ascii="Noto Sans Symbols" w:hAnsi="Noto Sans Symbols" w:eastAsia="Noto Sans Symbols" w:cs="Noto Sans Symbols"/>
      </w:rPr>
    </w:lvl>
    <w:lvl w:ilvl="6" w:tentative="0">
      <w:start w:val="1"/>
      <w:numFmt w:val="bullet"/>
      <w:lvlText w:val="●"/>
      <w:lvlJc w:val="left"/>
      <w:pPr>
        <w:ind w:left="6807" w:hanging="360"/>
      </w:pPr>
      <w:rPr>
        <w:rFonts w:ascii="Noto Sans Symbols" w:hAnsi="Noto Sans Symbols" w:eastAsia="Noto Sans Symbols" w:cs="Noto Sans Symbols"/>
      </w:rPr>
    </w:lvl>
    <w:lvl w:ilvl="7" w:tentative="0">
      <w:start w:val="1"/>
      <w:numFmt w:val="bullet"/>
      <w:lvlText w:val="o"/>
      <w:lvlJc w:val="left"/>
      <w:pPr>
        <w:ind w:left="7527" w:hanging="360"/>
      </w:pPr>
      <w:rPr>
        <w:rFonts w:ascii="Courier New" w:hAnsi="Courier New" w:eastAsia="Courier New" w:cs="Courier New"/>
      </w:rPr>
    </w:lvl>
    <w:lvl w:ilvl="8" w:tentative="0">
      <w:start w:val="1"/>
      <w:numFmt w:val="bullet"/>
      <w:lvlText w:val="▪"/>
      <w:lvlJc w:val="left"/>
      <w:pPr>
        <w:ind w:left="8247" w:hanging="360"/>
      </w:pPr>
      <w:rPr>
        <w:rFonts w:ascii="Noto Sans Symbols" w:hAnsi="Noto Sans Symbols" w:eastAsia="Noto Sans Symbols" w:cs="Noto Sans Symbols"/>
      </w:rPr>
    </w:lvl>
  </w:abstractNum>
  <w:abstractNum w:abstractNumId="10">
    <w:nsid w:val="9D5D7490"/>
    <w:multiLevelType w:val="multilevel"/>
    <w:tmpl w:val="9D5D74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A0C93552"/>
    <w:multiLevelType w:val="multilevel"/>
    <w:tmpl w:val="A0C93552"/>
    <w:lvl w:ilvl="0" w:tentative="0">
      <w:start w:val="1"/>
      <w:numFmt w:val="bullet"/>
      <w:lvlText w:val="●"/>
      <w:lvlJc w:val="left"/>
      <w:pPr>
        <w:ind w:left="720" w:hanging="360"/>
      </w:pPr>
      <w:rPr>
        <w:rFonts w:ascii="Noto Sans Symbols" w:hAnsi="Noto Sans Symbols" w:eastAsia="Noto Sans Symbols" w:cs="Noto Sans Symbols"/>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A0F05207"/>
    <w:multiLevelType w:val="multilevel"/>
    <w:tmpl w:val="A0F0520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AAF3F3FA"/>
    <w:multiLevelType w:val="multilevel"/>
    <w:tmpl w:val="AAF3F3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B0ED9BEA"/>
    <w:multiLevelType w:val="multilevel"/>
    <w:tmpl w:val="B0ED9B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B0F1ACD9"/>
    <w:multiLevelType w:val="multilevel"/>
    <w:tmpl w:val="B0F1ACD9"/>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B23A94A9"/>
    <w:multiLevelType w:val="multilevel"/>
    <w:tmpl w:val="B23A94A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B5E306ED"/>
    <w:multiLevelType w:val="multilevel"/>
    <w:tmpl w:val="B5E306ED"/>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19">
    <w:nsid w:val="B88D21A8"/>
    <w:multiLevelType w:val="multilevel"/>
    <w:tmpl w:val="B88D21A8"/>
    <w:lvl w:ilvl="0" w:tentative="0">
      <w:start w:val="1"/>
      <w:numFmt w:val="bullet"/>
      <w:lvlText w:val="●"/>
      <w:lvlJc w:val="left"/>
      <w:pPr>
        <w:ind w:left="720" w:hanging="360"/>
      </w:pPr>
      <w:rPr>
        <w:rFonts w:ascii="Noto Sans Symbols" w:hAnsi="Noto Sans Symbols" w:eastAsia="Noto Sans Symbols" w:cs="Noto Sans Symbols"/>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B8CEF35B"/>
    <w:multiLevelType w:val="multilevel"/>
    <w:tmpl w:val="B8CEF35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1">
    <w:nsid w:val="BB64CFA9"/>
    <w:multiLevelType w:val="multilevel"/>
    <w:tmpl w:val="BB64CFA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BDA1395C"/>
    <w:multiLevelType w:val="multilevel"/>
    <w:tmpl w:val="BDA139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BE923771"/>
    <w:multiLevelType w:val="multilevel"/>
    <w:tmpl w:val="BE923771"/>
    <w:lvl w:ilvl="0" w:tentative="0">
      <w:start w:val="1"/>
      <w:numFmt w:val="bullet"/>
      <w:lvlText w:val="❖"/>
      <w:lvlJc w:val="left"/>
      <w:pPr>
        <w:ind w:left="786" w:hanging="360"/>
      </w:pPr>
      <w:rPr>
        <w:rFonts w:ascii="Noto Sans Symbols" w:hAnsi="Noto Sans Symbols" w:eastAsia="Noto Sans Symbols" w:cs="Noto Sans Symbols"/>
      </w:rPr>
    </w:lvl>
    <w:lvl w:ilvl="1" w:tentative="0">
      <w:start w:val="1"/>
      <w:numFmt w:val="bullet"/>
      <w:lvlText w:val="o"/>
      <w:lvlJc w:val="left"/>
      <w:pPr>
        <w:ind w:left="1506" w:hanging="360"/>
      </w:pPr>
      <w:rPr>
        <w:rFonts w:ascii="Courier New" w:hAnsi="Courier New" w:eastAsia="Courier New" w:cs="Courier New"/>
      </w:rPr>
    </w:lvl>
    <w:lvl w:ilvl="2" w:tentative="0">
      <w:start w:val="1"/>
      <w:numFmt w:val="bullet"/>
      <w:lvlText w:val="▪"/>
      <w:lvlJc w:val="left"/>
      <w:pPr>
        <w:ind w:left="2226" w:hanging="360"/>
      </w:pPr>
      <w:rPr>
        <w:rFonts w:ascii="Noto Sans Symbols" w:hAnsi="Noto Sans Symbols" w:eastAsia="Noto Sans Symbols" w:cs="Noto Sans Symbols"/>
      </w:rPr>
    </w:lvl>
    <w:lvl w:ilvl="3" w:tentative="0">
      <w:start w:val="1"/>
      <w:numFmt w:val="bullet"/>
      <w:lvlText w:val="●"/>
      <w:lvlJc w:val="left"/>
      <w:pPr>
        <w:ind w:left="2946" w:hanging="360"/>
      </w:pPr>
      <w:rPr>
        <w:rFonts w:ascii="Noto Sans Symbols" w:hAnsi="Noto Sans Symbols" w:eastAsia="Noto Sans Symbols" w:cs="Noto Sans Symbols"/>
      </w:rPr>
    </w:lvl>
    <w:lvl w:ilvl="4" w:tentative="0">
      <w:start w:val="1"/>
      <w:numFmt w:val="bullet"/>
      <w:lvlText w:val="o"/>
      <w:lvlJc w:val="left"/>
      <w:pPr>
        <w:ind w:left="3666" w:hanging="360"/>
      </w:pPr>
      <w:rPr>
        <w:rFonts w:ascii="Courier New" w:hAnsi="Courier New" w:eastAsia="Courier New" w:cs="Courier New"/>
      </w:rPr>
    </w:lvl>
    <w:lvl w:ilvl="5" w:tentative="0">
      <w:start w:val="1"/>
      <w:numFmt w:val="bullet"/>
      <w:lvlText w:val="▪"/>
      <w:lvlJc w:val="left"/>
      <w:pPr>
        <w:ind w:left="4386" w:hanging="360"/>
      </w:pPr>
      <w:rPr>
        <w:rFonts w:ascii="Noto Sans Symbols" w:hAnsi="Noto Sans Symbols" w:eastAsia="Noto Sans Symbols" w:cs="Noto Sans Symbols"/>
      </w:rPr>
    </w:lvl>
    <w:lvl w:ilvl="6" w:tentative="0">
      <w:start w:val="1"/>
      <w:numFmt w:val="bullet"/>
      <w:lvlText w:val="●"/>
      <w:lvlJc w:val="left"/>
      <w:pPr>
        <w:ind w:left="5106" w:hanging="360"/>
      </w:pPr>
      <w:rPr>
        <w:rFonts w:ascii="Noto Sans Symbols" w:hAnsi="Noto Sans Symbols" w:eastAsia="Noto Sans Symbols" w:cs="Noto Sans Symbols"/>
      </w:rPr>
    </w:lvl>
    <w:lvl w:ilvl="7" w:tentative="0">
      <w:start w:val="1"/>
      <w:numFmt w:val="bullet"/>
      <w:lvlText w:val="o"/>
      <w:lvlJc w:val="left"/>
      <w:pPr>
        <w:ind w:left="5826" w:hanging="360"/>
      </w:pPr>
      <w:rPr>
        <w:rFonts w:ascii="Courier New" w:hAnsi="Courier New" w:eastAsia="Courier New" w:cs="Courier New"/>
      </w:rPr>
    </w:lvl>
    <w:lvl w:ilvl="8" w:tentative="0">
      <w:start w:val="1"/>
      <w:numFmt w:val="bullet"/>
      <w:lvlText w:val="▪"/>
      <w:lvlJc w:val="left"/>
      <w:pPr>
        <w:ind w:left="6546" w:hanging="360"/>
      </w:pPr>
      <w:rPr>
        <w:rFonts w:ascii="Noto Sans Symbols" w:hAnsi="Noto Sans Symbols" w:eastAsia="Noto Sans Symbols" w:cs="Noto Sans Symbols"/>
      </w:rPr>
    </w:lvl>
  </w:abstractNum>
  <w:abstractNum w:abstractNumId="24">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C0915F4F"/>
    <w:multiLevelType w:val="multilevel"/>
    <w:tmpl w:val="C0915F4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6">
    <w:nsid w:val="C8879AEF"/>
    <w:multiLevelType w:val="multilevel"/>
    <w:tmpl w:val="C8879AEF"/>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7">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8">
    <w:nsid w:val="D7D140E4"/>
    <w:multiLevelType w:val="multilevel"/>
    <w:tmpl w:val="D7D140E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9">
    <w:nsid w:val="D7F9FE59"/>
    <w:multiLevelType w:val="multilevel"/>
    <w:tmpl w:val="D7F9FE59"/>
    <w:lvl w:ilvl="0" w:tentative="0">
      <w:start w:val="1"/>
      <w:numFmt w:val="bullet"/>
      <w:lvlText w:val="●"/>
      <w:lvlJc w:val="left"/>
      <w:pPr>
        <w:ind w:left="2445" w:hanging="360"/>
      </w:pPr>
      <w:rPr>
        <w:rFonts w:ascii="Noto Sans Symbols" w:hAnsi="Noto Sans Symbols" w:eastAsia="Noto Sans Symbols" w:cs="Noto Sans Symbols"/>
      </w:rPr>
    </w:lvl>
    <w:lvl w:ilvl="1" w:tentative="0">
      <w:start w:val="1"/>
      <w:numFmt w:val="bullet"/>
      <w:lvlText w:val="o"/>
      <w:lvlJc w:val="left"/>
      <w:pPr>
        <w:ind w:left="3165" w:hanging="360"/>
      </w:pPr>
      <w:rPr>
        <w:rFonts w:ascii="Courier New" w:hAnsi="Courier New" w:eastAsia="Courier New" w:cs="Courier New"/>
      </w:rPr>
    </w:lvl>
    <w:lvl w:ilvl="2" w:tentative="0">
      <w:start w:val="1"/>
      <w:numFmt w:val="bullet"/>
      <w:lvlText w:val="▪"/>
      <w:lvlJc w:val="left"/>
      <w:pPr>
        <w:ind w:left="3885" w:hanging="360"/>
      </w:pPr>
      <w:rPr>
        <w:rFonts w:ascii="Noto Sans Symbols" w:hAnsi="Noto Sans Symbols" w:eastAsia="Noto Sans Symbols" w:cs="Noto Sans Symbols"/>
      </w:rPr>
    </w:lvl>
    <w:lvl w:ilvl="3" w:tentative="0">
      <w:start w:val="1"/>
      <w:numFmt w:val="bullet"/>
      <w:lvlText w:val="●"/>
      <w:lvlJc w:val="left"/>
      <w:pPr>
        <w:ind w:left="4605" w:hanging="360"/>
      </w:pPr>
      <w:rPr>
        <w:rFonts w:ascii="Noto Sans Symbols" w:hAnsi="Noto Sans Symbols" w:eastAsia="Noto Sans Symbols" w:cs="Noto Sans Symbols"/>
      </w:rPr>
    </w:lvl>
    <w:lvl w:ilvl="4" w:tentative="0">
      <w:start w:val="1"/>
      <w:numFmt w:val="bullet"/>
      <w:lvlText w:val="o"/>
      <w:lvlJc w:val="left"/>
      <w:pPr>
        <w:ind w:left="5325" w:hanging="360"/>
      </w:pPr>
      <w:rPr>
        <w:rFonts w:ascii="Courier New" w:hAnsi="Courier New" w:eastAsia="Courier New" w:cs="Courier New"/>
      </w:rPr>
    </w:lvl>
    <w:lvl w:ilvl="5" w:tentative="0">
      <w:start w:val="1"/>
      <w:numFmt w:val="bullet"/>
      <w:lvlText w:val="▪"/>
      <w:lvlJc w:val="left"/>
      <w:pPr>
        <w:ind w:left="6045" w:hanging="360"/>
      </w:pPr>
      <w:rPr>
        <w:rFonts w:ascii="Noto Sans Symbols" w:hAnsi="Noto Sans Symbols" w:eastAsia="Noto Sans Symbols" w:cs="Noto Sans Symbols"/>
      </w:rPr>
    </w:lvl>
    <w:lvl w:ilvl="6" w:tentative="0">
      <w:start w:val="1"/>
      <w:numFmt w:val="bullet"/>
      <w:lvlText w:val="●"/>
      <w:lvlJc w:val="left"/>
      <w:pPr>
        <w:ind w:left="6765" w:hanging="360"/>
      </w:pPr>
      <w:rPr>
        <w:rFonts w:ascii="Noto Sans Symbols" w:hAnsi="Noto Sans Symbols" w:eastAsia="Noto Sans Symbols" w:cs="Noto Sans Symbols"/>
      </w:rPr>
    </w:lvl>
    <w:lvl w:ilvl="7" w:tentative="0">
      <w:start w:val="1"/>
      <w:numFmt w:val="bullet"/>
      <w:lvlText w:val="o"/>
      <w:lvlJc w:val="left"/>
      <w:pPr>
        <w:ind w:left="7485" w:hanging="360"/>
      </w:pPr>
      <w:rPr>
        <w:rFonts w:ascii="Courier New" w:hAnsi="Courier New" w:eastAsia="Courier New" w:cs="Courier New"/>
      </w:rPr>
    </w:lvl>
    <w:lvl w:ilvl="8" w:tentative="0">
      <w:start w:val="1"/>
      <w:numFmt w:val="bullet"/>
      <w:lvlText w:val="▪"/>
      <w:lvlJc w:val="left"/>
      <w:pPr>
        <w:ind w:left="8205" w:hanging="360"/>
      </w:pPr>
      <w:rPr>
        <w:rFonts w:ascii="Noto Sans Symbols" w:hAnsi="Noto Sans Symbols" w:eastAsia="Noto Sans Symbols" w:cs="Noto Sans Symbols"/>
      </w:rPr>
    </w:lvl>
  </w:abstractNum>
  <w:abstractNum w:abstractNumId="30">
    <w:nsid w:val="DAD3A854"/>
    <w:multiLevelType w:val="multilevel"/>
    <w:tmpl w:val="DAD3A854"/>
    <w:lvl w:ilvl="0" w:tentative="0">
      <w:start w:val="1"/>
      <w:numFmt w:val="bullet"/>
      <w:lvlText w:val="●"/>
      <w:lvlJc w:val="left"/>
      <w:pPr>
        <w:ind w:left="720" w:hanging="360"/>
      </w:pPr>
      <w:rPr>
        <w:rFonts w:ascii="Noto Sans Symbols" w:hAnsi="Noto Sans Symbols" w:eastAsia="Noto Sans Symbols" w:cs="Noto Sans Symbols"/>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DCBA6B53"/>
    <w:multiLevelType w:val="multilevel"/>
    <w:tmpl w:val="DCBA6B53"/>
    <w:lvl w:ilvl="0" w:tentative="0">
      <w:start w:val="1"/>
      <w:numFmt w:val="bullet"/>
      <w:lvlText w:val="●"/>
      <w:lvlJc w:val="left"/>
      <w:pPr>
        <w:ind w:left="2445" w:hanging="360"/>
      </w:pPr>
      <w:rPr>
        <w:rFonts w:ascii="Noto Sans Symbols" w:hAnsi="Noto Sans Symbols" w:eastAsia="Noto Sans Symbols" w:cs="Noto Sans Symbols"/>
      </w:rPr>
    </w:lvl>
    <w:lvl w:ilvl="1" w:tentative="0">
      <w:start w:val="1"/>
      <w:numFmt w:val="bullet"/>
      <w:lvlText w:val="o"/>
      <w:lvlJc w:val="left"/>
      <w:pPr>
        <w:ind w:left="3165" w:hanging="360"/>
      </w:pPr>
      <w:rPr>
        <w:rFonts w:ascii="Courier New" w:hAnsi="Courier New" w:eastAsia="Courier New" w:cs="Courier New"/>
      </w:rPr>
    </w:lvl>
    <w:lvl w:ilvl="2" w:tentative="0">
      <w:start w:val="1"/>
      <w:numFmt w:val="bullet"/>
      <w:lvlText w:val="▪"/>
      <w:lvlJc w:val="left"/>
      <w:pPr>
        <w:ind w:left="3885" w:hanging="360"/>
      </w:pPr>
      <w:rPr>
        <w:rFonts w:ascii="Noto Sans Symbols" w:hAnsi="Noto Sans Symbols" w:eastAsia="Noto Sans Symbols" w:cs="Noto Sans Symbols"/>
      </w:rPr>
    </w:lvl>
    <w:lvl w:ilvl="3" w:tentative="0">
      <w:start w:val="1"/>
      <w:numFmt w:val="bullet"/>
      <w:lvlText w:val="●"/>
      <w:lvlJc w:val="left"/>
      <w:pPr>
        <w:ind w:left="4605" w:hanging="360"/>
      </w:pPr>
      <w:rPr>
        <w:rFonts w:ascii="Noto Sans Symbols" w:hAnsi="Noto Sans Symbols" w:eastAsia="Noto Sans Symbols" w:cs="Noto Sans Symbols"/>
      </w:rPr>
    </w:lvl>
    <w:lvl w:ilvl="4" w:tentative="0">
      <w:start w:val="1"/>
      <w:numFmt w:val="bullet"/>
      <w:lvlText w:val="o"/>
      <w:lvlJc w:val="left"/>
      <w:pPr>
        <w:ind w:left="5325" w:hanging="360"/>
      </w:pPr>
      <w:rPr>
        <w:rFonts w:ascii="Courier New" w:hAnsi="Courier New" w:eastAsia="Courier New" w:cs="Courier New"/>
      </w:rPr>
    </w:lvl>
    <w:lvl w:ilvl="5" w:tentative="0">
      <w:start w:val="1"/>
      <w:numFmt w:val="bullet"/>
      <w:lvlText w:val="▪"/>
      <w:lvlJc w:val="left"/>
      <w:pPr>
        <w:ind w:left="6045" w:hanging="360"/>
      </w:pPr>
      <w:rPr>
        <w:rFonts w:ascii="Noto Sans Symbols" w:hAnsi="Noto Sans Symbols" w:eastAsia="Noto Sans Symbols" w:cs="Noto Sans Symbols"/>
      </w:rPr>
    </w:lvl>
    <w:lvl w:ilvl="6" w:tentative="0">
      <w:start w:val="1"/>
      <w:numFmt w:val="bullet"/>
      <w:lvlText w:val="●"/>
      <w:lvlJc w:val="left"/>
      <w:pPr>
        <w:ind w:left="6765" w:hanging="360"/>
      </w:pPr>
      <w:rPr>
        <w:rFonts w:ascii="Noto Sans Symbols" w:hAnsi="Noto Sans Symbols" w:eastAsia="Noto Sans Symbols" w:cs="Noto Sans Symbols"/>
      </w:rPr>
    </w:lvl>
    <w:lvl w:ilvl="7" w:tentative="0">
      <w:start w:val="1"/>
      <w:numFmt w:val="bullet"/>
      <w:lvlText w:val="o"/>
      <w:lvlJc w:val="left"/>
      <w:pPr>
        <w:ind w:left="7485" w:hanging="360"/>
      </w:pPr>
      <w:rPr>
        <w:rFonts w:ascii="Courier New" w:hAnsi="Courier New" w:eastAsia="Courier New" w:cs="Courier New"/>
      </w:rPr>
    </w:lvl>
    <w:lvl w:ilvl="8" w:tentative="0">
      <w:start w:val="1"/>
      <w:numFmt w:val="bullet"/>
      <w:lvlText w:val="▪"/>
      <w:lvlJc w:val="left"/>
      <w:pPr>
        <w:ind w:left="8205" w:hanging="360"/>
      </w:pPr>
      <w:rPr>
        <w:rFonts w:ascii="Noto Sans Symbols" w:hAnsi="Noto Sans Symbols" w:eastAsia="Noto Sans Symbols" w:cs="Noto Sans Symbols"/>
      </w:rPr>
    </w:lvl>
  </w:abstractNum>
  <w:abstractNum w:abstractNumId="32">
    <w:nsid w:val="E093A4B0"/>
    <w:multiLevelType w:val="multilevel"/>
    <w:tmpl w:val="E093A4B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3">
    <w:nsid w:val="E504947C"/>
    <w:multiLevelType w:val="multilevel"/>
    <w:tmpl w:val="E504947C"/>
    <w:lvl w:ilvl="0" w:tentative="0">
      <w:start w:val="1"/>
      <w:numFmt w:val="bullet"/>
      <w:lvlText w:val="●"/>
      <w:lvlJc w:val="left"/>
      <w:pPr>
        <w:ind w:left="720" w:hanging="360"/>
      </w:pPr>
      <w:rPr>
        <w:rFonts w:ascii="Noto Sans Symbols" w:hAnsi="Noto Sans Symbols" w:eastAsia="Noto Sans Symbols" w:cs="Noto Sans Symbols"/>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E7B27C5B"/>
    <w:multiLevelType w:val="multilevel"/>
    <w:tmpl w:val="E7B27C5B"/>
    <w:lvl w:ilvl="0" w:tentative="0">
      <w:start w:val="1"/>
      <w:numFmt w:val="bullet"/>
      <w:lvlText w:val="●"/>
      <w:lvlJc w:val="left"/>
      <w:pPr>
        <w:ind w:left="720" w:hanging="360"/>
      </w:pPr>
      <w:rPr>
        <w:rFonts w:ascii="Noto Sans Symbols" w:hAnsi="Noto Sans Symbols" w:eastAsia="Noto Sans Symbols" w:cs="Noto Sans Symbols"/>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F0E89278"/>
    <w:multiLevelType w:val="multilevel"/>
    <w:tmpl w:val="F0E8927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6">
    <w:nsid w:val="F4B5D9F5"/>
    <w:multiLevelType w:val="multilevel"/>
    <w:tmpl w:val="F4B5D9F5"/>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725" w:hanging="360"/>
      </w:pPr>
      <w:rPr>
        <w:rFonts w:ascii="Courier New" w:hAnsi="Courier New" w:eastAsia="Courier New" w:cs="Courier New"/>
      </w:rPr>
    </w:lvl>
    <w:lvl w:ilvl="2" w:tentative="0">
      <w:start w:val="1"/>
      <w:numFmt w:val="bullet"/>
      <w:lvlText w:val="▪"/>
      <w:lvlJc w:val="left"/>
      <w:pPr>
        <w:ind w:left="2445" w:hanging="360"/>
      </w:pPr>
      <w:rPr>
        <w:rFonts w:ascii="Noto Sans Symbols" w:hAnsi="Noto Sans Symbols" w:eastAsia="Noto Sans Symbols" w:cs="Noto Sans Symbols"/>
      </w:rPr>
    </w:lvl>
    <w:lvl w:ilvl="3" w:tentative="0">
      <w:start w:val="1"/>
      <w:numFmt w:val="bullet"/>
      <w:lvlText w:val="●"/>
      <w:lvlJc w:val="left"/>
      <w:pPr>
        <w:ind w:left="3165" w:hanging="360"/>
      </w:pPr>
      <w:rPr>
        <w:rFonts w:ascii="Noto Sans Symbols" w:hAnsi="Noto Sans Symbols" w:eastAsia="Noto Sans Symbols" w:cs="Noto Sans Symbols"/>
      </w:rPr>
    </w:lvl>
    <w:lvl w:ilvl="4" w:tentative="0">
      <w:start w:val="1"/>
      <w:numFmt w:val="bullet"/>
      <w:lvlText w:val="o"/>
      <w:lvlJc w:val="left"/>
      <w:pPr>
        <w:ind w:left="3885" w:hanging="360"/>
      </w:pPr>
      <w:rPr>
        <w:rFonts w:ascii="Courier New" w:hAnsi="Courier New" w:eastAsia="Courier New" w:cs="Courier New"/>
      </w:rPr>
    </w:lvl>
    <w:lvl w:ilvl="5" w:tentative="0">
      <w:start w:val="1"/>
      <w:numFmt w:val="bullet"/>
      <w:lvlText w:val="▪"/>
      <w:lvlJc w:val="left"/>
      <w:pPr>
        <w:ind w:left="4605" w:hanging="360"/>
      </w:pPr>
      <w:rPr>
        <w:rFonts w:ascii="Noto Sans Symbols" w:hAnsi="Noto Sans Symbols" w:eastAsia="Noto Sans Symbols" w:cs="Noto Sans Symbols"/>
      </w:rPr>
    </w:lvl>
    <w:lvl w:ilvl="6" w:tentative="0">
      <w:start w:val="1"/>
      <w:numFmt w:val="bullet"/>
      <w:lvlText w:val="●"/>
      <w:lvlJc w:val="left"/>
      <w:pPr>
        <w:ind w:left="5325" w:hanging="360"/>
      </w:pPr>
      <w:rPr>
        <w:rFonts w:ascii="Noto Sans Symbols" w:hAnsi="Noto Sans Symbols" w:eastAsia="Noto Sans Symbols" w:cs="Noto Sans Symbols"/>
      </w:rPr>
    </w:lvl>
    <w:lvl w:ilvl="7" w:tentative="0">
      <w:start w:val="1"/>
      <w:numFmt w:val="bullet"/>
      <w:lvlText w:val="o"/>
      <w:lvlJc w:val="left"/>
      <w:pPr>
        <w:ind w:left="6045" w:hanging="360"/>
      </w:pPr>
      <w:rPr>
        <w:rFonts w:ascii="Courier New" w:hAnsi="Courier New" w:eastAsia="Courier New" w:cs="Courier New"/>
      </w:rPr>
    </w:lvl>
    <w:lvl w:ilvl="8" w:tentative="0">
      <w:start w:val="1"/>
      <w:numFmt w:val="bullet"/>
      <w:lvlText w:val="▪"/>
      <w:lvlJc w:val="left"/>
      <w:pPr>
        <w:ind w:left="6765" w:hanging="360"/>
      </w:pPr>
      <w:rPr>
        <w:rFonts w:ascii="Noto Sans Symbols" w:hAnsi="Noto Sans Symbols" w:eastAsia="Noto Sans Symbols" w:cs="Noto Sans Symbols"/>
      </w:rPr>
    </w:lvl>
  </w:abstractNum>
  <w:abstractNum w:abstractNumId="37">
    <w:nsid w:val="F689643B"/>
    <w:multiLevelType w:val="multilevel"/>
    <w:tmpl w:val="F689643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8">
    <w:nsid w:val="F7735DC9"/>
    <w:multiLevelType w:val="multilevel"/>
    <w:tmpl w:val="F7735DC9"/>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FEC2EA36"/>
    <w:multiLevelType w:val="multilevel"/>
    <w:tmpl w:val="FEC2EA3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0">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42"/>
        <w:szCs w:val="42"/>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1">
    <w:nsid w:val="0248C179"/>
    <w:multiLevelType w:val="multilevel"/>
    <w:tmpl w:val="0248C179"/>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42">
    <w:nsid w:val="03A63A41"/>
    <w:multiLevelType w:val="multilevel"/>
    <w:tmpl w:val="03A63A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03D62ECE"/>
    <w:multiLevelType w:val="multilevel"/>
    <w:tmpl w:val="03D62ECE"/>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44">
    <w:nsid w:val="0709FD3E"/>
    <w:multiLevelType w:val="multilevel"/>
    <w:tmpl w:val="0709FD3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5">
    <w:nsid w:val="0CEF100B"/>
    <w:multiLevelType w:val="multilevel"/>
    <w:tmpl w:val="0CEF100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6">
    <w:nsid w:val="0E640482"/>
    <w:multiLevelType w:val="multilevel"/>
    <w:tmpl w:val="0E640482"/>
    <w:lvl w:ilvl="0" w:tentative="0">
      <w:start w:val="1"/>
      <w:numFmt w:val="bullet"/>
      <w:lvlText w:val="●"/>
      <w:lvlJc w:val="left"/>
      <w:pPr>
        <w:ind w:left="2061" w:hanging="360"/>
      </w:pPr>
      <w:rPr>
        <w:rFonts w:ascii="Noto Sans Symbols" w:hAnsi="Noto Sans Symbols" w:eastAsia="Noto Sans Symbols" w:cs="Noto Sans Symbols"/>
      </w:rPr>
    </w:lvl>
    <w:lvl w:ilvl="1" w:tentative="0">
      <w:start w:val="1"/>
      <w:numFmt w:val="bullet"/>
      <w:lvlText w:val="o"/>
      <w:lvlJc w:val="left"/>
      <w:pPr>
        <w:ind w:left="2781" w:hanging="360"/>
      </w:pPr>
      <w:rPr>
        <w:rFonts w:ascii="Courier New" w:hAnsi="Courier New" w:eastAsia="Courier New" w:cs="Courier New"/>
      </w:rPr>
    </w:lvl>
    <w:lvl w:ilvl="2" w:tentative="0">
      <w:start w:val="1"/>
      <w:numFmt w:val="bullet"/>
      <w:lvlText w:val="▪"/>
      <w:lvlJc w:val="left"/>
      <w:pPr>
        <w:ind w:left="3501" w:hanging="360"/>
      </w:pPr>
      <w:rPr>
        <w:rFonts w:ascii="Noto Sans Symbols" w:hAnsi="Noto Sans Symbols" w:eastAsia="Noto Sans Symbols" w:cs="Noto Sans Symbols"/>
      </w:rPr>
    </w:lvl>
    <w:lvl w:ilvl="3" w:tentative="0">
      <w:start w:val="1"/>
      <w:numFmt w:val="bullet"/>
      <w:lvlText w:val="●"/>
      <w:lvlJc w:val="left"/>
      <w:pPr>
        <w:ind w:left="4221" w:hanging="360"/>
      </w:pPr>
      <w:rPr>
        <w:rFonts w:ascii="Noto Sans Symbols" w:hAnsi="Noto Sans Symbols" w:eastAsia="Noto Sans Symbols" w:cs="Noto Sans Symbols"/>
      </w:rPr>
    </w:lvl>
    <w:lvl w:ilvl="4" w:tentative="0">
      <w:start w:val="1"/>
      <w:numFmt w:val="bullet"/>
      <w:lvlText w:val="o"/>
      <w:lvlJc w:val="left"/>
      <w:pPr>
        <w:ind w:left="4941" w:hanging="360"/>
      </w:pPr>
      <w:rPr>
        <w:rFonts w:ascii="Courier New" w:hAnsi="Courier New" w:eastAsia="Courier New" w:cs="Courier New"/>
      </w:rPr>
    </w:lvl>
    <w:lvl w:ilvl="5" w:tentative="0">
      <w:start w:val="1"/>
      <w:numFmt w:val="bullet"/>
      <w:lvlText w:val="▪"/>
      <w:lvlJc w:val="left"/>
      <w:pPr>
        <w:ind w:left="5661" w:hanging="360"/>
      </w:pPr>
      <w:rPr>
        <w:rFonts w:ascii="Noto Sans Symbols" w:hAnsi="Noto Sans Symbols" w:eastAsia="Noto Sans Symbols" w:cs="Noto Sans Symbols"/>
      </w:rPr>
    </w:lvl>
    <w:lvl w:ilvl="6" w:tentative="0">
      <w:start w:val="1"/>
      <w:numFmt w:val="bullet"/>
      <w:lvlText w:val="●"/>
      <w:lvlJc w:val="left"/>
      <w:pPr>
        <w:ind w:left="6381" w:hanging="360"/>
      </w:pPr>
      <w:rPr>
        <w:rFonts w:ascii="Noto Sans Symbols" w:hAnsi="Noto Sans Symbols" w:eastAsia="Noto Sans Symbols" w:cs="Noto Sans Symbols"/>
      </w:rPr>
    </w:lvl>
    <w:lvl w:ilvl="7" w:tentative="0">
      <w:start w:val="1"/>
      <w:numFmt w:val="bullet"/>
      <w:lvlText w:val="o"/>
      <w:lvlJc w:val="left"/>
      <w:pPr>
        <w:ind w:left="7101" w:hanging="360"/>
      </w:pPr>
      <w:rPr>
        <w:rFonts w:ascii="Courier New" w:hAnsi="Courier New" w:eastAsia="Courier New" w:cs="Courier New"/>
      </w:rPr>
    </w:lvl>
    <w:lvl w:ilvl="8" w:tentative="0">
      <w:start w:val="1"/>
      <w:numFmt w:val="bullet"/>
      <w:lvlText w:val="▪"/>
      <w:lvlJc w:val="left"/>
      <w:pPr>
        <w:ind w:left="7821" w:hanging="360"/>
      </w:pPr>
      <w:rPr>
        <w:rFonts w:ascii="Noto Sans Symbols" w:hAnsi="Noto Sans Symbols" w:eastAsia="Noto Sans Symbols" w:cs="Noto Sans Symbols"/>
      </w:rPr>
    </w:lvl>
  </w:abstractNum>
  <w:abstractNum w:abstractNumId="47">
    <w:nsid w:val="0F9F9CCA"/>
    <w:multiLevelType w:val="multilevel"/>
    <w:tmpl w:val="0F9F9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12EADF99"/>
    <w:multiLevelType w:val="multilevel"/>
    <w:tmpl w:val="12EADF9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9">
    <w:nsid w:val="18F74015"/>
    <w:multiLevelType w:val="multilevel"/>
    <w:tmpl w:val="18F74015"/>
    <w:lvl w:ilvl="0" w:tentative="0">
      <w:start w:val="1"/>
      <w:numFmt w:val="bullet"/>
      <w:lvlText w:val="●"/>
      <w:lvlJc w:val="left"/>
      <w:pPr>
        <w:ind w:left="720" w:hanging="360"/>
      </w:pPr>
      <w:rPr>
        <w:rFonts w:ascii="Noto Sans Symbols" w:hAnsi="Noto Sans Symbols" w:eastAsia="Noto Sans Symbols" w:cs="Noto Sans Symbols"/>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1ACDE60F"/>
    <w:multiLevelType w:val="multilevel"/>
    <w:tmpl w:val="1ACDE60F"/>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1C257C7B"/>
    <w:multiLevelType w:val="multilevel"/>
    <w:tmpl w:val="1C257C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2">
    <w:nsid w:val="23E97754"/>
    <w:multiLevelType w:val="multilevel"/>
    <w:tmpl w:val="23E9775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3">
    <w:nsid w:val="243FCF68"/>
    <w:multiLevelType w:val="multilevel"/>
    <w:tmpl w:val="243FCF68"/>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2470EC97"/>
    <w:multiLevelType w:val="multilevel"/>
    <w:tmpl w:val="2470EC9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2370" w:hanging="360"/>
      </w:pPr>
      <w:rPr>
        <w:rFonts w:ascii="Courier New" w:hAnsi="Courier New" w:eastAsia="Courier New" w:cs="Courier New"/>
      </w:rPr>
    </w:lvl>
    <w:lvl w:ilvl="2" w:tentative="0">
      <w:start w:val="1"/>
      <w:numFmt w:val="bullet"/>
      <w:lvlText w:val="▪"/>
      <w:lvlJc w:val="left"/>
      <w:pPr>
        <w:ind w:left="3090" w:hanging="360"/>
      </w:pPr>
      <w:rPr>
        <w:rFonts w:ascii="Noto Sans Symbols" w:hAnsi="Noto Sans Symbols" w:eastAsia="Noto Sans Symbols" w:cs="Noto Sans Symbols"/>
      </w:rPr>
    </w:lvl>
    <w:lvl w:ilvl="3" w:tentative="0">
      <w:start w:val="1"/>
      <w:numFmt w:val="bullet"/>
      <w:lvlText w:val="●"/>
      <w:lvlJc w:val="left"/>
      <w:pPr>
        <w:ind w:left="3810" w:hanging="360"/>
      </w:pPr>
      <w:rPr>
        <w:rFonts w:ascii="Noto Sans Symbols" w:hAnsi="Noto Sans Symbols" w:eastAsia="Noto Sans Symbols" w:cs="Noto Sans Symbols"/>
      </w:rPr>
    </w:lvl>
    <w:lvl w:ilvl="4" w:tentative="0">
      <w:start w:val="1"/>
      <w:numFmt w:val="bullet"/>
      <w:lvlText w:val="o"/>
      <w:lvlJc w:val="left"/>
      <w:pPr>
        <w:ind w:left="4530" w:hanging="360"/>
      </w:pPr>
      <w:rPr>
        <w:rFonts w:ascii="Courier New" w:hAnsi="Courier New" w:eastAsia="Courier New" w:cs="Courier New"/>
      </w:rPr>
    </w:lvl>
    <w:lvl w:ilvl="5" w:tentative="0">
      <w:start w:val="1"/>
      <w:numFmt w:val="bullet"/>
      <w:lvlText w:val="▪"/>
      <w:lvlJc w:val="left"/>
      <w:pPr>
        <w:ind w:left="5250" w:hanging="360"/>
      </w:pPr>
      <w:rPr>
        <w:rFonts w:ascii="Noto Sans Symbols" w:hAnsi="Noto Sans Symbols" w:eastAsia="Noto Sans Symbols" w:cs="Noto Sans Symbols"/>
      </w:rPr>
    </w:lvl>
    <w:lvl w:ilvl="6" w:tentative="0">
      <w:start w:val="1"/>
      <w:numFmt w:val="bullet"/>
      <w:lvlText w:val="●"/>
      <w:lvlJc w:val="left"/>
      <w:pPr>
        <w:ind w:left="5970" w:hanging="360"/>
      </w:pPr>
      <w:rPr>
        <w:rFonts w:ascii="Noto Sans Symbols" w:hAnsi="Noto Sans Symbols" w:eastAsia="Noto Sans Symbols" w:cs="Noto Sans Symbols"/>
      </w:rPr>
    </w:lvl>
    <w:lvl w:ilvl="7" w:tentative="0">
      <w:start w:val="1"/>
      <w:numFmt w:val="bullet"/>
      <w:lvlText w:val="o"/>
      <w:lvlJc w:val="left"/>
      <w:pPr>
        <w:ind w:left="6690" w:hanging="360"/>
      </w:pPr>
      <w:rPr>
        <w:rFonts w:ascii="Courier New" w:hAnsi="Courier New" w:eastAsia="Courier New" w:cs="Courier New"/>
      </w:rPr>
    </w:lvl>
    <w:lvl w:ilvl="8" w:tentative="0">
      <w:start w:val="1"/>
      <w:numFmt w:val="bullet"/>
      <w:lvlText w:val="▪"/>
      <w:lvlJc w:val="left"/>
      <w:pPr>
        <w:ind w:left="7410" w:hanging="360"/>
      </w:pPr>
      <w:rPr>
        <w:rFonts w:ascii="Noto Sans Symbols" w:hAnsi="Noto Sans Symbols" w:eastAsia="Noto Sans Symbols" w:cs="Noto Sans Symbols"/>
      </w:rPr>
    </w:lvl>
  </w:abstractNum>
  <w:abstractNum w:abstractNumId="55">
    <w:nsid w:val="25B654F3"/>
    <w:multiLevelType w:val="multilevel"/>
    <w:tmpl w:val="25B654F3"/>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56">
    <w:nsid w:val="2A8F537B"/>
    <w:multiLevelType w:val="multilevel"/>
    <w:tmpl w:val="2A8F537B"/>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57">
    <w:nsid w:val="2F2D79CE"/>
    <w:multiLevelType w:val="multilevel"/>
    <w:tmpl w:val="2F2D79CE"/>
    <w:lvl w:ilvl="0" w:tentative="0">
      <w:start w:val="1"/>
      <w:numFmt w:val="bullet"/>
      <w:lvlText w:val="●"/>
      <w:lvlJc w:val="left"/>
      <w:pPr>
        <w:ind w:left="720" w:hanging="360"/>
      </w:pPr>
      <w:rPr>
        <w:rFonts w:ascii="Noto Sans Symbols" w:hAnsi="Noto Sans Symbols" w:eastAsia="Noto Sans Symbols" w:cs="Noto Sans Symbols"/>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0A0AC00"/>
    <w:multiLevelType w:val="multilevel"/>
    <w:tmpl w:val="30A0AC0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9">
    <w:nsid w:val="30FC5B15"/>
    <w:multiLevelType w:val="multilevel"/>
    <w:tmpl w:val="30FC5B1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0">
    <w:nsid w:val="322D85CA"/>
    <w:multiLevelType w:val="multilevel"/>
    <w:tmpl w:val="322D85C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1">
    <w:nsid w:val="32A7AF2D"/>
    <w:multiLevelType w:val="multilevel"/>
    <w:tmpl w:val="32A7AF2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2">
    <w:nsid w:val="35E83B33"/>
    <w:multiLevelType w:val="multilevel"/>
    <w:tmpl w:val="35E83B3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3">
    <w:nsid w:val="39A0D9AC"/>
    <w:multiLevelType w:val="multilevel"/>
    <w:tmpl w:val="39A0D9AC"/>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B8127DF"/>
    <w:multiLevelType w:val="multilevel"/>
    <w:tmpl w:val="3B8127D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5">
    <w:nsid w:val="40B249F9"/>
    <w:multiLevelType w:val="multilevel"/>
    <w:tmpl w:val="40B249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6">
    <w:nsid w:val="46A08BB8"/>
    <w:multiLevelType w:val="multilevel"/>
    <w:tmpl w:val="46A08BB8"/>
    <w:lvl w:ilvl="0" w:tentative="0">
      <w:start w:val="1"/>
      <w:numFmt w:val="bullet"/>
      <w:lvlText w:val="❖"/>
      <w:lvlJc w:val="left"/>
      <w:pPr>
        <w:ind w:left="644" w:hanging="359"/>
      </w:pPr>
      <w:rPr>
        <w:rFonts w:ascii="Noto Sans Symbols" w:hAnsi="Noto Sans Symbols" w:eastAsia="Noto Sans Symbols" w:cs="Noto Sans Symbols"/>
      </w:rPr>
    </w:lvl>
    <w:lvl w:ilvl="1" w:tentative="0">
      <w:start w:val="1"/>
      <w:numFmt w:val="bullet"/>
      <w:lvlText w:val="o"/>
      <w:lvlJc w:val="left"/>
      <w:pPr>
        <w:ind w:left="1364" w:hanging="360"/>
      </w:pPr>
      <w:rPr>
        <w:rFonts w:ascii="Courier New" w:hAnsi="Courier New" w:eastAsia="Courier New" w:cs="Courier New"/>
      </w:rPr>
    </w:lvl>
    <w:lvl w:ilvl="2" w:tentative="0">
      <w:start w:val="1"/>
      <w:numFmt w:val="bullet"/>
      <w:lvlText w:val="▪"/>
      <w:lvlJc w:val="left"/>
      <w:pPr>
        <w:ind w:left="2084" w:hanging="360"/>
      </w:pPr>
      <w:rPr>
        <w:rFonts w:ascii="Noto Sans Symbols" w:hAnsi="Noto Sans Symbols" w:eastAsia="Noto Sans Symbols" w:cs="Noto Sans Symbols"/>
      </w:rPr>
    </w:lvl>
    <w:lvl w:ilvl="3" w:tentative="0">
      <w:start w:val="1"/>
      <w:numFmt w:val="bullet"/>
      <w:lvlText w:val="●"/>
      <w:lvlJc w:val="left"/>
      <w:pPr>
        <w:ind w:left="2804" w:hanging="360"/>
      </w:pPr>
      <w:rPr>
        <w:rFonts w:ascii="Noto Sans Symbols" w:hAnsi="Noto Sans Symbols" w:eastAsia="Noto Sans Symbols" w:cs="Noto Sans Symbols"/>
      </w:rPr>
    </w:lvl>
    <w:lvl w:ilvl="4" w:tentative="0">
      <w:start w:val="1"/>
      <w:numFmt w:val="bullet"/>
      <w:lvlText w:val="o"/>
      <w:lvlJc w:val="left"/>
      <w:pPr>
        <w:ind w:left="3524" w:hanging="360"/>
      </w:pPr>
      <w:rPr>
        <w:rFonts w:ascii="Courier New" w:hAnsi="Courier New" w:eastAsia="Courier New" w:cs="Courier New"/>
      </w:rPr>
    </w:lvl>
    <w:lvl w:ilvl="5" w:tentative="0">
      <w:start w:val="1"/>
      <w:numFmt w:val="bullet"/>
      <w:lvlText w:val="▪"/>
      <w:lvlJc w:val="left"/>
      <w:pPr>
        <w:ind w:left="4244" w:hanging="360"/>
      </w:pPr>
      <w:rPr>
        <w:rFonts w:ascii="Noto Sans Symbols" w:hAnsi="Noto Sans Symbols" w:eastAsia="Noto Sans Symbols" w:cs="Noto Sans Symbols"/>
      </w:rPr>
    </w:lvl>
    <w:lvl w:ilvl="6" w:tentative="0">
      <w:start w:val="1"/>
      <w:numFmt w:val="bullet"/>
      <w:lvlText w:val="●"/>
      <w:lvlJc w:val="left"/>
      <w:pPr>
        <w:ind w:left="4964" w:hanging="360"/>
      </w:pPr>
      <w:rPr>
        <w:rFonts w:ascii="Noto Sans Symbols" w:hAnsi="Noto Sans Symbols" w:eastAsia="Noto Sans Symbols" w:cs="Noto Sans Symbols"/>
      </w:rPr>
    </w:lvl>
    <w:lvl w:ilvl="7" w:tentative="0">
      <w:start w:val="1"/>
      <w:numFmt w:val="bullet"/>
      <w:lvlText w:val="o"/>
      <w:lvlJc w:val="left"/>
      <w:pPr>
        <w:ind w:left="5684" w:hanging="360"/>
      </w:pPr>
      <w:rPr>
        <w:rFonts w:ascii="Courier New" w:hAnsi="Courier New" w:eastAsia="Courier New" w:cs="Courier New"/>
      </w:rPr>
    </w:lvl>
    <w:lvl w:ilvl="8" w:tentative="0">
      <w:start w:val="1"/>
      <w:numFmt w:val="bullet"/>
      <w:lvlText w:val="▪"/>
      <w:lvlJc w:val="left"/>
      <w:pPr>
        <w:ind w:left="6404" w:hanging="360"/>
      </w:pPr>
      <w:rPr>
        <w:rFonts w:ascii="Noto Sans Symbols" w:hAnsi="Noto Sans Symbols" w:eastAsia="Noto Sans Symbols" w:cs="Noto Sans Symbols"/>
      </w:rPr>
    </w:lvl>
  </w:abstractNum>
  <w:abstractNum w:abstractNumId="67">
    <w:nsid w:val="4C1BAE26"/>
    <w:multiLevelType w:val="multilevel"/>
    <w:tmpl w:val="4C1BAE26"/>
    <w:lvl w:ilvl="0" w:tentative="0">
      <w:start w:val="1"/>
      <w:numFmt w:val="bullet"/>
      <w:lvlText w:val="●"/>
      <w:lvlJc w:val="left"/>
      <w:pPr>
        <w:ind w:left="2061" w:hanging="360"/>
      </w:pPr>
      <w:rPr>
        <w:rFonts w:ascii="Noto Sans Symbols" w:hAnsi="Noto Sans Symbols" w:eastAsia="Noto Sans Symbols" w:cs="Noto Sans Symbols"/>
      </w:rPr>
    </w:lvl>
    <w:lvl w:ilvl="1" w:tentative="0">
      <w:start w:val="1"/>
      <w:numFmt w:val="bullet"/>
      <w:lvlText w:val="o"/>
      <w:lvlJc w:val="left"/>
      <w:pPr>
        <w:ind w:left="2781" w:hanging="360"/>
      </w:pPr>
      <w:rPr>
        <w:rFonts w:ascii="Courier New" w:hAnsi="Courier New" w:eastAsia="Courier New" w:cs="Courier New"/>
      </w:rPr>
    </w:lvl>
    <w:lvl w:ilvl="2" w:tentative="0">
      <w:start w:val="1"/>
      <w:numFmt w:val="bullet"/>
      <w:lvlText w:val="▪"/>
      <w:lvlJc w:val="left"/>
      <w:pPr>
        <w:ind w:left="3501" w:hanging="360"/>
      </w:pPr>
      <w:rPr>
        <w:rFonts w:ascii="Noto Sans Symbols" w:hAnsi="Noto Sans Symbols" w:eastAsia="Noto Sans Symbols" w:cs="Noto Sans Symbols"/>
      </w:rPr>
    </w:lvl>
    <w:lvl w:ilvl="3" w:tentative="0">
      <w:start w:val="1"/>
      <w:numFmt w:val="bullet"/>
      <w:lvlText w:val="●"/>
      <w:lvlJc w:val="left"/>
      <w:pPr>
        <w:ind w:left="4221" w:hanging="360"/>
      </w:pPr>
      <w:rPr>
        <w:rFonts w:ascii="Noto Sans Symbols" w:hAnsi="Noto Sans Symbols" w:eastAsia="Noto Sans Symbols" w:cs="Noto Sans Symbols"/>
      </w:rPr>
    </w:lvl>
    <w:lvl w:ilvl="4" w:tentative="0">
      <w:start w:val="1"/>
      <w:numFmt w:val="bullet"/>
      <w:lvlText w:val="o"/>
      <w:lvlJc w:val="left"/>
      <w:pPr>
        <w:ind w:left="4941" w:hanging="360"/>
      </w:pPr>
      <w:rPr>
        <w:rFonts w:ascii="Courier New" w:hAnsi="Courier New" w:eastAsia="Courier New" w:cs="Courier New"/>
      </w:rPr>
    </w:lvl>
    <w:lvl w:ilvl="5" w:tentative="0">
      <w:start w:val="1"/>
      <w:numFmt w:val="bullet"/>
      <w:lvlText w:val="▪"/>
      <w:lvlJc w:val="left"/>
      <w:pPr>
        <w:ind w:left="5661" w:hanging="360"/>
      </w:pPr>
      <w:rPr>
        <w:rFonts w:ascii="Noto Sans Symbols" w:hAnsi="Noto Sans Symbols" w:eastAsia="Noto Sans Symbols" w:cs="Noto Sans Symbols"/>
      </w:rPr>
    </w:lvl>
    <w:lvl w:ilvl="6" w:tentative="0">
      <w:start w:val="1"/>
      <w:numFmt w:val="bullet"/>
      <w:lvlText w:val="●"/>
      <w:lvlJc w:val="left"/>
      <w:pPr>
        <w:ind w:left="6381" w:hanging="360"/>
      </w:pPr>
      <w:rPr>
        <w:rFonts w:ascii="Noto Sans Symbols" w:hAnsi="Noto Sans Symbols" w:eastAsia="Noto Sans Symbols" w:cs="Noto Sans Symbols"/>
      </w:rPr>
    </w:lvl>
    <w:lvl w:ilvl="7" w:tentative="0">
      <w:start w:val="1"/>
      <w:numFmt w:val="bullet"/>
      <w:lvlText w:val="o"/>
      <w:lvlJc w:val="left"/>
      <w:pPr>
        <w:ind w:left="7101" w:hanging="360"/>
      </w:pPr>
      <w:rPr>
        <w:rFonts w:ascii="Courier New" w:hAnsi="Courier New" w:eastAsia="Courier New" w:cs="Courier New"/>
      </w:rPr>
    </w:lvl>
    <w:lvl w:ilvl="8" w:tentative="0">
      <w:start w:val="1"/>
      <w:numFmt w:val="bullet"/>
      <w:lvlText w:val="▪"/>
      <w:lvlJc w:val="left"/>
      <w:pPr>
        <w:ind w:left="7821" w:hanging="360"/>
      </w:pPr>
      <w:rPr>
        <w:rFonts w:ascii="Noto Sans Symbols" w:hAnsi="Noto Sans Symbols" w:eastAsia="Noto Sans Symbols" w:cs="Noto Sans Symbols"/>
      </w:rPr>
    </w:lvl>
  </w:abstractNum>
  <w:abstractNum w:abstractNumId="68">
    <w:nsid w:val="4C3D7A74"/>
    <w:multiLevelType w:val="multilevel"/>
    <w:tmpl w:val="4C3D7A7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9">
    <w:nsid w:val="4D4DC07F"/>
    <w:multiLevelType w:val="multilevel"/>
    <w:tmpl w:val="4D4DC07F"/>
    <w:lvl w:ilvl="0" w:tentative="0">
      <w:start w:val="1"/>
      <w:numFmt w:val="bullet"/>
      <w:lvlText w:val="●"/>
      <w:lvlJc w:val="left"/>
      <w:pPr>
        <w:ind w:left="1800" w:hanging="360"/>
      </w:pPr>
      <w:rPr>
        <w:rFonts w:ascii="Noto Sans Symbols" w:hAnsi="Noto Sans Symbols" w:eastAsia="Noto Sans Symbols" w:cs="Noto Sans Symbols"/>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70">
    <w:nsid w:val="4D94DA66"/>
    <w:multiLevelType w:val="multilevel"/>
    <w:tmpl w:val="4D94DA66"/>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4E6357C7"/>
    <w:multiLevelType w:val="singleLevel"/>
    <w:tmpl w:val="4E6357C7"/>
    <w:lvl w:ilvl="0" w:tentative="0">
      <w:start w:val="18"/>
      <w:numFmt w:val="decimal"/>
      <w:suff w:val="space"/>
      <w:lvlText w:val="%1."/>
      <w:lvlJc w:val="left"/>
    </w:lvl>
  </w:abstractNum>
  <w:abstractNum w:abstractNumId="72">
    <w:nsid w:val="58765686"/>
    <w:multiLevelType w:val="multilevel"/>
    <w:tmpl w:val="58765686"/>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59ADCABA"/>
    <w:multiLevelType w:val="multilevel"/>
    <w:tmpl w:val="59ADCABA"/>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74">
    <w:nsid w:val="59EEFD2A"/>
    <w:multiLevelType w:val="multilevel"/>
    <w:tmpl w:val="59EEFD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5A241D34"/>
    <w:multiLevelType w:val="multilevel"/>
    <w:tmpl w:val="5A241D34"/>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76">
    <w:nsid w:val="5E29AB5A"/>
    <w:multiLevelType w:val="multilevel"/>
    <w:tmpl w:val="5E29AB5A"/>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5FFFB1A7"/>
    <w:multiLevelType w:val="multilevel"/>
    <w:tmpl w:val="5FFFB1A7"/>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60382F6E"/>
    <w:multiLevelType w:val="multilevel"/>
    <w:tmpl w:val="60382F6E"/>
    <w:lvl w:ilvl="0" w:tentative="0">
      <w:start w:val="1"/>
      <w:numFmt w:val="bullet"/>
      <w:lvlText w:val="●"/>
      <w:lvlJc w:val="left"/>
      <w:pPr>
        <w:ind w:left="2061" w:hanging="360"/>
      </w:pPr>
      <w:rPr>
        <w:rFonts w:ascii="Noto Sans Symbols" w:hAnsi="Noto Sans Symbols" w:eastAsia="Noto Sans Symbols" w:cs="Noto Sans Symbols"/>
      </w:rPr>
    </w:lvl>
    <w:lvl w:ilvl="1" w:tentative="0">
      <w:start w:val="1"/>
      <w:numFmt w:val="bullet"/>
      <w:lvlText w:val="o"/>
      <w:lvlJc w:val="left"/>
      <w:pPr>
        <w:ind w:left="2781" w:hanging="360"/>
      </w:pPr>
      <w:rPr>
        <w:rFonts w:ascii="Courier New" w:hAnsi="Courier New" w:eastAsia="Courier New" w:cs="Courier New"/>
      </w:rPr>
    </w:lvl>
    <w:lvl w:ilvl="2" w:tentative="0">
      <w:start w:val="1"/>
      <w:numFmt w:val="bullet"/>
      <w:lvlText w:val="▪"/>
      <w:lvlJc w:val="left"/>
      <w:pPr>
        <w:ind w:left="3501" w:hanging="360"/>
      </w:pPr>
      <w:rPr>
        <w:rFonts w:ascii="Noto Sans Symbols" w:hAnsi="Noto Sans Symbols" w:eastAsia="Noto Sans Symbols" w:cs="Noto Sans Symbols"/>
      </w:rPr>
    </w:lvl>
    <w:lvl w:ilvl="3" w:tentative="0">
      <w:start w:val="1"/>
      <w:numFmt w:val="bullet"/>
      <w:lvlText w:val="●"/>
      <w:lvlJc w:val="left"/>
      <w:pPr>
        <w:ind w:left="4221" w:hanging="360"/>
      </w:pPr>
      <w:rPr>
        <w:rFonts w:ascii="Noto Sans Symbols" w:hAnsi="Noto Sans Symbols" w:eastAsia="Noto Sans Symbols" w:cs="Noto Sans Symbols"/>
      </w:rPr>
    </w:lvl>
    <w:lvl w:ilvl="4" w:tentative="0">
      <w:start w:val="1"/>
      <w:numFmt w:val="bullet"/>
      <w:lvlText w:val="o"/>
      <w:lvlJc w:val="left"/>
      <w:pPr>
        <w:ind w:left="4941" w:hanging="360"/>
      </w:pPr>
      <w:rPr>
        <w:rFonts w:ascii="Courier New" w:hAnsi="Courier New" w:eastAsia="Courier New" w:cs="Courier New"/>
      </w:rPr>
    </w:lvl>
    <w:lvl w:ilvl="5" w:tentative="0">
      <w:start w:val="1"/>
      <w:numFmt w:val="bullet"/>
      <w:lvlText w:val="▪"/>
      <w:lvlJc w:val="left"/>
      <w:pPr>
        <w:ind w:left="5661" w:hanging="360"/>
      </w:pPr>
      <w:rPr>
        <w:rFonts w:ascii="Noto Sans Symbols" w:hAnsi="Noto Sans Symbols" w:eastAsia="Noto Sans Symbols" w:cs="Noto Sans Symbols"/>
      </w:rPr>
    </w:lvl>
    <w:lvl w:ilvl="6" w:tentative="0">
      <w:start w:val="1"/>
      <w:numFmt w:val="bullet"/>
      <w:lvlText w:val="●"/>
      <w:lvlJc w:val="left"/>
      <w:pPr>
        <w:ind w:left="6381" w:hanging="360"/>
      </w:pPr>
      <w:rPr>
        <w:rFonts w:ascii="Noto Sans Symbols" w:hAnsi="Noto Sans Symbols" w:eastAsia="Noto Sans Symbols" w:cs="Noto Sans Symbols"/>
      </w:rPr>
    </w:lvl>
    <w:lvl w:ilvl="7" w:tentative="0">
      <w:start w:val="1"/>
      <w:numFmt w:val="bullet"/>
      <w:lvlText w:val="o"/>
      <w:lvlJc w:val="left"/>
      <w:pPr>
        <w:ind w:left="7101" w:hanging="360"/>
      </w:pPr>
      <w:rPr>
        <w:rFonts w:ascii="Courier New" w:hAnsi="Courier New" w:eastAsia="Courier New" w:cs="Courier New"/>
      </w:rPr>
    </w:lvl>
    <w:lvl w:ilvl="8" w:tentative="0">
      <w:start w:val="1"/>
      <w:numFmt w:val="bullet"/>
      <w:lvlText w:val="▪"/>
      <w:lvlJc w:val="left"/>
      <w:pPr>
        <w:ind w:left="7821" w:hanging="360"/>
      </w:pPr>
      <w:rPr>
        <w:rFonts w:ascii="Noto Sans Symbols" w:hAnsi="Noto Sans Symbols" w:eastAsia="Noto Sans Symbols" w:cs="Noto Sans Symbols"/>
      </w:rPr>
    </w:lvl>
  </w:abstractNum>
  <w:abstractNum w:abstractNumId="79">
    <w:nsid w:val="629F7852"/>
    <w:multiLevelType w:val="multilevel"/>
    <w:tmpl w:val="629F7852"/>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65CD0074"/>
    <w:multiLevelType w:val="multilevel"/>
    <w:tmpl w:val="65CD007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1">
    <w:nsid w:val="700FDCEF"/>
    <w:multiLevelType w:val="multilevel"/>
    <w:tmpl w:val="700FDCEF"/>
    <w:lvl w:ilvl="0" w:tentative="0">
      <w:start w:val="1"/>
      <w:numFmt w:val="bullet"/>
      <w:lvlText w:val="●"/>
      <w:lvlJc w:val="left"/>
      <w:pPr>
        <w:ind w:left="720" w:hanging="360"/>
      </w:pPr>
      <w:rPr>
        <w:rFonts w:ascii="Noto Sans Symbols" w:hAnsi="Noto Sans Symbols" w:eastAsia="Noto Sans Symbols" w:cs="Noto Sans Symbols"/>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72183CF9"/>
    <w:multiLevelType w:val="multilevel"/>
    <w:tmpl w:val="72183CF9"/>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83">
    <w:nsid w:val="74C28B35"/>
    <w:multiLevelType w:val="multilevel"/>
    <w:tmpl w:val="74C28B35"/>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77633216"/>
    <w:multiLevelType w:val="multilevel"/>
    <w:tmpl w:val="77633216"/>
    <w:lvl w:ilvl="0" w:tentative="0">
      <w:start w:val="1"/>
      <w:numFmt w:val="bullet"/>
      <w:lvlText w:val="●"/>
      <w:lvlJc w:val="left"/>
      <w:pPr>
        <w:ind w:left="720" w:hanging="360"/>
      </w:pPr>
      <w:rPr>
        <w:rFonts w:ascii="Noto Sans Symbols" w:hAnsi="Noto Sans Symbols" w:eastAsia="Noto Sans Symbols" w:cs="Noto Sans Symbols"/>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77ECEA79"/>
    <w:multiLevelType w:val="multilevel"/>
    <w:tmpl w:val="77ECEA79"/>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79AA4FA4"/>
    <w:multiLevelType w:val="multilevel"/>
    <w:tmpl w:val="79AA4FA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7">
    <w:nsid w:val="7C246926"/>
    <w:multiLevelType w:val="multilevel"/>
    <w:tmpl w:val="7C246926"/>
    <w:lvl w:ilvl="0" w:tentative="0">
      <w:start w:val="1"/>
      <w:numFmt w:val="bullet"/>
      <w:lvlText w:val="❖"/>
      <w:lvlJc w:val="left"/>
      <w:pPr>
        <w:ind w:left="644" w:hanging="359"/>
      </w:pPr>
      <w:rPr>
        <w:rFonts w:ascii="Noto Sans Symbols" w:hAnsi="Noto Sans Symbols" w:eastAsia="Noto Sans Symbols" w:cs="Noto Sans Symbols"/>
      </w:rPr>
    </w:lvl>
    <w:lvl w:ilvl="1" w:tentative="0">
      <w:start w:val="1"/>
      <w:numFmt w:val="bullet"/>
      <w:lvlText w:val="o"/>
      <w:lvlJc w:val="left"/>
      <w:pPr>
        <w:ind w:left="1364" w:hanging="360"/>
      </w:pPr>
      <w:rPr>
        <w:rFonts w:ascii="Courier New" w:hAnsi="Courier New" w:eastAsia="Courier New" w:cs="Courier New"/>
      </w:rPr>
    </w:lvl>
    <w:lvl w:ilvl="2" w:tentative="0">
      <w:start w:val="1"/>
      <w:numFmt w:val="bullet"/>
      <w:lvlText w:val="▪"/>
      <w:lvlJc w:val="left"/>
      <w:pPr>
        <w:ind w:left="2084" w:hanging="360"/>
      </w:pPr>
      <w:rPr>
        <w:rFonts w:ascii="Noto Sans Symbols" w:hAnsi="Noto Sans Symbols" w:eastAsia="Noto Sans Symbols" w:cs="Noto Sans Symbols"/>
      </w:rPr>
    </w:lvl>
    <w:lvl w:ilvl="3" w:tentative="0">
      <w:start w:val="1"/>
      <w:numFmt w:val="bullet"/>
      <w:lvlText w:val="●"/>
      <w:lvlJc w:val="left"/>
      <w:pPr>
        <w:ind w:left="2804" w:hanging="360"/>
      </w:pPr>
      <w:rPr>
        <w:rFonts w:ascii="Noto Sans Symbols" w:hAnsi="Noto Sans Symbols" w:eastAsia="Noto Sans Symbols" w:cs="Noto Sans Symbols"/>
      </w:rPr>
    </w:lvl>
    <w:lvl w:ilvl="4" w:tentative="0">
      <w:start w:val="1"/>
      <w:numFmt w:val="bullet"/>
      <w:lvlText w:val="o"/>
      <w:lvlJc w:val="left"/>
      <w:pPr>
        <w:ind w:left="3524" w:hanging="360"/>
      </w:pPr>
      <w:rPr>
        <w:rFonts w:ascii="Courier New" w:hAnsi="Courier New" w:eastAsia="Courier New" w:cs="Courier New"/>
      </w:rPr>
    </w:lvl>
    <w:lvl w:ilvl="5" w:tentative="0">
      <w:start w:val="1"/>
      <w:numFmt w:val="bullet"/>
      <w:lvlText w:val="▪"/>
      <w:lvlJc w:val="left"/>
      <w:pPr>
        <w:ind w:left="4244" w:hanging="360"/>
      </w:pPr>
      <w:rPr>
        <w:rFonts w:ascii="Noto Sans Symbols" w:hAnsi="Noto Sans Symbols" w:eastAsia="Noto Sans Symbols" w:cs="Noto Sans Symbols"/>
      </w:rPr>
    </w:lvl>
    <w:lvl w:ilvl="6" w:tentative="0">
      <w:start w:val="1"/>
      <w:numFmt w:val="bullet"/>
      <w:lvlText w:val="●"/>
      <w:lvlJc w:val="left"/>
      <w:pPr>
        <w:ind w:left="4964" w:hanging="360"/>
      </w:pPr>
      <w:rPr>
        <w:rFonts w:ascii="Noto Sans Symbols" w:hAnsi="Noto Sans Symbols" w:eastAsia="Noto Sans Symbols" w:cs="Noto Sans Symbols"/>
      </w:rPr>
    </w:lvl>
    <w:lvl w:ilvl="7" w:tentative="0">
      <w:start w:val="1"/>
      <w:numFmt w:val="bullet"/>
      <w:lvlText w:val="o"/>
      <w:lvlJc w:val="left"/>
      <w:pPr>
        <w:ind w:left="5684" w:hanging="360"/>
      </w:pPr>
      <w:rPr>
        <w:rFonts w:ascii="Courier New" w:hAnsi="Courier New" w:eastAsia="Courier New" w:cs="Courier New"/>
      </w:rPr>
    </w:lvl>
    <w:lvl w:ilvl="8" w:tentative="0">
      <w:start w:val="1"/>
      <w:numFmt w:val="bullet"/>
      <w:lvlText w:val="▪"/>
      <w:lvlJc w:val="left"/>
      <w:pPr>
        <w:ind w:left="6404" w:hanging="360"/>
      </w:pPr>
      <w:rPr>
        <w:rFonts w:ascii="Noto Sans Symbols" w:hAnsi="Noto Sans Symbols" w:eastAsia="Noto Sans Symbols" w:cs="Noto Sans Symbols"/>
      </w:rPr>
    </w:lvl>
  </w:abstractNum>
  <w:abstractNum w:abstractNumId="88">
    <w:nsid w:val="7DEC2089"/>
    <w:multiLevelType w:val="multilevel"/>
    <w:tmpl w:val="7DEC2089"/>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0"/>
  </w:num>
  <w:num w:numId="2">
    <w:abstractNumId w:val="27"/>
  </w:num>
  <w:num w:numId="3">
    <w:abstractNumId w:val="73"/>
  </w:num>
  <w:num w:numId="4">
    <w:abstractNumId w:val="24"/>
  </w:num>
  <w:num w:numId="5">
    <w:abstractNumId w:val="18"/>
  </w:num>
  <w:num w:numId="6">
    <w:abstractNumId w:val="43"/>
  </w:num>
  <w:num w:numId="7">
    <w:abstractNumId w:val="55"/>
  </w:num>
  <w:num w:numId="8">
    <w:abstractNumId w:val="82"/>
  </w:num>
  <w:num w:numId="9">
    <w:abstractNumId w:val="41"/>
  </w:num>
  <w:num w:numId="10">
    <w:abstractNumId w:val="6"/>
  </w:num>
  <w:num w:numId="11">
    <w:abstractNumId w:val="56"/>
  </w:num>
  <w:num w:numId="12">
    <w:abstractNumId w:val="75"/>
  </w:num>
  <w:num w:numId="13">
    <w:abstractNumId w:val="26"/>
  </w:num>
  <w:num w:numId="14">
    <w:abstractNumId w:val="69"/>
  </w:num>
  <w:num w:numId="15">
    <w:abstractNumId w:val="36"/>
  </w:num>
  <w:num w:numId="16">
    <w:abstractNumId w:val="54"/>
  </w:num>
  <w:num w:numId="17">
    <w:abstractNumId w:val="31"/>
  </w:num>
  <w:num w:numId="18">
    <w:abstractNumId w:val="29"/>
  </w:num>
  <w:num w:numId="19">
    <w:abstractNumId w:val="9"/>
  </w:num>
  <w:num w:numId="20">
    <w:abstractNumId w:val="67"/>
  </w:num>
  <w:num w:numId="21">
    <w:abstractNumId w:val="78"/>
  </w:num>
  <w:num w:numId="22">
    <w:abstractNumId w:val="46"/>
  </w:num>
  <w:num w:numId="23">
    <w:abstractNumId w:val="66"/>
  </w:num>
  <w:num w:numId="24">
    <w:abstractNumId w:val="15"/>
  </w:num>
  <w:num w:numId="25">
    <w:abstractNumId w:val="87"/>
  </w:num>
  <w:num w:numId="26">
    <w:abstractNumId w:val="85"/>
  </w:num>
  <w:num w:numId="27">
    <w:abstractNumId w:val="23"/>
  </w:num>
  <w:num w:numId="28">
    <w:abstractNumId w:val="79"/>
  </w:num>
  <w:num w:numId="29">
    <w:abstractNumId w:val="7"/>
  </w:num>
  <w:num w:numId="30">
    <w:abstractNumId w:val="63"/>
  </w:num>
  <w:num w:numId="31">
    <w:abstractNumId w:val="2"/>
  </w:num>
  <w:num w:numId="32">
    <w:abstractNumId w:val="72"/>
  </w:num>
  <w:num w:numId="33">
    <w:abstractNumId w:val="88"/>
  </w:num>
  <w:num w:numId="34">
    <w:abstractNumId w:val="0"/>
  </w:num>
  <w:num w:numId="35">
    <w:abstractNumId w:val="53"/>
  </w:num>
  <w:num w:numId="36">
    <w:abstractNumId w:val="70"/>
  </w:num>
  <w:num w:numId="37">
    <w:abstractNumId w:val="38"/>
  </w:num>
  <w:num w:numId="38">
    <w:abstractNumId w:val="32"/>
  </w:num>
  <w:num w:numId="39">
    <w:abstractNumId w:val="59"/>
  </w:num>
  <w:num w:numId="40">
    <w:abstractNumId w:val="86"/>
  </w:num>
  <w:num w:numId="41">
    <w:abstractNumId w:val="21"/>
  </w:num>
  <w:num w:numId="42">
    <w:abstractNumId w:val="4"/>
  </w:num>
  <w:num w:numId="43">
    <w:abstractNumId w:val="20"/>
  </w:num>
  <w:num w:numId="44">
    <w:abstractNumId w:val="76"/>
  </w:num>
  <w:num w:numId="45">
    <w:abstractNumId w:val="1"/>
  </w:num>
  <w:num w:numId="46">
    <w:abstractNumId w:val="50"/>
  </w:num>
  <w:num w:numId="47">
    <w:abstractNumId w:val="3"/>
  </w:num>
  <w:num w:numId="48">
    <w:abstractNumId w:val="77"/>
  </w:num>
  <w:num w:numId="49">
    <w:abstractNumId w:val="83"/>
  </w:num>
  <w:num w:numId="50">
    <w:abstractNumId w:val="68"/>
  </w:num>
  <w:num w:numId="51">
    <w:abstractNumId w:val="60"/>
  </w:num>
  <w:num w:numId="52">
    <w:abstractNumId w:val="80"/>
  </w:num>
  <w:num w:numId="53">
    <w:abstractNumId w:val="44"/>
  </w:num>
  <w:num w:numId="54">
    <w:abstractNumId w:val="45"/>
  </w:num>
  <w:num w:numId="55">
    <w:abstractNumId w:val="28"/>
  </w:num>
  <w:num w:numId="56">
    <w:abstractNumId w:val="61"/>
  </w:num>
  <w:num w:numId="57">
    <w:abstractNumId w:val="51"/>
  </w:num>
  <w:num w:numId="58">
    <w:abstractNumId w:val="35"/>
  </w:num>
  <w:num w:numId="59">
    <w:abstractNumId w:val="52"/>
  </w:num>
  <w:num w:numId="60">
    <w:abstractNumId w:val="17"/>
  </w:num>
  <w:num w:numId="61">
    <w:abstractNumId w:val="65"/>
  </w:num>
  <w:num w:numId="62">
    <w:abstractNumId w:val="47"/>
  </w:num>
  <w:num w:numId="63">
    <w:abstractNumId w:val="62"/>
  </w:num>
  <w:num w:numId="64">
    <w:abstractNumId w:val="42"/>
  </w:num>
  <w:num w:numId="65">
    <w:abstractNumId w:val="25"/>
  </w:num>
  <w:num w:numId="66">
    <w:abstractNumId w:val="48"/>
  </w:num>
  <w:num w:numId="67">
    <w:abstractNumId w:val="16"/>
  </w:num>
  <w:num w:numId="68">
    <w:abstractNumId w:val="64"/>
  </w:num>
  <w:num w:numId="69">
    <w:abstractNumId w:val="12"/>
  </w:num>
  <w:num w:numId="70">
    <w:abstractNumId w:val="37"/>
  </w:num>
  <w:num w:numId="71">
    <w:abstractNumId w:val="58"/>
  </w:num>
  <w:num w:numId="72">
    <w:abstractNumId w:val="39"/>
  </w:num>
  <w:num w:numId="73">
    <w:abstractNumId w:val="49"/>
  </w:num>
  <w:num w:numId="74">
    <w:abstractNumId w:val="81"/>
  </w:num>
  <w:num w:numId="75">
    <w:abstractNumId w:val="33"/>
  </w:num>
  <w:num w:numId="76">
    <w:abstractNumId w:val="11"/>
  </w:num>
  <w:num w:numId="77">
    <w:abstractNumId w:val="84"/>
  </w:num>
  <w:num w:numId="78">
    <w:abstractNumId w:val="30"/>
  </w:num>
  <w:num w:numId="79">
    <w:abstractNumId w:val="19"/>
  </w:num>
  <w:num w:numId="80">
    <w:abstractNumId w:val="57"/>
  </w:num>
  <w:num w:numId="81">
    <w:abstractNumId w:val="34"/>
  </w:num>
  <w:num w:numId="82">
    <w:abstractNumId w:val="71"/>
  </w:num>
  <w:num w:numId="83">
    <w:abstractNumId w:val="74"/>
  </w:num>
  <w:num w:numId="84">
    <w:abstractNumId w:val="22"/>
  </w:num>
  <w:num w:numId="85">
    <w:abstractNumId w:val="14"/>
  </w:num>
  <w:num w:numId="86">
    <w:abstractNumId w:val="8"/>
  </w:num>
  <w:num w:numId="87">
    <w:abstractNumId w:val="10"/>
  </w:num>
  <w:num w:numId="88">
    <w:abstractNumId w:val="13"/>
  </w:num>
  <w:num w:numId="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013A1C"/>
    <w:rsid w:val="1EFB7C6F"/>
    <w:rsid w:val="350328C7"/>
    <w:rsid w:val="36C65A8F"/>
    <w:rsid w:val="3702081C"/>
    <w:rsid w:val="37661A13"/>
    <w:rsid w:val="390738B0"/>
    <w:rsid w:val="5AE96F8D"/>
    <w:rsid w:val="61190C6A"/>
    <w:rsid w:val="61611949"/>
    <w:rsid w:val="61C265E7"/>
    <w:rsid w:val="641734E5"/>
    <w:rsid w:val="6A262429"/>
    <w:rsid w:val="6C5816D0"/>
    <w:rsid w:val="6C972450"/>
    <w:rsid w:val="6E7E005E"/>
    <w:rsid w:val="78907F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US"/>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rFonts w:ascii="SimSun" w:hAnsi="SimSun" w:eastAsia="SimSun" w:cs="SimSun"/>
      <w:b/>
      <w:color w:val="000000"/>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rFonts w:ascii="SimSun" w:hAnsi="SimSun" w:eastAsia="SimSun" w:cs="SimSun"/>
      <w:b/>
      <w:color w:val="000000"/>
      <w:sz w:val="27"/>
      <w:szCs w:val="27"/>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rFonts w:ascii="SimSun" w:hAnsi="SimSun" w:eastAsia="SimSun" w:cs="SimSun"/>
      <w:b/>
      <w:color w:val="000000"/>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8"/>
    <w:qFormat/>
    <w:uiPriority w:val="0"/>
    <w:rPr>
      <w:rFonts w:ascii="Courier New" w:hAnsi="Courier New" w:cs="Courier New"/>
      <w:sz w:val="20"/>
      <w:szCs w:val="20"/>
    </w:rPr>
  </w:style>
  <w:style w:type="paragraph" w:styleId="13">
    <w:name w:val="Normal (Web)"/>
    <w:basedOn w:val="1"/>
    <w:uiPriority w:val="0"/>
    <w:rPr>
      <w:sz w:val="24"/>
      <w:szCs w:val="24"/>
    </w:rPr>
  </w:style>
  <w:style w:type="character" w:styleId="14">
    <w:name w:val="Strong"/>
    <w:basedOn w:val="8"/>
    <w:qFormat/>
    <w:uiPriority w:val="0"/>
    <w:rPr>
      <w:b/>
      <w:bCs/>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customStyle="1" w:styleId="17">
    <w:name w:val="Table Normal1"/>
    <w:qFormat/>
    <w:uiPriority w:val="0"/>
  </w:style>
  <w:style w:type="table" w:customStyle="1" w:styleId="18">
    <w:name w:val="_Style 10"/>
    <w:basedOn w:val="17"/>
    <w:qFormat/>
    <w:uiPriority w:val="0"/>
    <w:tblPr>
      <w:tblCellMar>
        <w:top w:w="0" w:type="dxa"/>
        <w:left w:w="108" w:type="dxa"/>
        <w:bottom w:w="0" w:type="dxa"/>
        <w:right w:w="108" w:type="dxa"/>
      </w:tblCellMar>
    </w:tblPr>
  </w:style>
  <w:style w:type="table" w:customStyle="1" w:styleId="19">
    <w:name w:val="_Style 11"/>
    <w:basedOn w:val="17"/>
    <w:qFormat/>
    <w:uiPriority w:val="0"/>
    <w:tblPr>
      <w:tblCellMar>
        <w:top w:w="100" w:type="dxa"/>
        <w:left w:w="100" w:type="dxa"/>
        <w:bottom w:w="100" w:type="dxa"/>
        <w:right w:w="100" w:type="dxa"/>
      </w:tblCellMar>
    </w:tblPr>
  </w:style>
  <w:style w:type="table" w:customStyle="1" w:styleId="20">
    <w:name w:val="_Style 12"/>
    <w:basedOn w:val="17"/>
    <w:qFormat/>
    <w:uiPriority w:val="0"/>
    <w:tblPr>
      <w:tblCellMar>
        <w:top w:w="100" w:type="dxa"/>
        <w:left w:w="100" w:type="dxa"/>
        <w:bottom w:w="100" w:type="dxa"/>
        <w:right w:w="100" w:type="dxa"/>
      </w:tblCellMar>
    </w:tblPr>
  </w:style>
  <w:style w:type="table" w:customStyle="1" w:styleId="21">
    <w:name w:val="_Style 13"/>
    <w:basedOn w:val="17"/>
    <w:qFormat/>
    <w:uiPriority w:val="0"/>
    <w:tblPr>
      <w:tblCellMar>
        <w:top w:w="100" w:type="dxa"/>
        <w:left w:w="100" w:type="dxa"/>
        <w:bottom w:w="100" w:type="dxa"/>
        <w:right w:w="100" w:type="dxa"/>
      </w:tblCellMar>
    </w:tblPr>
  </w:style>
  <w:style w:type="table" w:customStyle="1" w:styleId="22">
    <w:name w:val="_Style 14"/>
    <w:basedOn w:val="17"/>
    <w:qFormat/>
    <w:uiPriority w:val="0"/>
    <w:tblPr>
      <w:tblCellMar>
        <w:top w:w="100" w:type="dxa"/>
        <w:left w:w="100" w:type="dxa"/>
        <w:bottom w:w="100" w:type="dxa"/>
        <w:right w:w="100" w:type="dxa"/>
      </w:tblCellMar>
    </w:tblPr>
  </w:style>
  <w:style w:type="table" w:customStyle="1" w:styleId="23">
    <w:name w:val="_Style 15"/>
    <w:basedOn w:val="17"/>
    <w:qFormat/>
    <w:uiPriority w:val="0"/>
    <w:tblPr>
      <w:tblCellMar>
        <w:top w:w="100" w:type="dxa"/>
        <w:left w:w="100" w:type="dxa"/>
        <w:bottom w:w="100" w:type="dxa"/>
        <w:right w:w="100" w:type="dxa"/>
      </w:tblCellMar>
    </w:tblPr>
  </w:style>
  <w:style w:type="table" w:customStyle="1" w:styleId="24">
    <w:name w:val="_Style 16"/>
    <w:basedOn w:val="17"/>
    <w:qFormat/>
    <w:uiPriority w:val="0"/>
    <w:tblPr>
      <w:tblCellMar>
        <w:top w:w="100" w:type="dxa"/>
        <w:left w:w="100" w:type="dxa"/>
        <w:bottom w:w="100" w:type="dxa"/>
        <w:right w:w="100" w:type="dxa"/>
      </w:tblCellMar>
    </w:tblPr>
  </w:style>
  <w:style w:type="table" w:customStyle="1" w:styleId="25">
    <w:name w:val="_Style 17"/>
    <w:basedOn w:val="17"/>
    <w:qFormat/>
    <w:uiPriority w:val="0"/>
    <w:tblPr>
      <w:tblCellMar>
        <w:top w:w="100" w:type="dxa"/>
        <w:left w:w="100" w:type="dxa"/>
        <w:bottom w:w="100" w:type="dxa"/>
        <w:right w:w="100" w:type="dxa"/>
      </w:tblCellMar>
    </w:tblPr>
  </w:style>
  <w:style w:type="table" w:customStyle="1" w:styleId="26">
    <w:name w:val="_Style 18"/>
    <w:basedOn w:val="17"/>
    <w:qFormat/>
    <w:uiPriority w:val="0"/>
    <w:tblPr>
      <w:tblCellMar>
        <w:top w:w="100" w:type="dxa"/>
        <w:left w:w="100" w:type="dxa"/>
        <w:bottom w:w="100" w:type="dxa"/>
        <w:right w:w="100" w:type="dxa"/>
      </w:tblCellMar>
    </w:tblPr>
  </w:style>
  <w:style w:type="table" w:customStyle="1" w:styleId="27">
    <w:name w:val="_Style 19"/>
    <w:basedOn w:val="17"/>
    <w:qFormat/>
    <w:uiPriority w:val="0"/>
    <w:tblPr>
      <w:tblCellMar>
        <w:top w:w="100" w:type="dxa"/>
        <w:left w:w="100" w:type="dxa"/>
        <w:bottom w:w="100" w:type="dxa"/>
        <w:right w:w="100" w:type="dxa"/>
      </w:tblCellMar>
    </w:tblPr>
  </w:style>
  <w:style w:type="table" w:customStyle="1" w:styleId="28">
    <w:name w:val="_Style 20"/>
    <w:basedOn w:val="17"/>
    <w:qFormat/>
    <w:uiPriority w:val="0"/>
    <w:tblPr>
      <w:tblCellMar>
        <w:top w:w="100" w:type="dxa"/>
        <w:left w:w="100" w:type="dxa"/>
        <w:bottom w:w="100" w:type="dxa"/>
        <w:right w:w="100" w:type="dxa"/>
      </w:tblCellMar>
    </w:tblPr>
  </w:style>
  <w:style w:type="table" w:customStyle="1" w:styleId="29">
    <w:name w:val="_Style 21"/>
    <w:basedOn w:val="17"/>
    <w:qFormat/>
    <w:uiPriority w:val="0"/>
    <w:tblPr>
      <w:tblCellMar>
        <w:top w:w="100" w:type="dxa"/>
        <w:left w:w="100" w:type="dxa"/>
        <w:bottom w:w="100" w:type="dxa"/>
        <w:right w:w="100" w:type="dxa"/>
      </w:tblCellMar>
    </w:tblPr>
  </w:style>
  <w:style w:type="table" w:customStyle="1" w:styleId="30">
    <w:name w:val="_Style 22"/>
    <w:basedOn w:val="17"/>
    <w:qFormat/>
    <w:uiPriority w:val="0"/>
    <w:tblPr>
      <w:tblCellMar>
        <w:top w:w="100" w:type="dxa"/>
        <w:left w:w="100" w:type="dxa"/>
        <w:bottom w:w="100" w:type="dxa"/>
        <w:right w:w="100" w:type="dxa"/>
      </w:tblCellMar>
    </w:tblPr>
  </w:style>
  <w:style w:type="table" w:customStyle="1" w:styleId="31">
    <w:name w:val="_Style 23"/>
    <w:basedOn w:val="17"/>
    <w:qFormat/>
    <w:uiPriority w:val="0"/>
    <w:tblPr>
      <w:tblCellMar>
        <w:top w:w="100" w:type="dxa"/>
        <w:left w:w="100" w:type="dxa"/>
        <w:bottom w:w="100" w:type="dxa"/>
        <w:right w:w="100" w:type="dxa"/>
      </w:tblCellMar>
    </w:tblPr>
  </w:style>
  <w:style w:type="table" w:customStyle="1" w:styleId="32">
    <w:name w:val="_Style 24"/>
    <w:basedOn w:val="17"/>
    <w:qFormat/>
    <w:uiPriority w:val="0"/>
    <w:tblPr>
      <w:tblCellMar>
        <w:top w:w="100" w:type="dxa"/>
        <w:left w:w="100" w:type="dxa"/>
        <w:bottom w:w="100" w:type="dxa"/>
        <w:right w:w="100" w:type="dxa"/>
      </w:tblCellMar>
    </w:tblPr>
  </w:style>
  <w:style w:type="table" w:customStyle="1" w:styleId="33">
    <w:name w:val="_Style 25"/>
    <w:basedOn w:val="17"/>
    <w:qFormat/>
    <w:uiPriority w:val="0"/>
    <w:tblPr>
      <w:tblCellMar>
        <w:top w:w="100" w:type="dxa"/>
        <w:left w:w="100" w:type="dxa"/>
        <w:bottom w:w="100" w:type="dxa"/>
        <w:right w:w="100" w:type="dxa"/>
      </w:tblCellMar>
    </w:tblPr>
  </w:style>
  <w:style w:type="table" w:customStyle="1" w:styleId="34">
    <w:name w:val="_Style 26"/>
    <w:basedOn w:val="17"/>
    <w:qFormat/>
    <w:uiPriority w:val="0"/>
    <w:tblPr>
      <w:tblCellMar>
        <w:top w:w="0" w:type="dxa"/>
        <w:left w:w="0" w:type="dxa"/>
        <w:bottom w:w="0" w:type="dxa"/>
        <w:right w:w="0" w:type="dxa"/>
      </w:tblCellMar>
    </w:tblPr>
  </w:style>
  <w:style w:type="table" w:customStyle="1" w:styleId="35">
    <w:name w:val="_Style 27"/>
    <w:basedOn w:val="17"/>
    <w:qFormat/>
    <w:uiPriority w:val="0"/>
    <w:tblPr>
      <w:tblCellMar>
        <w:top w:w="0" w:type="dxa"/>
        <w:left w:w="0" w:type="dxa"/>
        <w:bottom w:w="0" w:type="dxa"/>
        <w:right w:w="0" w:type="dxa"/>
      </w:tblCellMar>
    </w:tblPr>
  </w:style>
  <w:style w:type="table" w:customStyle="1" w:styleId="36">
    <w:name w:val="_Style 28"/>
    <w:basedOn w:val="17"/>
    <w:qFormat/>
    <w:uiPriority w:val="0"/>
    <w:tblPr>
      <w:tblCellMar>
        <w:top w:w="100" w:type="dxa"/>
        <w:left w:w="100" w:type="dxa"/>
        <w:bottom w:w="100" w:type="dxa"/>
        <w:right w:w="100" w:type="dxa"/>
      </w:tblCellMar>
    </w:tblPr>
  </w:style>
  <w:style w:type="table" w:customStyle="1" w:styleId="37">
    <w:name w:val="_Style 29"/>
    <w:basedOn w:val="17"/>
    <w:qFormat/>
    <w:uiPriority w:val="0"/>
    <w:tblPr>
      <w:tblCellMar>
        <w:top w:w="0" w:type="dxa"/>
        <w:left w:w="0" w:type="dxa"/>
        <w:bottom w:w="0" w:type="dxa"/>
        <w:right w:w="0" w:type="dxa"/>
      </w:tblCellMar>
    </w:tblPr>
  </w:style>
  <w:style w:type="table" w:customStyle="1" w:styleId="38">
    <w:name w:val="_Style 30"/>
    <w:basedOn w:val="17"/>
    <w:qFormat/>
    <w:uiPriority w:val="0"/>
    <w:tblPr>
      <w:tblCellMar>
        <w:top w:w="0" w:type="dxa"/>
        <w:left w:w="0" w:type="dxa"/>
        <w:bottom w:w="0" w:type="dxa"/>
        <w:right w:w="0" w:type="dxa"/>
      </w:tblCellMar>
    </w:tblPr>
  </w:style>
  <w:style w:type="table" w:customStyle="1" w:styleId="39">
    <w:name w:val="_Style 31"/>
    <w:basedOn w:val="17"/>
    <w:qFormat/>
    <w:uiPriority w:val="0"/>
    <w:tblPr>
      <w:tblCellMar>
        <w:top w:w="100" w:type="dxa"/>
        <w:left w:w="100" w:type="dxa"/>
        <w:bottom w:w="100" w:type="dxa"/>
        <w:right w:w="100" w:type="dxa"/>
      </w:tblCellMar>
    </w:tblPr>
  </w:style>
  <w:style w:type="table" w:customStyle="1" w:styleId="40">
    <w:name w:val="_Style 32"/>
    <w:basedOn w:val="17"/>
    <w:qFormat/>
    <w:uiPriority w:val="0"/>
    <w:tblPr>
      <w:tblCellMar>
        <w:top w:w="0" w:type="dxa"/>
        <w:left w:w="0" w:type="dxa"/>
        <w:bottom w:w="0" w:type="dxa"/>
        <w:right w:w="0" w:type="dxa"/>
      </w:tblCellMar>
    </w:tblPr>
  </w:style>
  <w:style w:type="table" w:customStyle="1" w:styleId="41">
    <w:name w:val="_Style 33"/>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3.png"/><Relationship Id="rId34" Type="http://schemas.openxmlformats.org/officeDocument/2006/relationships/image" Target="../NULL"/><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84</Pages>
  <TotalTime>69</TotalTime>
  <ScaleCrop>false</ScaleCrop>
  <LinksUpToDate>false</LinksUpToDate>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2025-04-05T06:20:00Z</dcterms:created>
  <dc:creator>harsh</dc:creator>
  <cp:lastModifiedBy>harsh hirani</cp:lastModifiedBy>
  <dcterms:modified xsi:type="dcterms:W3CDTF">2025-04-15T11:15:35Z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190BDB0A0F5E4445A314AA38D6E6438B_13</vt:lpwstr>
  </property>
</Properties>
</file>